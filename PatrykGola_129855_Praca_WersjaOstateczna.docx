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0D39" w14:textId="77777777" w:rsidR="002A0832" w:rsidRDefault="00DD1692" w:rsidP="002A0832">
      <w:pPr>
        <w:jc w:val="center"/>
        <w:rPr>
          <w:sz w:val="32"/>
          <w:szCs w:val="32"/>
        </w:rPr>
      </w:pPr>
      <w:r w:rsidRPr="002A0832">
        <w:rPr>
          <w:sz w:val="32"/>
          <w:szCs w:val="32"/>
        </w:rPr>
        <w:t>UNIWERSYTET JANA KOCHANOWSKIEGO</w:t>
      </w:r>
    </w:p>
    <w:p w14:paraId="10A5FF6E" w14:textId="77777777" w:rsidR="00DD1692" w:rsidRPr="002A0832" w:rsidRDefault="00DD1692" w:rsidP="002A0832">
      <w:pPr>
        <w:jc w:val="center"/>
        <w:rPr>
          <w:sz w:val="32"/>
          <w:szCs w:val="32"/>
        </w:rPr>
      </w:pPr>
      <w:r w:rsidRPr="002A0832">
        <w:rPr>
          <w:sz w:val="32"/>
          <w:szCs w:val="32"/>
        </w:rPr>
        <w:t>W KIELCACH</w:t>
      </w:r>
    </w:p>
    <w:p w14:paraId="4B44C985" w14:textId="77777777" w:rsidR="00DD1692" w:rsidRDefault="00DD1692" w:rsidP="002A0832">
      <w:pPr>
        <w:jc w:val="center"/>
      </w:pPr>
    </w:p>
    <w:p w14:paraId="28F3D3C0" w14:textId="77777777" w:rsidR="00DD1692" w:rsidRPr="002A0832" w:rsidRDefault="00DD1692" w:rsidP="002A0832">
      <w:pPr>
        <w:jc w:val="center"/>
        <w:rPr>
          <w:sz w:val="28"/>
          <w:szCs w:val="28"/>
        </w:rPr>
      </w:pPr>
      <w:r w:rsidRPr="002A0832">
        <w:rPr>
          <w:sz w:val="28"/>
          <w:szCs w:val="28"/>
        </w:rPr>
        <w:t>WYDZIAŁ MATEMATYCZNO-PRZYRODNICZY</w:t>
      </w:r>
    </w:p>
    <w:p w14:paraId="2D0F3DD3" w14:textId="77777777" w:rsidR="00DD1692" w:rsidRPr="002A0832" w:rsidRDefault="00DD1692" w:rsidP="002A0832">
      <w:pPr>
        <w:jc w:val="center"/>
        <w:rPr>
          <w:sz w:val="28"/>
          <w:szCs w:val="28"/>
        </w:rPr>
      </w:pPr>
      <w:r w:rsidRPr="002A0832">
        <w:rPr>
          <w:sz w:val="28"/>
          <w:szCs w:val="28"/>
        </w:rPr>
        <w:t xml:space="preserve">Kierunek: </w:t>
      </w:r>
      <w:r w:rsidR="005A6305">
        <w:rPr>
          <w:sz w:val="28"/>
          <w:szCs w:val="28"/>
        </w:rPr>
        <w:t>Informatyka</w:t>
      </w:r>
    </w:p>
    <w:p w14:paraId="3CC38FA9" w14:textId="77777777" w:rsidR="00DD1692" w:rsidRDefault="00DD1692" w:rsidP="002A0832">
      <w:pPr>
        <w:jc w:val="center"/>
      </w:pPr>
    </w:p>
    <w:p w14:paraId="356B0F3A" w14:textId="77777777" w:rsidR="002A0832" w:rsidRDefault="002A0832" w:rsidP="002A0832">
      <w:pPr>
        <w:jc w:val="center"/>
      </w:pPr>
    </w:p>
    <w:p w14:paraId="6733ECD3" w14:textId="77777777" w:rsidR="002A0832" w:rsidRDefault="002A0832" w:rsidP="002A0832">
      <w:pPr>
        <w:jc w:val="center"/>
      </w:pPr>
    </w:p>
    <w:p w14:paraId="4E1142CD" w14:textId="77777777" w:rsidR="00493B73" w:rsidRDefault="00493B73" w:rsidP="002A0832">
      <w:pPr>
        <w:jc w:val="center"/>
      </w:pPr>
    </w:p>
    <w:p w14:paraId="073C9EBF" w14:textId="606C8BA9" w:rsidR="00DD1692" w:rsidRPr="002A0832" w:rsidRDefault="00F17294" w:rsidP="002A0832">
      <w:pPr>
        <w:jc w:val="center"/>
        <w:rPr>
          <w:sz w:val="40"/>
          <w:szCs w:val="40"/>
        </w:rPr>
      </w:pPr>
      <w:r>
        <w:rPr>
          <w:sz w:val="40"/>
          <w:szCs w:val="40"/>
        </w:rPr>
        <w:t>Patryk Gola</w:t>
      </w:r>
    </w:p>
    <w:p w14:paraId="3BA2CAEC" w14:textId="73CDF61C" w:rsidR="00DD1692" w:rsidRPr="002A0832" w:rsidRDefault="00DD1692" w:rsidP="002A0832">
      <w:pPr>
        <w:jc w:val="center"/>
        <w:rPr>
          <w:sz w:val="28"/>
          <w:szCs w:val="28"/>
        </w:rPr>
      </w:pPr>
      <w:r w:rsidRPr="002A0832">
        <w:rPr>
          <w:sz w:val="28"/>
          <w:szCs w:val="28"/>
        </w:rPr>
        <w:t xml:space="preserve">Numer albumu  </w:t>
      </w:r>
      <w:r w:rsidR="00FB4CC4">
        <w:rPr>
          <w:sz w:val="28"/>
          <w:szCs w:val="28"/>
        </w:rPr>
        <w:t>12</w:t>
      </w:r>
      <w:r w:rsidR="00F17294">
        <w:rPr>
          <w:sz w:val="28"/>
          <w:szCs w:val="28"/>
        </w:rPr>
        <w:t>9855</w:t>
      </w:r>
    </w:p>
    <w:p w14:paraId="6F4F88C9" w14:textId="77777777" w:rsidR="00DD1692" w:rsidRDefault="00DD1692" w:rsidP="002A0832">
      <w:pPr>
        <w:jc w:val="center"/>
      </w:pPr>
    </w:p>
    <w:p w14:paraId="593F8B0B" w14:textId="77777777" w:rsidR="00DD1692" w:rsidRDefault="00DD1692" w:rsidP="002A0832">
      <w:pPr>
        <w:jc w:val="center"/>
      </w:pPr>
    </w:p>
    <w:p w14:paraId="481EA5CB" w14:textId="77777777" w:rsidR="003B1247" w:rsidRDefault="003B1247" w:rsidP="00F85341">
      <w:pPr>
        <w:jc w:val="center"/>
      </w:pPr>
    </w:p>
    <w:p w14:paraId="5ACB35FC" w14:textId="77777777" w:rsidR="00DD1692" w:rsidRPr="002A0832" w:rsidRDefault="00DD1692" w:rsidP="002A0832">
      <w:pPr>
        <w:jc w:val="center"/>
        <w:rPr>
          <w:sz w:val="32"/>
          <w:szCs w:val="32"/>
        </w:rPr>
      </w:pPr>
      <w:r w:rsidRPr="002A0832">
        <w:rPr>
          <w:sz w:val="32"/>
          <w:szCs w:val="32"/>
        </w:rPr>
        <w:t>Praca inżynierska</w:t>
      </w:r>
    </w:p>
    <w:p w14:paraId="40E2EB33" w14:textId="77777777" w:rsidR="002A0832" w:rsidRDefault="002A0832" w:rsidP="002A0832">
      <w:pPr>
        <w:jc w:val="center"/>
      </w:pPr>
    </w:p>
    <w:p w14:paraId="5C65D785" w14:textId="46DCFD5C" w:rsidR="00DD1692" w:rsidRDefault="00F17294" w:rsidP="002A0832">
      <w:pPr>
        <w:jc w:val="center"/>
      </w:pPr>
      <w:r>
        <w:rPr>
          <w:sz w:val="40"/>
          <w:szCs w:val="40"/>
        </w:rPr>
        <w:t>Projekt oprogramowania do zarządzania elektronicznym indeksem</w:t>
      </w:r>
    </w:p>
    <w:p w14:paraId="4A09FAE8" w14:textId="77777777" w:rsidR="002A0832" w:rsidRDefault="002A0832" w:rsidP="00AA6E4D"/>
    <w:p w14:paraId="7BEB7E34" w14:textId="77777777" w:rsidR="002A0832" w:rsidRDefault="002A0832" w:rsidP="00AA6E4D"/>
    <w:p w14:paraId="14558EA0" w14:textId="77777777" w:rsidR="00493B73" w:rsidRDefault="00493B73" w:rsidP="00AA6E4D"/>
    <w:p w14:paraId="314D3BCF" w14:textId="77777777" w:rsidR="00493B73" w:rsidRDefault="00493B73" w:rsidP="00AA6E4D"/>
    <w:p w14:paraId="7AFC4A10" w14:textId="77777777" w:rsidR="00493B73" w:rsidRDefault="00493B73" w:rsidP="00AA6E4D"/>
    <w:p w14:paraId="3BB24E29" w14:textId="77777777" w:rsidR="00493B73" w:rsidRDefault="00493B73" w:rsidP="00AA6E4D"/>
    <w:p w14:paraId="426D4898" w14:textId="77777777" w:rsidR="002A0832" w:rsidRDefault="002A0832" w:rsidP="00AA6E4D"/>
    <w:p w14:paraId="7586D6EB" w14:textId="77777777" w:rsidR="00DD1692" w:rsidRPr="002A0832" w:rsidRDefault="00DD1692" w:rsidP="002A0832">
      <w:pPr>
        <w:jc w:val="right"/>
        <w:rPr>
          <w:sz w:val="28"/>
          <w:szCs w:val="28"/>
        </w:rPr>
      </w:pPr>
      <w:r w:rsidRPr="002A0832">
        <w:rPr>
          <w:sz w:val="28"/>
          <w:szCs w:val="28"/>
        </w:rPr>
        <w:t xml:space="preserve">Promotor pracy: </w:t>
      </w:r>
    </w:p>
    <w:p w14:paraId="50EFDE32" w14:textId="77777777" w:rsidR="00DD1692" w:rsidRPr="002A0832" w:rsidRDefault="00C9117D" w:rsidP="002A0832">
      <w:pPr>
        <w:jc w:val="right"/>
        <w:rPr>
          <w:sz w:val="28"/>
          <w:szCs w:val="28"/>
        </w:rPr>
      </w:pPr>
      <w:r>
        <w:rPr>
          <w:sz w:val="28"/>
          <w:szCs w:val="28"/>
        </w:rPr>
        <w:t>dr inż. Przemysław Ślusarczyk</w:t>
      </w:r>
    </w:p>
    <w:p w14:paraId="1D2C0280" w14:textId="77777777" w:rsidR="00DD1692" w:rsidRDefault="00DD1692" w:rsidP="00AA6E4D"/>
    <w:p w14:paraId="3C68B647" w14:textId="77777777" w:rsidR="002A0832" w:rsidRDefault="002A0832" w:rsidP="00AA6E4D"/>
    <w:p w14:paraId="18258A1A" w14:textId="77777777" w:rsidR="002A0832" w:rsidRDefault="002A0832" w:rsidP="00AA6E4D"/>
    <w:p w14:paraId="732FC5C8" w14:textId="77777777" w:rsidR="00DD1692" w:rsidRPr="002A0832" w:rsidRDefault="00DD1692" w:rsidP="002A0832">
      <w:pPr>
        <w:spacing w:line="240" w:lineRule="auto"/>
        <w:rPr>
          <w:sz w:val="28"/>
          <w:szCs w:val="28"/>
        </w:rPr>
      </w:pPr>
      <w:r w:rsidRPr="002A0832">
        <w:rPr>
          <w:sz w:val="28"/>
          <w:szCs w:val="28"/>
        </w:rPr>
        <w:t xml:space="preserve">Praca przyjęta pod względem </w:t>
      </w:r>
    </w:p>
    <w:p w14:paraId="0AC38EA8" w14:textId="77777777" w:rsidR="00DD1692" w:rsidRPr="002A0832" w:rsidRDefault="00DD1692" w:rsidP="002A0832">
      <w:pPr>
        <w:spacing w:line="240" w:lineRule="auto"/>
        <w:rPr>
          <w:sz w:val="28"/>
          <w:szCs w:val="28"/>
        </w:rPr>
      </w:pPr>
      <w:r w:rsidRPr="002A0832">
        <w:rPr>
          <w:sz w:val="28"/>
          <w:szCs w:val="28"/>
        </w:rPr>
        <w:t>merytorycznym i formalnym</w:t>
      </w:r>
    </w:p>
    <w:p w14:paraId="0B448665" w14:textId="77777777" w:rsidR="00DD1692" w:rsidRPr="002A0832" w:rsidRDefault="00DD1692" w:rsidP="002A0832">
      <w:pPr>
        <w:spacing w:line="240" w:lineRule="auto"/>
        <w:rPr>
          <w:sz w:val="28"/>
          <w:szCs w:val="28"/>
        </w:rPr>
      </w:pPr>
      <w:r w:rsidRPr="002A0832">
        <w:rPr>
          <w:sz w:val="28"/>
          <w:szCs w:val="28"/>
        </w:rPr>
        <w:t xml:space="preserve">w formie papierowej i elektronicznej </w:t>
      </w:r>
    </w:p>
    <w:p w14:paraId="5EE48F7B" w14:textId="77777777" w:rsidR="002A0832" w:rsidRDefault="002A0832" w:rsidP="002A0832">
      <w:pPr>
        <w:spacing w:line="240" w:lineRule="auto"/>
      </w:pPr>
    </w:p>
    <w:p w14:paraId="016143C5" w14:textId="77777777" w:rsidR="002A0832" w:rsidRDefault="002A0832" w:rsidP="002A0832">
      <w:pPr>
        <w:spacing w:line="240" w:lineRule="auto"/>
      </w:pPr>
    </w:p>
    <w:p w14:paraId="0B718721" w14:textId="77777777" w:rsidR="00DD1692" w:rsidRDefault="00DD1692" w:rsidP="002A0832">
      <w:pPr>
        <w:spacing w:line="240" w:lineRule="auto"/>
      </w:pPr>
      <w:r w:rsidRPr="00DD1692">
        <w:t xml:space="preserve">……………………………. </w:t>
      </w:r>
    </w:p>
    <w:p w14:paraId="1D59B710" w14:textId="77777777" w:rsidR="00DD1692" w:rsidRPr="002A0832" w:rsidRDefault="00DD1692" w:rsidP="002A0832">
      <w:pPr>
        <w:spacing w:line="240" w:lineRule="auto"/>
        <w:rPr>
          <w:szCs w:val="24"/>
        </w:rPr>
      </w:pPr>
      <w:r w:rsidRPr="002A0832">
        <w:rPr>
          <w:szCs w:val="24"/>
        </w:rPr>
        <w:t xml:space="preserve">/data i podpis promotora/ </w:t>
      </w:r>
    </w:p>
    <w:p w14:paraId="15D09707" w14:textId="77777777" w:rsidR="00DD1692" w:rsidRDefault="00DD1692" w:rsidP="00AA6E4D"/>
    <w:p w14:paraId="7E3E97D5" w14:textId="77777777" w:rsidR="002A0832" w:rsidRDefault="002A0832" w:rsidP="00AA6E4D"/>
    <w:p w14:paraId="4253B5FC" w14:textId="1B91D527" w:rsidR="00A11479" w:rsidRDefault="005A6305" w:rsidP="00A11479">
      <w:pPr>
        <w:jc w:val="center"/>
        <w:rPr>
          <w:b/>
          <w:sz w:val="32"/>
          <w:szCs w:val="32"/>
        </w:rPr>
        <w:sectPr w:rsidR="00A11479" w:rsidSect="00F85341">
          <w:footerReference w:type="default" r:id="rId11"/>
          <w:pgSz w:w="11906" w:h="16838"/>
          <w:pgMar w:top="1418" w:right="1418" w:bottom="1418" w:left="1418" w:header="709" w:footer="709" w:gutter="567"/>
          <w:cols w:space="708"/>
          <w:docGrid w:linePitch="360"/>
        </w:sectPr>
      </w:pPr>
      <w:r>
        <w:rPr>
          <w:b/>
          <w:sz w:val="32"/>
          <w:szCs w:val="32"/>
        </w:rPr>
        <w:t>KIELCE 20</w:t>
      </w:r>
      <w:r w:rsidR="00565C5A">
        <w:rPr>
          <w:b/>
          <w:sz w:val="32"/>
          <w:szCs w:val="32"/>
        </w:rPr>
        <w:t>21</w:t>
      </w:r>
    </w:p>
    <w:p w14:paraId="355534BC" w14:textId="77777777" w:rsidR="00EE50E5" w:rsidRPr="00565C5A" w:rsidRDefault="00B9639D" w:rsidP="00B9639D">
      <w:pPr>
        <w:pStyle w:val="Nagwek1"/>
        <w:numPr>
          <w:ilvl w:val="0"/>
          <w:numId w:val="0"/>
        </w:numPr>
      </w:pPr>
      <w:bookmarkStart w:id="0" w:name="_Toc411855875"/>
      <w:bookmarkStart w:id="1" w:name="_Toc68870781"/>
      <w:r w:rsidRPr="00565C5A">
        <w:lastRenderedPageBreak/>
        <w:t>Spis treści</w:t>
      </w:r>
      <w:bookmarkEnd w:id="0"/>
      <w:bookmarkEnd w:id="1"/>
    </w:p>
    <w:p w14:paraId="2452353E" w14:textId="56E217EC" w:rsidR="003054C7" w:rsidRDefault="00B9639D">
      <w:pPr>
        <w:pStyle w:val="Spistreci1"/>
        <w:rPr>
          <w:rFonts w:asciiTheme="minorHAnsi" w:eastAsiaTheme="minorEastAsia" w:hAnsiTheme="minorHAnsi"/>
          <w:b w:val="0"/>
          <w:sz w:val="22"/>
          <w:lang w:eastAsia="pl-PL"/>
        </w:rPr>
      </w:pPr>
      <w:r>
        <w:fldChar w:fldCharType="begin"/>
      </w:r>
      <w:r>
        <w:instrText xml:space="preserve"> TOC \o "1-5" \h \z \u </w:instrText>
      </w:r>
      <w:r>
        <w:fldChar w:fldCharType="separate"/>
      </w:r>
      <w:hyperlink w:anchor="_Toc68870781" w:history="1">
        <w:r w:rsidR="003054C7" w:rsidRPr="00236A74">
          <w:rPr>
            <w:rStyle w:val="Hipercze"/>
          </w:rPr>
          <w:t>Spis treści</w:t>
        </w:r>
        <w:r w:rsidR="003054C7">
          <w:rPr>
            <w:webHidden/>
          </w:rPr>
          <w:tab/>
        </w:r>
        <w:r w:rsidR="003054C7">
          <w:rPr>
            <w:webHidden/>
          </w:rPr>
          <w:fldChar w:fldCharType="begin"/>
        </w:r>
        <w:r w:rsidR="003054C7">
          <w:rPr>
            <w:webHidden/>
          </w:rPr>
          <w:instrText xml:space="preserve"> PAGEREF _Toc68870781 \h </w:instrText>
        </w:r>
        <w:r w:rsidR="003054C7">
          <w:rPr>
            <w:webHidden/>
          </w:rPr>
        </w:r>
        <w:r w:rsidR="003054C7">
          <w:rPr>
            <w:webHidden/>
          </w:rPr>
          <w:fldChar w:fldCharType="separate"/>
        </w:r>
        <w:r w:rsidR="00287FE6">
          <w:rPr>
            <w:webHidden/>
          </w:rPr>
          <w:t>2</w:t>
        </w:r>
        <w:r w:rsidR="003054C7">
          <w:rPr>
            <w:webHidden/>
          </w:rPr>
          <w:fldChar w:fldCharType="end"/>
        </w:r>
      </w:hyperlink>
    </w:p>
    <w:p w14:paraId="00D15D46" w14:textId="278C61FE" w:rsidR="003054C7" w:rsidRDefault="003054C7">
      <w:pPr>
        <w:pStyle w:val="Spistreci1"/>
        <w:rPr>
          <w:rFonts w:asciiTheme="minorHAnsi" w:eastAsiaTheme="minorEastAsia" w:hAnsiTheme="minorHAnsi"/>
          <w:b w:val="0"/>
          <w:sz w:val="22"/>
          <w:lang w:eastAsia="pl-PL"/>
        </w:rPr>
      </w:pPr>
      <w:hyperlink w:anchor="_Toc68870782" w:history="1">
        <w:r w:rsidRPr="00236A74">
          <w:rPr>
            <w:rStyle w:val="Hipercze"/>
          </w:rPr>
          <w:t>Spis rysunków</w:t>
        </w:r>
        <w:r>
          <w:rPr>
            <w:webHidden/>
          </w:rPr>
          <w:tab/>
        </w:r>
        <w:r>
          <w:rPr>
            <w:webHidden/>
          </w:rPr>
          <w:fldChar w:fldCharType="begin"/>
        </w:r>
        <w:r>
          <w:rPr>
            <w:webHidden/>
          </w:rPr>
          <w:instrText xml:space="preserve"> PAGEREF _Toc68870782 \h </w:instrText>
        </w:r>
        <w:r>
          <w:rPr>
            <w:webHidden/>
          </w:rPr>
        </w:r>
        <w:r>
          <w:rPr>
            <w:webHidden/>
          </w:rPr>
          <w:fldChar w:fldCharType="separate"/>
        </w:r>
        <w:r w:rsidR="00287FE6">
          <w:rPr>
            <w:webHidden/>
          </w:rPr>
          <w:t>4</w:t>
        </w:r>
        <w:r>
          <w:rPr>
            <w:webHidden/>
          </w:rPr>
          <w:fldChar w:fldCharType="end"/>
        </w:r>
      </w:hyperlink>
    </w:p>
    <w:p w14:paraId="7AF4006C" w14:textId="19BA0560" w:rsidR="003054C7" w:rsidRDefault="003054C7">
      <w:pPr>
        <w:pStyle w:val="Spistreci1"/>
        <w:rPr>
          <w:rFonts w:asciiTheme="minorHAnsi" w:eastAsiaTheme="minorEastAsia" w:hAnsiTheme="minorHAnsi"/>
          <w:b w:val="0"/>
          <w:sz w:val="22"/>
          <w:lang w:eastAsia="pl-PL"/>
        </w:rPr>
      </w:pPr>
      <w:hyperlink w:anchor="_Toc68870783" w:history="1">
        <w:r w:rsidRPr="00236A74">
          <w:rPr>
            <w:rStyle w:val="Hipercze"/>
          </w:rPr>
          <w:t>Spis tabel</w:t>
        </w:r>
        <w:r>
          <w:rPr>
            <w:webHidden/>
          </w:rPr>
          <w:tab/>
        </w:r>
        <w:r>
          <w:rPr>
            <w:webHidden/>
          </w:rPr>
          <w:fldChar w:fldCharType="begin"/>
        </w:r>
        <w:r>
          <w:rPr>
            <w:webHidden/>
          </w:rPr>
          <w:instrText xml:space="preserve"> PAGEREF _Toc68870783 \h </w:instrText>
        </w:r>
        <w:r>
          <w:rPr>
            <w:webHidden/>
          </w:rPr>
        </w:r>
        <w:r>
          <w:rPr>
            <w:webHidden/>
          </w:rPr>
          <w:fldChar w:fldCharType="separate"/>
        </w:r>
        <w:r w:rsidR="00287FE6">
          <w:rPr>
            <w:webHidden/>
          </w:rPr>
          <w:t>5</w:t>
        </w:r>
        <w:r>
          <w:rPr>
            <w:webHidden/>
          </w:rPr>
          <w:fldChar w:fldCharType="end"/>
        </w:r>
      </w:hyperlink>
    </w:p>
    <w:p w14:paraId="7DC11FB3" w14:textId="3F587DD2" w:rsidR="003054C7" w:rsidRDefault="003054C7">
      <w:pPr>
        <w:pStyle w:val="Spistreci1"/>
        <w:rPr>
          <w:rFonts w:asciiTheme="minorHAnsi" w:eastAsiaTheme="minorEastAsia" w:hAnsiTheme="minorHAnsi"/>
          <w:b w:val="0"/>
          <w:sz w:val="22"/>
          <w:lang w:eastAsia="pl-PL"/>
        </w:rPr>
      </w:pPr>
      <w:hyperlink w:anchor="_Toc68870784" w:history="1">
        <w:r w:rsidRPr="00236A74">
          <w:rPr>
            <w:rStyle w:val="Hipercze"/>
          </w:rPr>
          <w:t>Spis wydruków</w:t>
        </w:r>
        <w:r>
          <w:rPr>
            <w:webHidden/>
          </w:rPr>
          <w:tab/>
        </w:r>
        <w:r>
          <w:rPr>
            <w:webHidden/>
          </w:rPr>
          <w:fldChar w:fldCharType="begin"/>
        </w:r>
        <w:r>
          <w:rPr>
            <w:webHidden/>
          </w:rPr>
          <w:instrText xml:space="preserve"> PAGEREF _Toc68870784 \h </w:instrText>
        </w:r>
        <w:r>
          <w:rPr>
            <w:webHidden/>
          </w:rPr>
        </w:r>
        <w:r>
          <w:rPr>
            <w:webHidden/>
          </w:rPr>
          <w:fldChar w:fldCharType="separate"/>
        </w:r>
        <w:r w:rsidR="00287FE6">
          <w:rPr>
            <w:webHidden/>
          </w:rPr>
          <w:t>6</w:t>
        </w:r>
        <w:r>
          <w:rPr>
            <w:webHidden/>
          </w:rPr>
          <w:fldChar w:fldCharType="end"/>
        </w:r>
      </w:hyperlink>
    </w:p>
    <w:p w14:paraId="74EA1421" w14:textId="62B8CB8C" w:rsidR="003054C7" w:rsidRDefault="003054C7">
      <w:pPr>
        <w:pStyle w:val="Spistreci1"/>
        <w:rPr>
          <w:rFonts w:asciiTheme="minorHAnsi" w:eastAsiaTheme="minorEastAsia" w:hAnsiTheme="minorHAnsi"/>
          <w:b w:val="0"/>
          <w:sz w:val="22"/>
          <w:lang w:eastAsia="pl-PL"/>
        </w:rPr>
      </w:pPr>
      <w:hyperlink w:anchor="_Toc68870785" w:history="1">
        <w:r w:rsidRPr="00236A74">
          <w:rPr>
            <w:rStyle w:val="Hipercze"/>
          </w:rPr>
          <w:t>Wstęp</w:t>
        </w:r>
        <w:r>
          <w:rPr>
            <w:webHidden/>
          </w:rPr>
          <w:tab/>
        </w:r>
        <w:r>
          <w:rPr>
            <w:webHidden/>
          </w:rPr>
          <w:fldChar w:fldCharType="begin"/>
        </w:r>
        <w:r>
          <w:rPr>
            <w:webHidden/>
          </w:rPr>
          <w:instrText xml:space="preserve"> PAGEREF _Toc68870785 \h </w:instrText>
        </w:r>
        <w:r>
          <w:rPr>
            <w:webHidden/>
          </w:rPr>
        </w:r>
        <w:r>
          <w:rPr>
            <w:webHidden/>
          </w:rPr>
          <w:fldChar w:fldCharType="separate"/>
        </w:r>
        <w:r w:rsidR="00287FE6">
          <w:rPr>
            <w:webHidden/>
          </w:rPr>
          <w:t>7</w:t>
        </w:r>
        <w:r>
          <w:rPr>
            <w:webHidden/>
          </w:rPr>
          <w:fldChar w:fldCharType="end"/>
        </w:r>
      </w:hyperlink>
    </w:p>
    <w:p w14:paraId="53132ACD" w14:textId="6255E665" w:rsidR="003054C7" w:rsidRDefault="003054C7">
      <w:pPr>
        <w:pStyle w:val="Spistreci1"/>
        <w:rPr>
          <w:rFonts w:asciiTheme="minorHAnsi" w:eastAsiaTheme="minorEastAsia" w:hAnsiTheme="minorHAnsi"/>
          <w:b w:val="0"/>
          <w:sz w:val="22"/>
          <w:lang w:eastAsia="pl-PL"/>
        </w:rPr>
      </w:pPr>
      <w:hyperlink w:anchor="_Toc68870786" w:history="1">
        <w:r w:rsidRPr="00236A74">
          <w:rPr>
            <w:rStyle w:val="Hipercze"/>
          </w:rPr>
          <w:t>1.</w:t>
        </w:r>
        <w:r>
          <w:rPr>
            <w:rFonts w:asciiTheme="minorHAnsi" w:eastAsiaTheme="minorEastAsia" w:hAnsiTheme="minorHAnsi"/>
            <w:b w:val="0"/>
            <w:sz w:val="22"/>
            <w:lang w:eastAsia="pl-PL"/>
          </w:rPr>
          <w:tab/>
        </w:r>
        <w:r w:rsidRPr="00236A74">
          <w:rPr>
            <w:rStyle w:val="Hipercze"/>
          </w:rPr>
          <w:t>Analiza dziedziny i specyfikacja wymagań</w:t>
        </w:r>
        <w:r>
          <w:rPr>
            <w:webHidden/>
          </w:rPr>
          <w:tab/>
        </w:r>
        <w:r>
          <w:rPr>
            <w:webHidden/>
          </w:rPr>
          <w:fldChar w:fldCharType="begin"/>
        </w:r>
        <w:r>
          <w:rPr>
            <w:webHidden/>
          </w:rPr>
          <w:instrText xml:space="preserve"> PAGEREF _Toc68870786 \h </w:instrText>
        </w:r>
        <w:r>
          <w:rPr>
            <w:webHidden/>
          </w:rPr>
        </w:r>
        <w:r>
          <w:rPr>
            <w:webHidden/>
          </w:rPr>
          <w:fldChar w:fldCharType="separate"/>
        </w:r>
        <w:r w:rsidR="00287FE6">
          <w:rPr>
            <w:webHidden/>
          </w:rPr>
          <w:t>8</w:t>
        </w:r>
        <w:r>
          <w:rPr>
            <w:webHidden/>
          </w:rPr>
          <w:fldChar w:fldCharType="end"/>
        </w:r>
      </w:hyperlink>
    </w:p>
    <w:p w14:paraId="215DDB35" w14:textId="594ECE69" w:rsidR="003054C7" w:rsidRDefault="003054C7">
      <w:pPr>
        <w:pStyle w:val="Spistreci2"/>
        <w:rPr>
          <w:rFonts w:asciiTheme="minorHAnsi" w:eastAsiaTheme="minorEastAsia" w:hAnsiTheme="minorHAnsi"/>
          <w:noProof/>
          <w:sz w:val="22"/>
          <w:lang w:eastAsia="pl-PL"/>
        </w:rPr>
      </w:pPr>
      <w:hyperlink w:anchor="_Toc68870787" w:history="1">
        <w:r w:rsidRPr="00236A74">
          <w:rPr>
            <w:rStyle w:val="Hipercze"/>
            <w:noProof/>
          </w:rPr>
          <w:t>1.1.</w:t>
        </w:r>
        <w:r>
          <w:rPr>
            <w:rFonts w:asciiTheme="minorHAnsi" w:eastAsiaTheme="minorEastAsia" w:hAnsiTheme="minorHAnsi"/>
            <w:noProof/>
            <w:sz w:val="22"/>
            <w:lang w:eastAsia="pl-PL"/>
          </w:rPr>
          <w:tab/>
        </w:r>
        <w:r w:rsidRPr="00236A74">
          <w:rPr>
            <w:rStyle w:val="Hipercze"/>
            <w:noProof/>
          </w:rPr>
          <w:t>Sformułowanie zadania projektowego</w:t>
        </w:r>
        <w:r>
          <w:rPr>
            <w:noProof/>
            <w:webHidden/>
          </w:rPr>
          <w:tab/>
        </w:r>
        <w:r>
          <w:rPr>
            <w:noProof/>
            <w:webHidden/>
          </w:rPr>
          <w:fldChar w:fldCharType="begin"/>
        </w:r>
        <w:r>
          <w:rPr>
            <w:noProof/>
            <w:webHidden/>
          </w:rPr>
          <w:instrText xml:space="preserve"> PAGEREF _Toc68870787 \h </w:instrText>
        </w:r>
        <w:r>
          <w:rPr>
            <w:noProof/>
            <w:webHidden/>
          </w:rPr>
        </w:r>
        <w:r>
          <w:rPr>
            <w:noProof/>
            <w:webHidden/>
          </w:rPr>
          <w:fldChar w:fldCharType="separate"/>
        </w:r>
        <w:r w:rsidR="00287FE6">
          <w:rPr>
            <w:noProof/>
            <w:webHidden/>
          </w:rPr>
          <w:t>8</w:t>
        </w:r>
        <w:r>
          <w:rPr>
            <w:noProof/>
            <w:webHidden/>
          </w:rPr>
          <w:fldChar w:fldCharType="end"/>
        </w:r>
      </w:hyperlink>
    </w:p>
    <w:p w14:paraId="28AF46D7" w14:textId="30E7DCE3" w:rsidR="003054C7" w:rsidRDefault="003054C7">
      <w:pPr>
        <w:pStyle w:val="Spistreci2"/>
        <w:rPr>
          <w:rFonts w:asciiTheme="minorHAnsi" w:eastAsiaTheme="minorEastAsia" w:hAnsiTheme="minorHAnsi"/>
          <w:noProof/>
          <w:sz w:val="22"/>
          <w:lang w:eastAsia="pl-PL"/>
        </w:rPr>
      </w:pPr>
      <w:hyperlink w:anchor="_Toc68870788" w:history="1">
        <w:r w:rsidRPr="00236A74">
          <w:rPr>
            <w:rStyle w:val="Hipercze"/>
            <w:noProof/>
          </w:rPr>
          <w:t>1.2.</w:t>
        </w:r>
        <w:r>
          <w:rPr>
            <w:rFonts w:asciiTheme="minorHAnsi" w:eastAsiaTheme="minorEastAsia" w:hAnsiTheme="minorHAnsi"/>
            <w:noProof/>
            <w:sz w:val="22"/>
            <w:lang w:eastAsia="pl-PL"/>
          </w:rPr>
          <w:tab/>
        </w:r>
        <w:r w:rsidRPr="00236A74">
          <w:rPr>
            <w:rStyle w:val="Hipercze"/>
            <w:noProof/>
          </w:rPr>
          <w:t>Wymagania projektowe</w:t>
        </w:r>
        <w:r>
          <w:rPr>
            <w:noProof/>
            <w:webHidden/>
          </w:rPr>
          <w:tab/>
        </w:r>
        <w:r>
          <w:rPr>
            <w:noProof/>
            <w:webHidden/>
          </w:rPr>
          <w:fldChar w:fldCharType="begin"/>
        </w:r>
        <w:r>
          <w:rPr>
            <w:noProof/>
            <w:webHidden/>
          </w:rPr>
          <w:instrText xml:space="preserve"> PAGEREF _Toc68870788 \h </w:instrText>
        </w:r>
        <w:r>
          <w:rPr>
            <w:noProof/>
            <w:webHidden/>
          </w:rPr>
        </w:r>
        <w:r>
          <w:rPr>
            <w:noProof/>
            <w:webHidden/>
          </w:rPr>
          <w:fldChar w:fldCharType="separate"/>
        </w:r>
        <w:r w:rsidR="00287FE6">
          <w:rPr>
            <w:noProof/>
            <w:webHidden/>
          </w:rPr>
          <w:t>8</w:t>
        </w:r>
        <w:r>
          <w:rPr>
            <w:noProof/>
            <w:webHidden/>
          </w:rPr>
          <w:fldChar w:fldCharType="end"/>
        </w:r>
      </w:hyperlink>
    </w:p>
    <w:p w14:paraId="673D5DA0" w14:textId="22DC39F0" w:rsidR="003054C7" w:rsidRDefault="003054C7">
      <w:pPr>
        <w:pStyle w:val="Spistreci3"/>
        <w:rPr>
          <w:rFonts w:asciiTheme="minorHAnsi" w:eastAsiaTheme="minorEastAsia" w:hAnsiTheme="minorHAnsi"/>
          <w:noProof/>
          <w:sz w:val="22"/>
          <w:lang w:eastAsia="pl-PL"/>
        </w:rPr>
      </w:pPr>
      <w:hyperlink w:anchor="_Toc68870789" w:history="1">
        <w:r w:rsidRPr="00236A74">
          <w:rPr>
            <w:rStyle w:val="Hipercze"/>
            <w:noProof/>
          </w:rPr>
          <w:t>1.2.1.</w:t>
        </w:r>
        <w:r>
          <w:rPr>
            <w:rFonts w:asciiTheme="minorHAnsi" w:eastAsiaTheme="minorEastAsia" w:hAnsiTheme="minorHAnsi"/>
            <w:noProof/>
            <w:sz w:val="22"/>
            <w:lang w:eastAsia="pl-PL"/>
          </w:rPr>
          <w:tab/>
        </w:r>
        <w:r w:rsidRPr="00236A74">
          <w:rPr>
            <w:rStyle w:val="Hipercze"/>
            <w:noProof/>
          </w:rPr>
          <w:t>Wymagania funkcjonalne.</w:t>
        </w:r>
        <w:r>
          <w:rPr>
            <w:noProof/>
            <w:webHidden/>
          </w:rPr>
          <w:tab/>
        </w:r>
        <w:r>
          <w:rPr>
            <w:noProof/>
            <w:webHidden/>
          </w:rPr>
          <w:fldChar w:fldCharType="begin"/>
        </w:r>
        <w:r>
          <w:rPr>
            <w:noProof/>
            <w:webHidden/>
          </w:rPr>
          <w:instrText xml:space="preserve"> PAGEREF _Toc68870789 \h </w:instrText>
        </w:r>
        <w:r>
          <w:rPr>
            <w:noProof/>
            <w:webHidden/>
          </w:rPr>
        </w:r>
        <w:r>
          <w:rPr>
            <w:noProof/>
            <w:webHidden/>
          </w:rPr>
          <w:fldChar w:fldCharType="separate"/>
        </w:r>
        <w:r w:rsidR="00287FE6">
          <w:rPr>
            <w:noProof/>
            <w:webHidden/>
          </w:rPr>
          <w:t>8</w:t>
        </w:r>
        <w:r>
          <w:rPr>
            <w:noProof/>
            <w:webHidden/>
          </w:rPr>
          <w:fldChar w:fldCharType="end"/>
        </w:r>
      </w:hyperlink>
    </w:p>
    <w:p w14:paraId="383DB3D1" w14:textId="358E7A92" w:rsidR="003054C7" w:rsidRDefault="003054C7">
      <w:pPr>
        <w:pStyle w:val="Spistreci3"/>
        <w:rPr>
          <w:rFonts w:asciiTheme="minorHAnsi" w:eastAsiaTheme="minorEastAsia" w:hAnsiTheme="minorHAnsi"/>
          <w:noProof/>
          <w:sz w:val="22"/>
          <w:lang w:eastAsia="pl-PL"/>
        </w:rPr>
      </w:pPr>
      <w:hyperlink w:anchor="_Toc68870790" w:history="1">
        <w:r w:rsidRPr="00236A74">
          <w:rPr>
            <w:rStyle w:val="Hipercze"/>
            <w:noProof/>
          </w:rPr>
          <w:t>1.2.2.</w:t>
        </w:r>
        <w:r>
          <w:rPr>
            <w:rFonts w:asciiTheme="minorHAnsi" w:eastAsiaTheme="minorEastAsia" w:hAnsiTheme="minorHAnsi"/>
            <w:noProof/>
            <w:sz w:val="22"/>
            <w:lang w:eastAsia="pl-PL"/>
          </w:rPr>
          <w:tab/>
        </w:r>
        <w:r w:rsidRPr="00236A74">
          <w:rPr>
            <w:rStyle w:val="Hipercze"/>
            <w:noProof/>
          </w:rPr>
          <w:t>Wymagania niefunkcjonalne.</w:t>
        </w:r>
        <w:r>
          <w:rPr>
            <w:noProof/>
            <w:webHidden/>
          </w:rPr>
          <w:tab/>
        </w:r>
        <w:r>
          <w:rPr>
            <w:noProof/>
            <w:webHidden/>
          </w:rPr>
          <w:fldChar w:fldCharType="begin"/>
        </w:r>
        <w:r>
          <w:rPr>
            <w:noProof/>
            <w:webHidden/>
          </w:rPr>
          <w:instrText xml:space="preserve"> PAGEREF _Toc68870790 \h </w:instrText>
        </w:r>
        <w:r>
          <w:rPr>
            <w:noProof/>
            <w:webHidden/>
          </w:rPr>
        </w:r>
        <w:r>
          <w:rPr>
            <w:noProof/>
            <w:webHidden/>
          </w:rPr>
          <w:fldChar w:fldCharType="separate"/>
        </w:r>
        <w:r w:rsidR="00287FE6">
          <w:rPr>
            <w:noProof/>
            <w:webHidden/>
          </w:rPr>
          <w:t>9</w:t>
        </w:r>
        <w:r>
          <w:rPr>
            <w:noProof/>
            <w:webHidden/>
          </w:rPr>
          <w:fldChar w:fldCharType="end"/>
        </w:r>
      </w:hyperlink>
    </w:p>
    <w:p w14:paraId="322839F6" w14:textId="60D96B19" w:rsidR="003054C7" w:rsidRDefault="003054C7">
      <w:pPr>
        <w:pStyle w:val="Spistreci2"/>
        <w:rPr>
          <w:rFonts w:asciiTheme="minorHAnsi" w:eastAsiaTheme="minorEastAsia" w:hAnsiTheme="minorHAnsi"/>
          <w:noProof/>
          <w:sz w:val="22"/>
          <w:lang w:eastAsia="pl-PL"/>
        </w:rPr>
      </w:pPr>
      <w:hyperlink w:anchor="_Toc68870791" w:history="1">
        <w:r w:rsidRPr="00236A74">
          <w:rPr>
            <w:rStyle w:val="Hipercze"/>
            <w:noProof/>
          </w:rPr>
          <w:t>1.3.</w:t>
        </w:r>
        <w:r>
          <w:rPr>
            <w:rFonts w:asciiTheme="minorHAnsi" w:eastAsiaTheme="minorEastAsia" w:hAnsiTheme="minorHAnsi"/>
            <w:noProof/>
            <w:sz w:val="22"/>
            <w:lang w:eastAsia="pl-PL"/>
          </w:rPr>
          <w:tab/>
        </w:r>
        <w:r w:rsidRPr="00236A74">
          <w:rPr>
            <w:rStyle w:val="Hipercze"/>
            <w:noProof/>
          </w:rPr>
          <w:t>Przegląd gotowych rozwiązań</w:t>
        </w:r>
        <w:r>
          <w:rPr>
            <w:noProof/>
            <w:webHidden/>
          </w:rPr>
          <w:tab/>
        </w:r>
        <w:r>
          <w:rPr>
            <w:noProof/>
            <w:webHidden/>
          </w:rPr>
          <w:fldChar w:fldCharType="begin"/>
        </w:r>
        <w:r>
          <w:rPr>
            <w:noProof/>
            <w:webHidden/>
          </w:rPr>
          <w:instrText xml:space="preserve"> PAGEREF _Toc68870791 \h </w:instrText>
        </w:r>
        <w:r>
          <w:rPr>
            <w:noProof/>
            <w:webHidden/>
          </w:rPr>
        </w:r>
        <w:r>
          <w:rPr>
            <w:noProof/>
            <w:webHidden/>
          </w:rPr>
          <w:fldChar w:fldCharType="separate"/>
        </w:r>
        <w:r w:rsidR="00287FE6">
          <w:rPr>
            <w:noProof/>
            <w:webHidden/>
          </w:rPr>
          <w:t>10</w:t>
        </w:r>
        <w:r>
          <w:rPr>
            <w:noProof/>
            <w:webHidden/>
          </w:rPr>
          <w:fldChar w:fldCharType="end"/>
        </w:r>
      </w:hyperlink>
    </w:p>
    <w:p w14:paraId="4C444E76" w14:textId="4E977B13" w:rsidR="003054C7" w:rsidRDefault="003054C7">
      <w:pPr>
        <w:pStyle w:val="Spistreci3"/>
        <w:rPr>
          <w:rFonts w:asciiTheme="minorHAnsi" w:eastAsiaTheme="minorEastAsia" w:hAnsiTheme="minorHAnsi"/>
          <w:noProof/>
          <w:sz w:val="22"/>
          <w:lang w:eastAsia="pl-PL"/>
        </w:rPr>
      </w:pPr>
      <w:hyperlink w:anchor="_Toc68870792" w:history="1">
        <w:r w:rsidRPr="00236A74">
          <w:rPr>
            <w:rStyle w:val="Hipercze"/>
            <w:noProof/>
          </w:rPr>
          <w:t>1.3.1.</w:t>
        </w:r>
        <w:r>
          <w:rPr>
            <w:rFonts w:asciiTheme="minorHAnsi" w:eastAsiaTheme="minorEastAsia" w:hAnsiTheme="minorHAnsi"/>
            <w:noProof/>
            <w:sz w:val="22"/>
            <w:lang w:eastAsia="pl-PL"/>
          </w:rPr>
          <w:tab/>
        </w:r>
        <w:r w:rsidRPr="00236A74">
          <w:rPr>
            <w:rStyle w:val="Hipercze"/>
            <w:noProof/>
          </w:rPr>
          <w:t>System do zarządzania wirtualną uczelnią wu.ujk.edu.pl</w:t>
        </w:r>
        <w:r>
          <w:rPr>
            <w:noProof/>
            <w:webHidden/>
          </w:rPr>
          <w:tab/>
        </w:r>
        <w:r>
          <w:rPr>
            <w:noProof/>
            <w:webHidden/>
          </w:rPr>
          <w:fldChar w:fldCharType="begin"/>
        </w:r>
        <w:r>
          <w:rPr>
            <w:noProof/>
            <w:webHidden/>
          </w:rPr>
          <w:instrText xml:space="preserve"> PAGEREF _Toc68870792 \h </w:instrText>
        </w:r>
        <w:r>
          <w:rPr>
            <w:noProof/>
            <w:webHidden/>
          </w:rPr>
        </w:r>
        <w:r>
          <w:rPr>
            <w:noProof/>
            <w:webHidden/>
          </w:rPr>
          <w:fldChar w:fldCharType="separate"/>
        </w:r>
        <w:r w:rsidR="00287FE6">
          <w:rPr>
            <w:noProof/>
            <w:webHidden/>
          </w:rPr>
          <w:t>10</w:t>
        </w:r>
        <w:r>
          <w:rPr>
            <w:noProof/>
            <w:webHidden/>
          </w:rPr>
          <w:fldChar w:fldCharType="end"/>
        </w:r>
      </w:hyperlink>
    </w:p>
    <w:p w14:paraId="7382D244" w14:textId="12249D6D" w:rsidR="003054C7" w:rsidRDefault="003054C7">
      <w:pPr>
        <w:pStyle w:val="Spistreci3"/>
        <w:rPr>
          <w:rFonts w:asciiTheme="minorHAnsi" w:eastAsiaTheme="minorEastAsia" w:hAnsiTheme="minorHAnsi"/>
          <w:noProof/>
          <w:sz w:val="22"/>
          <w:lang w:eastAsia="pl-PL"/>
        </w:rPr>
      </w:pPr>
      <w:hyperlink w:anchor="_Toc68870793" w:history="1">
        <w:r w:rsidRPr="00236A74">
          <w:rPr>
            <w:rStyle w:val="Hipercze"/>
            <w:noProof/>
          </w:rPr>
          <w:t>1.3.2.</w:t>
        </w:r>
        <w:r>
          <w:rPr>
            <w:rFonts w:asciiTheme="minorHAnsi" w:eastAsiaTheme="minorEastAsia" w:hAnsiTheme="minorHAnsi"/>
            <w:noProof/>
            <w:sz w:val="22"/>
            <w:lang w:eastAsia="pl-PL"/>
          </w:rPr>
          <w:tab/>
        </w:r>
        <w:r w:rsidRPr="00236A74">
          <w:rPr>
            <w:rStyle w:val="Hipercze"/>
            <w:noProof/>
          </w:rPr>
          <w:t>System do zarządzania wirtualną uczelnią cas.usos.tu.kielce.pl</w:t>
        </w:r>
        <w:r>
          <w:rPr>
            <w:noProof/>
            <w:webHidden/>
          </w:rPr>
          <w:tab/>
        </w:r>
        <w:r>
          <w:rPr>
            <w:noProof/>
            <w:webHidden/>
          </w:rPr>
          <w:fldChar w:fldCharType="begin"/>
        </w:r>
        <w:r>
          <w:rPr>
            <w:noProof/>
            <w:webHidden/>
          </w:rPr>
          <w:instrText xml:space="preserve"> PAGEREF _Toc68870793 \h </w:instrText>
        </w:r>
        <w:r>
          <w:rPr>
            <w:noProof/>
            <w:webHidden/>
          </w:rPr>
        </w:r>
        <w:r>
          <w:rPr>
            <w:noProof/>
            <w:webHidden/>
          </w:rPr>
          <w:fldChar w:fldCharType="separate"/>
        </w:r>
        <w:r w:rsidR="00287FE6">
          <w:rPr>
            <w:noProof/>
            <w:webHidden/>
          </w:rPr>
          <w:t>11</w:t>
        </w:r>
        <w:r>
          <w:rPr>
            <w:noProof/>
            <w:webHidden/>
          </w:rPr>
          <w:fldChar w:fldCharType="end"/>
        </w:r>
      </w:hyperlink>
    </w:p>
    <w:p w14:paraId="7CC96CE4" w14:textId="2DCDF23F" w:rsidR="003054C7" w:rsidRDefault="003054C7">
      <w:pPr>
        <w:pStyle w:val="Spistreci3"/>
        <w:rPr>
          <w:rFonts w:asciiTheme="minorHAnsi" w:eastAsiaTheme="minorEastAsia" w:hAnsiTheme="minorHAnsi"/>
          <w:noProof/>
          <w:sz w:val="22"/>
          <w:lang w:eastAsia="pl-PL"/>
        </w:rPr>
      </w:pPr>
      <w:hyperlink w:anchor="_Toc68870794" w:history="1">
        <w:r w:rsidRPr="00236A74">
          <w:rPr>
            <w:rStyle w:val="Hipercze"/>
            <w:noProof/>
          </w:rPr>
          <w:t>1.3.3.</w:t>
        </w:r>
        <w:r>
          <w:rPr>
            <w:rFonts w:asciiTheme="minorHAnsi" w:eastAsiaTheme="minorEastAsia" w:hAnsiTheme="minorHAnsi"/>
            <w:noProof/>
            <w:sz w:val="22"/>
            <w:lang w:eastAsia="pl-PL"/>
          </w:rPr>
          <w:tab/>
        </w:r>
        <w:r w:rsidRPr="00236A74">
          <w:rPr>
            <w:rStyle w:val="Hipercze"/>
            <w:noProof/>
          </w:rPr>
          <w:t>Porównanie dostępnych rozwiązań</w:t>
        </w:r>
        <w:r>
          <w:rPr>
            <w:noProof/>
            <w:webHidden/>
          </w:rPr>
          <w:tab/>
        </w:r>
        <w:r>
          <w:rPr>
            <w:noProof/>
            <w:webHidden/>
          </w:rPr>
          <w:fldChar w:fldCharType="begin"/>
        </w:r>
        <w:r>
          <w:rPr>
            <w:noProof/>
            <w:webHidden/>
          </w:rPr>
          <w:instrText xml:space="preserve"> PAGEREF _Toc68870794 \h </w:instrText>
        </w:r>
        <w:r>
          <w:rPr>
            <w:noProof/>
            <w:webHidden/>
          </w:rPr>
        </w:r>
        <w:r>
          <w:rPr>
            <w:noProof/>
            <w:webHidden/>
          </w:rPr>
          <w:fldChar w:fldCharType="separate"/>
        </w:r>
        <w:r w:rsidR="00287FE6">
          <w:rPr>
            <w:noProof/>
            <w:webHidden/>
          </w:rPr>
          <w:t>12</w:t>
        </w:r>
        <w:r>
          <w:rPr>
            <w:noProof/>
            <w:webHidden/>
          </w:rPr>
          <w:fldChar w:fldCharType="end"/>
        </w:r>
      </w:hyperlink>
    </w:p>
    <w:p w14:paraId="56636023" w14:textId="51EB119F" w:rsidR="003054C7" w:rsidRDefault="003054C7">
      <w:pPr>
        <w:pStyle w:val="Spistreci2"/>
        <w:rPr>
          <w:rFonts w:asciiTheme="minorHAnsi" w:eastAsiaTheme="minorEastAsia" w:hAnsiTheme="minorHAnsi"/>
          <w:noProof/>
          <w:sz w:val="22"/>
          <w:lang w:eastAsia="pl-PL"/>
        </w:rPr>
      </w:pPr>
      <w:hyperlink w:anchor="_Toc68870795" w:history="1">
        <w:r w:rsidRPr="00236A74">
          <w:rPr>
            <w:rStyle w:val="Hipercze"/>
            <w:noProof/>
          </w:rPr>
          <w:t>1.4.</w:t>
        </w:r>
        <w:r>
          <w:rPr>
            <w:rFonts w:asciiTheme="minorHAnsi" w:eastAsiaTheme="minorEastAsia" w:hAnsiTheme="minorHAnsi"/>
            <w:noProof/>
            <w:sz w:val="22"/>
            <w:lang w:eastAsia="pl-PL"/>
          </w:rPr>
          <w:tab/>
        </w:r>
        <w:r w:rsidRPr="00236A74">
          <w:rPr>
            <w:rStyle w:val="Hipercze"/>
            <w:noProof/>
          </w:rPr>
          <w:t>Analiza wymagań funkcjonalnych</w:t>
        </w:r>
        <w:r>
          <w:rPr>
            <w:noProof/>
            <w:webHidden/>
          </w:rPr>
          <w:tab/>
        </w:r>
        <w:r>
          <w:rPr>
            <w:noProof/>
            <w:webHidden/>
          </w:rPr>
          <w:fldChar w:fldCharType="begin"/>
        </w:r>
        <w:r>
          <w:rPr>
            <w:noProof/>
            <w:webHidden/>
          </w:rPr>
          <w:instrText xml:space="preserve"> PAGEREF _Toc68870795 \h </w:instrText>
        </w:r>
        <w:r>
          <w:rPr>
            <w:noProof/>
            <w:webHidden/>
          </w:rPr>
        </w:r>
        <w:r>
          <w:rPr>
            <w:noProof/>
            <w:webHidden/>
          </w:rPr>
          <w:fldChar w:fldCharType="separate"/>
        </w:r>
        <w:r w:rsidR="00287FE6">
          <w:rPr>
            <w:noProof/>
            <w:webHidden/>
          </w:rPr>
          <w:t>13</w:t>
        </w:r>
        <w:r>
          <w:rPr>
            <w:noProof/>
            <w:webHidden/>
          </w:rPr>
          <w:fldChar w:fldCharType="end"/>
        </w:r>
      </w:hyperlink>
    </w:p>
    <w:p w14:paraId="3D6BFB8D" w14:textId="752558E8" w:rsidR="003054C7" w:rsidRDefault="003054C7">
      <w:pPr>
        <w:pStyle w:val="Spistreci3"/>
        <w:rPr>
          <w:rFonts w:asciiTheme="minorHAnsi" w:eastAsiaTheme="minorEastAsia" w:hAnsiTheme="minorHAnsi"/>
          <w:noProof/>
          <w:sz w:val="22"/>
          <w:lang w:eastAsia="pl-PL"/>
        </w:rPr>
      </w:pPr>
      <w:hyperlink w:anchor="_Toc68870796" w:history="1">
        <w:r w:rsidRPr="00236A74">
          <w:rPr>
            <w:rStyle w:val="Hipercze"/>
            <w:noProof/>
          </w:rPr>
          <w:t>1.4.1.</w:t>
        </w:r>
        <w:r>
          <w:rPr>
            <w:rFonts w:asciiTheme="minorHAnsi" w:eastAsiaTheme="minorEastAsia" w:hAnsiTheme="minorHAnsi"/>
            <w:noProof/>
            <w:sz w:val="22"/>
            <w:lang w:eastAsia="pl-PL"/>
          </w:rPr>
          <w:tab/>
        </w:r>
        <w:r w:rsidRPr="00236A74">
          <w:rPr>
            <w:rStyle w:val="Hipercze"/>
            <w:noProof/>
          </w:rPr>
          <w:t>Diagram przypadków użycia</w:t>
        </w:r>
        <w:r>
          <w:rPr>
            <w:noProof/>
            <w:webHidden/>
          </w:rPr>
          <w:tab/>
        </w:r>
        <w:r>
          <w:rPr>
            <w:noProof/>
            <w:webHidden/>
          </w:rPr>
          <w:fldChar w:fldCharType="begin"/>
        </w:r>
        <w:r>
          <w:rPr>
            <w:noProof/>
            <w:webHidden/>
          </w:rPr>
          <w:instrText xml:space="preserve"> PAGEREF _Toc68870796 \h </w:instrText>
        </w:r>
        <w:r>
          <w:rPr>
            <w:noProof/>
            <w:webHidden/>
          </w:rPr>
        </w:r>
        <w:r>
          <w:rPr>
            <w:noProof/>
            <w:webHidden/>
          </w:rPr>
          <w:fldChar w:fldCharType="separate"/>
        </w:r>
        <w:r w:rsidR="00287FE6">
          <w:rPr>
            <w:noProof/>
            <w:webHidden/>
          </w:rPr>
          <w:t>13</w:t>
        </w:r>
        <w:r>
          <w:rPr>
            <w:noProof/>
            <w:webHidden/>
          </w:rPr>
          <w:fldChar w:fldCharType="end"/>
        </w:r>
      </w:hyperlink>
    </w:p>
    <w:p w14:paraId="729E2C15" w14:textId="4737AEA8" w:rsidR="003054C7" w:rsidRDefault="003054C7">
      <w:pPr>
        <w:pStyle w:val="Spistreci3"/>
        <w:rPr>
          <w:rFonts w:asciiTheme="minorHAnsi" w:eastAsiaTheme="minorEastAsia" w:hAnsiTheme="minorHAnsi"/>
          <w:noProof/>
          <w:sz w:val="22"/>
          <w:lang w:eastAsia="pl-PL"/>
        </w:rPr>
      </w:pPr>
      <w:hyperlink w:anchor="_Toc68870797" w:history="1">
        <w:r w:rsidRPr="00236A74">
          <w:rPr>
            <w:rStyle w:val="Hipercze"/>
            <w:noProof/>
          </w:rPr>
          <w:t>1.4.2.</w:t>
        </w:r>
        <w:r>
          <w:rPr>
            <w:rFonts w:asciiTheme="minorHAnsi" w:eastAsiaTheme="minorEastAsia" w:hAnsiTheme="minorHAnsi"/>
            <w:noProof/>
            <w:sz w:val="22"/>
            <w:lang w:eastAsia="pl-PL"/>
          </w:rPr>
          <w:tab/>
        </w:r>
        <w:r w:rsidRPr="00236A74">
          <w:rPr>
            <w:rStyle w:val="Hipercze"/>
            <w:noProof/>
          </w:rPr>
          <w:t>Wykaz przypadków użycia dla projektowanego systemu</w:t>
        </w:r>
        <w:r>
          <w:rPr>
            <w:noProof/>
            <w:webHidden/>
          </w:rPr>
          <w:tab/>
        </w:r>
        <w:r>
          <w:rPr>
            <w:noProof/>
            <w:webHidden/>
          </w:rPr>
          <w:fldChar w:fldCharType="begin"/>
        </w:r>
        <w:r>
          <w:rPr>
            <w:noProof/>
            <w:webHidden/>
          </w:rPr>
          <w:instrText xml:space="preserve"> PAGEREF _Toc68870797 \h </w:instrText>
        </w:r>
        <w:r>
          <w:rPr>
            <w:noProof/>
            <w:webHidden/>
          </w:rPr>
        </w:r>
        <w:r>
          <w:rPr>
            <w:noProof/>
            <w:webHidden/>
          </w:rPr>
          <w:fldChar w:fldCharType="separate"/>
        </w:r>
        <w:r w:rsidR="00287FE6">
          <w:rPr>
            <w:noProof/>
            <w:webHidden/>
          </w:rPr>
          <w:t>18</w:t>
        </w:r>
        <w:r>
          <w:rPr>
            <w:noProof/>
            <w:webHidden/>
          </w:rPr>
          <w:fldChar w:fldCharType="end"/>
        </w:r>
      </w:hyperlink>
    </w:p>
    <w:p w14:paraId="390E15FE" w14:textId="73863A66" w:rsidR="003054C7" w:rsidRDefault="003054C7">
      <w:pPr>
        <w:pStyle w:val="Spistreci1"/>
        <w:rPr>
          <w:rFonts w:asciiTheme="minorHAnsi" w:eastAsiaTheme="minorEastAsia" w:hAnsiTheme="minorHAnsi"/>
          <w:b w:val="0"/>
          <w:sz w:val="22"/>
          <w:lang w:eastAsia="pl-PL"/>
        </w:rPr>
      </w:pPr>
      <w:hyperlink w:anchor="_Toc68870798" w:history="1">
        <w:r w:rsidRPr="00236A74">
          <w:rPr>
            <w:rStyle w:val="Hipercze"/>
          </w:rPr>
          <w:t>2.</w:t>
        </w:r>
        <w:r>
          <w:rPr>
            <w:rFonts w:asciiTheme="minorHAnsi" w:eastAsiaTheme="minorEastAsia" w:hAnsiTheme="minorHAnsi"/>
            <w:b w:val="0"/>
            <w:sz w:val="22"/>
            <w:lang w:eastAsia="pl-PL"/>
          </w:rPr>
          <w:tab/>
        </w:r>
        <w:r w:rsidRPr="00236A74">
          <w:rPr>
            <w:rStyle w:val="Hipercze"/>
          </w:rPr>
          <w:t>Projekt oprogramowania</w:t>
        </w:r>
        <w:r>
          <w:rPr>
            <w:webHidden/>
          </w:rPr>
          <w:tab/>
        </w:r>
        <w:r>
          <w:rPr>
            <w:webHidden/>
          </w:rPr>
          <w:fldChar w:fldCharType="begin"/>
        </w:r>
        <w:r>
          <w:rPr>
            <w:webHidden/>
          </w:rPr>
          <w:instrText xml:space="preserve"> PAGEREF _Toc68870798 \h </w:instrText>
        </w:r>
        <w:r>
          <w:rPr>
            <w:webHidden/>
          </w:rPr>
        </w:r>
        <w:r>
          <w:rPr>
            <w:webHidden/>
          </w:rPr>
          <w:fldChar w:fldCharType="separate"/>
        </w:r>
        <w:r w:rsidR="00287FE6">
          <w:rPr>
            <w:webHidden/>
          </w:rPr>
          <w:t>30</w:t>
        </w:r>
        <w:r>
          <w:rPr>
            <w:webHidden/>
          </w:rPr>
          <w:fldChar w:fldCharType="end"/>
        </w:r>
      </w:hyperlink>
    </w:p>
    <w:p w14:paraId="6C6E8E8F" w14:textId="38B6B82D" w:rsidR="003054C7" w:rsidRDefault="003054C7">
      <w:pPr>
        <w:pStyle w:val="Spistreci2"/>
        <w:rPr>
          <w:rFonts w:asciiTheme="minorHAnsi" w:eastAsiaTheme="minorEastAsia" w:hAnsiTheme="minorHAnsi"/>
          <w:noProof/>
          <w:sz w:val="22"/>
          <w:lang w:eastAsia="pl-PL"/>
        </w:rPr>
      </w:pPr>
      <w:hyperlink w:anchor="_Toc68870799" w:history="1">
        <w:r w:rsidRPr="00236A74">
          <w:rPr>
            <w:rStyle w:val="Hipercze"/>
            <w:noProof/>
          </w:rPr>
          <w:t>2.1.</w:t>
        </w:r>
        <w:r>
          <w:rPr>
            <w:rFonts w:asciiTheme="minorHAnsi" w:eastAsiaTheme="minorEastAsia" w:hAnsiTheme="minorHAnsi"/>
            <w:noProof/>
            <w:sz w:val="22"/>
            <w:lang w:eastAsia="pl-PL"/>
          </w:rPr>
          <w:tab/>
        </w:r>
        <w:r w:rsidRPr="00236A74">
          <w:rPr>
            <w:rStyle w:val="Hipercze"/>
            <w:noProof/>
          </w:rPr>
          <w:t>Architektura oprogramowania</w:t>
        </w:r>
        <w:r>
          <w:rPr>
            <w:noProof/>
            <w:webHidden/>
          </w:rPr>
          <w:tab/>
        </w:r>
        <w:r>
          <w:rPr>
            <w:noProof/>
            <w:webHidden/>
          </w:rPr>
          <w:fldChar w:fldCharType="begin"/>
        </w:r>
        <w:r>
          <w:rPr>
            <w:noProof/>
            <w:webHidden/>
          </w:rPr>
          <w:instrText xml:space="preserve"> PAGEREF _Toc68870799 \h </w:instrText>
        </w:r>
        <w:r>
          <w:rPr>
            <w:noProof/>
            <w:webHidden/>
          </w:rPr>
        </w:r>
        <w:r>
          <w:rPr>
            <w:noProof/>
            <w:webHidden/>
          </w:rPr>
          <w:fldChar w:fldCharType="separate"/>
        </w:r>
        <w:r w:rsidR="00287FE6">
          <w:rPr>
            <w:noProof/>
            <w:webHidden/>
          </w:rPr>
          <w:t>30</w:t>
        </w:r>
        <w:r>
          <w:rPr>
            <w:noProof/>
            <w:webHidden/>
          </w:rPr>
          <w:fldChar w:fldCharType="end"/>
        </w:r>
      </w:hyperlink>
    </w:p>
    <w:p w14:paraId="685FE342" w14:textId="10472525" w:rsidR="003054C7" w:rsidRDefault="003054C7">
      <w:pPr>
        <w:pStyle w:val="Spistreci2"/>
        <w:rPr>
          <w:rFonts w:asciiTheme="minorHAnsi" w:eastAsiaTheme="minorEastAsia" w:hAnsiTheme="minorHAnsi"/>
          <w:noProof/>
          <w:sz w:val="22"/>
          <w:lang w:eastAsia="pl-PL"/>
        </w:rPr>
      </w:pPr>
      <w:hyperlink w:anchor="_Toc68870800" w:history="1">
        <w:r w:rsidRPr="00236A74">
          <w:rPr>
            <w:rStyle w:val="Hipercze"/>
            <w:noProof/>
          </w:rPr>
          <w:t>2.2.</w:t>
        </w:r>
        <w:r>
          <w:rPr>
            <w:rFonts w:asciiTheme="minorHAnsi" w:eastAsiaTheme="minorEastAsia" w:hAnsiTheme="minorHAnsi"/>
            <w:noProof/>
            <w:sz w:val="22"/>
            <w:lang w:eastAsia="pl-PL"/>
          </w:rPr>
          <w:tab/>
        </w:r>
        <w:r w:rsidRPr="00236A74">
          <w:rPr>
            <w:rStyle w:val="Hipercze"/>
            <w:noProof/>
          </w:rPr>
          <w:t>Analiza struktur danych</w:t>
        </w:r>
        <w:r>
          <w:rPr>
            <w:noProof/>
            <w:webHidden/>
          </w:rPr>
          <w:tab/>
        </w:r>
        <w:r>
          <w:rPr>
            <w:noProof/>
            <w:webHidden/>
          </w:rPr>
          <w:fldChar w:fldCharType="begin"/>
        </w:r>
        <w:r>
          <w:rPr>
            <w:noProof/>
            <w:webHidden/>
          </w:rPr>
          <w:instrText xml:space="preserve"> PAGEREF _Toc68870800 \h </w:instrText>
        </w:r>
        <w:r>
          <w:rPr>
            <w:noProof/>
            <w:webHidden/>
          </w:rPr>
        </w:r>
        <w:r>
          <w:rPr>
            <w:noProof/>
            <w:webHidden/>
          </w:rPr>
          <w:fldChar w:fldCharType="separate"/>
        </w:r>
        <w:r w:rsidR="00287FE6">
          <w:rPr>
            <w:noProof/>
            <w:webHidden/>
          </w:rPr>
          <w:t>31</w:t>
        </w:r>
        <w:r>
          <w:rPr>
            <w:noProof/>
            <w:webHidden/>
          </w:rPr>
          <w:fldChar w:fldCharType="end"/>
        </w:r>
      </w:hyperlink>
    </w:p>
    <w:p w14:paraId="419E369D" w14:textId="116AC271" w:rsidR="003054C7" w:rsidRDefault="003054C7">
      <w:pPr>
        <w:pStyle w:val="Spistreci3"/>
        <w:rPr>
          <w:rFonts w:asciiTheme="minorHAnsi" w:eastAsiaTheme="minorEastAsia" w:hAnsiTheme="minorHAnsi"/>
          <w:noProof/>
          <w:sz w:val="22"/>
          <w:lang w:eastAsia="pl-PL"/>
        </w:rPr>
      </w:pPr>
      <w:hyperlink w:anchor="_Toc68870801" w:history="1">
        <w:r w:rsidRPr="00236A74">
          <w:rPr>
            <w:rStyle w:val="Hipercze"/>
            <w:noProof/>
          </w:rPr>
          <w:t>2.2.1.</w:t>
        </w:r>
        <w:r>
          <w:rPr>
            <w:rFonts w:asciiTheme="minorHAnsi" w:eastAsiaTheme="minorEastAsia" w:hAnsiTheme="minorHAnsi"/>
            <w:noProof/>
            <w:sz w:val="22"/>
            <w:lang w:eastAsia="pl-PL"/>
          </w:rPr>
          <w:tab/>
        </w:r>
        <w:r w:rsidRPr="00236A74">
          <w:rPr>
            <w:rStyle w:val="Hipercze"/>
            <w:noProof/>
          </w:rPr>
          <w:t>Wewnętrzne struktury danych</w:t>
        </w:r>
        <w:r>
          <w:rPr>
            <w:noProof/>
            <w:webHidden/>
          </w:rPr>
          <w:tab/>
        </w:r>
        <w:r>
          <w:rPr>
            <w:noProof/>
            <w:webHidden/>
          </w:rPr>
          <w:fldChar w:fldCharType="begin"/>
        </w:r>
        <w:r>
          <w:rPr>
            <w:noProof/>
            <w:webHidden/>
          </w:rPr>
          <w:instrText xml:space="preserve"> PAGEREF _Toc68870801 \h </w:instrText>
        </w:r>
        <w:r>
          <w:rPr>
            <w:noProof/>
            <w:webHidden/>
          </w:rPr>
        </w:r>
        <w:r>
          <w:rPr>
            <w:noProof/>
            <w:webHidden/>
          </w:rPr>
          <w:fldChar w:fldCharType="separate"/>
        </w:r>
        <w:r w:rsidR="00287FE6">
          <w:rPr>
            <w:noProof/>
            <w:webHidden/>
          </w:rPr>
          <w:t>31</w:t>
        </w:r>
        <w:r>
          <w:rPr>
            <w:noProof/>
            <w:webHidden/>
          </w:rPr>
          <w:fldChar w:fldCharType="end"/>
        </w:r>
      </w:hyperlink>
    </w:p>
    <w:p w14:paraId="6DA2047E" w14:textId="155F4B57" w:rsidR="003054C7" w:rsidRDefault="003054C7">
      <w:pPr>
        <w:pStyle w:val="Spistreci3"/>
        <w:rPr>
          <w:rFonts w:asciiTheme="minorHAnsi" w:eastAsiaTheme="minorEastAsia" w:hAnsiTheme="minorHAnsi"/>
          <w:noProof/>
          <w:sz w:val="22"/>
          <w:lang w:eastAsia="pl-PL"/>
        </w:rPr>
      </w:pPr>
      <w:hyperlink w:anchor="_Toc68870802" w:history="1">
        <w:r w:rsidRPr="00236A74">
          <w:rPr>
            <w:rStyle w:val="Hipercze"/>
            <w:noProof/>
          </w:rPr>
          <w:t>2.2.2.</w:t>
        </w:r>
        <w:r>
          <w:rPr>
            <w:rFonts w:asciiTheme="minorHAnsi" w:eastAsiaTheme="minorEastAsia" w:hAnsiTheme="minorHAnsi"/>
            <w:noProof/>
            <w:sz w:val="22"/>
            <w:lang w:eastAsia="pl-PL"/>
          </w:rPr>
          <w:tab/>
        </w:r>
        <w:r w:rsidRPr="00236A74">
          <w:rPr>
            <w:rStyle w:val="Hipercze"/>
            <w:noProof/>
          </w:rPr>
          <w:t>Zewnętrzne struktury danych</w:t>
        </w:r>
        <w:r>
          <w:rPr>
            <w:noProof/>
            <w:webHidden/>
          </w:rPr>
          <w:tab/>
        </w:r>
        <w:r>
          <w:rPr>
            <w:noProof/>
            <w:webHidden/>
          </w:rPr>
          <w:fldChar w:fldCharType="begin"/>
        </w:r>
        <w:r>
          <w:rPr>
            <w:noProof/>
            <w:webHidden/>
          </w:rPr>
          <w:instrText xml:space="preserve"> PAGEREF _Toc68870802 \h </w:instrText>
        </w:r>
        <w:r>
          <w:rPr>
            <w:noProof/>
            <w:webHidden/>
          </w:rPr>
        </w:r>
        <w:r>
          <w:rPr>
            <w:noProof/>
            <w:webHidden/>
          </w:rPr>
          <w:fldChar w:fldCharType="separate"/>
        </w:r>
        <w:r w:rsidR="00287FE6">
          <w:rPr>
            <w:noProof/>
            <w:webHidden/>
          </w:rPr>
          <w:t>31</w:t>
        </w:r>
        <w:r>
          <w:rPr>
            <w:noProof/>
            <w:webHidden/>
          </w:rPr>
          <w:fldChar w:fldCharType="end"/>
        </w:r>
      </w:hyperlink>
    </w:p>
    <w:p w14:paraId="7B933F58" w14:textId="5F492509" w:rsidR="003054C7" w:rsidRDefault="003054C7">
      <w:pPr>
        <w:pStyle w:val="Spistreci3"/>
        <w:rPr>
          <w:rFonts w:asciiTheme="minorHAnsi" w:eastAsiaTheme="minorEastAsia" w:hAnsiTheme="minorHAnsi"/>
          <w:noProof/>
          <w:sz w:val="22"/>
          <w:lang w:eastAsia="pl-PL"/>
        </w:rPr>
      </w:pPr>
      <w:hyperlink w:anchor="_Toc68870803" w:history="1">
        <w:r w:rsidRPr="00236A74">
          <w:rPr>
            <w:rStyle w:val="Hipercze"/>
            <w:noProof/>
          </w:rPr>
          <w:t>2.2.3.</w:t>
        </w:r>
        <w:r>
          <w:rPr>
            <w:rFonts w:asciiTheme="minorHAnsi" w:eastAsiaTheme="minorEastAsia" w:hAnsiTheme="minorHAnsi"/>
            <w:noProof/>
            <w:sz w:val="22"/>
            <w:lang w:eastAsia="pl-PL"/>
          </w:rPr>
          <w:tab/>
        </w:r>
        <w:r w:rsidRPr="00236A74">
          <w:rPr>
            <w:rStyle w:val="Hipercze"/>
            <w:noProof/>
          </w:rPr>
          <w:t>Struktura bazy danych</w:t>
        </w:r>
        <w:r>
          <w:rPr>
            <w:noProof/>
            <w:webHidden/>
          </w:rPr>
          <w:tab/>
        </w:r>
        <w:r>
          <w:rPr>
            <w:noProof/>
            <w:webHidden/>
          </w:rPr>
          <w:fldChar w:fldCharType="begin"/>
        </w:r>
        <w:r>
          <w:rPr>
            <w:noProof/>
            <w:webHidden/>
          </w:rPr>
          <w:instrText xml:space="preserve"> PAGEREF _Toc68870803 \h </w:instrText>
        </w:r>
        <w:r>
          <w:rPr>
            <w:noProof/>
            <w:webHidden/>
          </w:rPr>
        </w:r>
        <w:r>
          <w:rPr>
            <w:noProof/>
            <w:webHidden/>
          </w:rPr>
          <w:fldChar w:fldCharType="separate"/>
        </w:r>
        <w:r w:rsidR="00287FE6">
          <w:rPr>
            <w:noProof/>
            <w:webHidden/>
          </w:rPr>
          <w:t>32</w:t>
        </w:r>
        <w:r>
          <w:rPr>
            <w:noProof/>
            <w:webHidden/>
          </w:rPr>
          <w:fldChar w:fldCharType="end"/>
        </w:r>
      </w:hyperlink>
    </w:p>
    <w:p w14:paraId="5AF2109F" w14:textId="7B6FDF74" w:rsidR="003054C7" w:rsidRDefault="003054C7">
      <w:pPr>
        <w:pStyle w:val="Spistreci3"/>
        <w:rPr>
          <w:rFonts w:asciiTheme="minorHAnsi" w:eastAsiaTheme="minorEastAsia" w:hAnsiTheme="minorHAnsi"/>
          <w:noProof/>
          <w:sz w:val="22"/>
          <w:lang w:eastAsia="pl-PL"/>
        </w:rPr>
      </w:pPr>
      <w:hyperlink w:anchor="_Toc68870804" w:history="1">
        <w:r w:rsidRPr="00236A74">
          <w:rPr>
            <w:rStyle w:val="Hipercze"/>
            <w:noProof/>
          </w:rPr>
          <w:t>2.2.4.</w:t>
        </w:r>
        <w:r>
          <w:rPr>
            <w:rFonts w:asciiTheme="minorHAnsi" w:eastAsiaTheme="minorEastAsia" w:hAnsiTheme="minorHAnsi"/>
            <w:noProof/>
            <w:sz w:val="22"/>
            <w:lang w:eastAsia="pl-PL"/>
          </w:rPr>
          <w:tab/>
        </w:r>
        <w:r w:rsidRPr="00236A74">
          <w:rPr>
            <w:rStyle w:val="Hipercze"/>
            <w:noProof/>
          </w:rPr>
          <w:t>Schemat powiązań w bazie danych</w:t>
        </w:r>
        <w:r>
          <w:rPr>
            <w:noProof/>
            <w:webHidden/>
          </w:rPr>
          <w:tab/>
        </w:r>
        <w:r>
          <w:rPr>
            <w:noProof/>
            <w:webHidden/>
          </w:rPr>
          <w:fldChar w:fldCharType="begin"/>
        </w:r>
        <w:r>
          <w:rPr>
            <w:noProof/>
            <w:webHidden/>
          </w:rPr>
          <w:instrText xml:space="preserve"> PAGEREF _Toc68870804 \h </w:instrText>
        </w:r>
        <w:r>
          <w:rPr>
            <w:noProof/>
            <w:webHidden/>
          </w:rPr>
        </w:r>
        <w:r>
          <w:rPr>
            <w:noProof/>
            <w:webHidden/>
          </w:rPr>
          <w:fldChar w:fldCharType="separate"/>
        </w:r>
        <w:r w:rsidR="00287FE6">
          <w:rPr>
            <w:noProof/>
            <w:webHidden/>
          </w:rPr>
          <w:t>34</w:t>
        </w:r>
        <w:r>
          <w:rPr>
            <w:noProof/>
            <w:webHidden/>
          </w:rPr>
          <w:fldChar w:fldCharType="end"/>
        </w:r>
      </w:hyperlink>
    </w:p>
    <w:p w14:paraId="13749522" w14:textId="5C08E8A0" w:rsidR="003054C7" w:rsidRDefault="003054C7">
      <w:pPr>
        <w:pStyle w:val="Spistreci2"/>
        <w:rPr>
          <w:rFonts w:asciiTheme="minorHAnsi" w:eastAsiaTheme="minorEastAsia" w:hAnsiTheme="minorHAnsi"/>
          <w:noProof/>
          <w:sz w:val="22"/>
          <w:lang w:eastAsia="pl-PL"/>
        </w:rPr>
      </w:pPr>
      <w:hyperlink w:anchor="_Toc68870805" w:history="1">
        <w:r w:rsidRPr="00236A74">
          <w:rPr>
            <w:rStyle w:val="Hipercze"/>
            <w:noProof/>
          </w:rPr>
          <w:t>2.3.</w:t>
        </w:r>
        <w:r>
          <w:rPr>
            <w:rFonts w:asciiTheme="minorHAnsi" w:eastAsiaTheme="minorEastAsia" w:hAnsiTheme="minorHAnsi"/>
            <w:noProof/>
            <w:sz w:val="22"/>
            <w:lang w:eastAsia="pl-PL"/>
          </w:rPr>
          <w:tab/>
        </w:r>
        <w:r w:rsidRPr="00236A74">
          <w:rPr>
            <w:rStyle w:val="Hipercze"/>
            <w:noProof/>
          </w:rPr>
          <w:t>Struktura logiczna oprogramowania</w:t>
        </w:r>
        <w:r>
          <w:rPr>
            <w:noProof/>
            <w:webHidden/>
          </w:rPr>
          <w:tab/>
        </w:r>
        <w:r>
          <w:rPr>
            <w:noProof/>
            <w:webHidden/>
          </w:rPr>
          <w:fldChar w:fldCharType="begin"/>
        </w:r>
        <w:r>
          <w:rPr>
            <w:noProof/>
            <w:webHidden/>
          </w:rPr>
          <w:instrText xml:space="preserve"> PAGEREF _Toc68870805 \h </w:instrText>
        </w:r>
        <w:r>
          <w:rPr>
            <w:noProof/>
            <w:webHidden/>
          </w:rPr>
        </w:r>
        <w:r>
          <w:rPr>
            <w:noProof/>
            <w:webHidden/>
          </w:rPr>
          <w:fldChar w:fldCharType="separate"/>
        </w:r>
        <w:r w:rsidR="00287FE6">
          <w:rPr>
            <w:noProof/>
            <w:webHidden/>
          </w:rPr>
          <w:t>35</w:t>
        </w:r>
        <w:r>
          <w:rPr>
            <w:noProof/>
            <w:webHidden/>
          </w:rPr>
          <w:fldChar w:fldCharType="end"/>
        </w:r>
      </w:hyperlink>
    </w:p>
    <w:p w14:paraId="7A89E601" w14:textId="61B6D006" w:rsidR="003054C7" w:rsidRDefault="003054C7">
      <w:pPr>
        <w:pStyle w:val="Spistreci3"/>
        <w:rPr>
          <w:rFonts w:asciiTheme="minorHAnsi" w:eastAsiaTheme="minorEastAsia" w:hAnsiTheme="minorHAnsi"/>
          <w:noProof/>
          <w:sz w:val="22"/>
          <w:lang w:eastAsia="pl-PL"/>
        </w:rPr>
      </w:pPr>
      <w:hyperlink w:anchor="_Toc68870806" w:history="1">
        <w:r w:rsidRPr="00236A74">
          <w:rPr>
            <w:rStyle w:val="Hipercze"/>
            <w:noProof/>
          </w:rPr>
          <w:t>2.3.1.</w:t>
        </w:r>
        <w:r>
          <w:rPr>
            <w:rFonts w:asciiTheme="minorHAnsi" w:eastAsiaTheme="minorEastAsia" w:hAnsiTheme="minorHAnsi"/>
            <w:noProof/>
            <w:sz w:val="22"/>
            <w:lang w:eastAsia="pl-PL"/>
          </w:rPr>
          <w:tab/>
        </w:r>
        <w:r w:rsidRPr="00236A74">
          <w:rPr>
            <w:rStyle w:val="Hipercze"/>
            <w:noProof/>
          </w:rPr>
          <w:t>Diagramy klas</w:t>
        </w:r>
        <w:r>
          <w:rPr>
            <w:noProof/>
            <w:webHidden/>
          </w:rPr>
          <w:tab/>
        </w:r>
        <w:r>
          <w:rPr>
            <w:noProof/>
            <w:webHidden/>
          </w:rPr>
          <w:fldChar w:fldCharType="begin"/>
        </w:r>
        <w:r>
          <w:rPr>
            <w:noProof/>
            <w:webHidden/>
          </w:rPr>
          <w:instrText xml:space="preserve"> PAGEREF _Toc68870806 \h </w:instrText>
        </w:r>
        <w:r>
          <w:rPr>
            <w:noProof/>
            <w:webHidden/>
          </w:rPr>
        </w:r>
        <w:r>
          <w:rPr>
            <w:noProof/>
            <w:webHidden/>
          </w:rPr>
          <w:fldChar w:fldCharType="separate"/>
        </w:r>
        <w:r w:rsidR="00287FE6">
          <w:rPr>
            <w:noProof/>
            <w:webHidden/>
          </w:rPr>
          <w:t>35</w:t>
        </w:r>
        <w:r>
          <w:rPr>
            <w:noProof/>
            <w:webHidden/>
          </w:rPr>
          <w:fldChar w:fldCharType="end"/>
        </w:r>
      </w:hyperlink>
    </w:p>
    <w:p w14:paraId="1749BE75" w14:textId="5C6BA18B" w:rsidR="003054C7" w:rsidRDefault="003054C7">
      <w:pPr>
        <w:pStyle w:val="Spistreci2"/>
        <w:rPr>
          <w:rFonts w:asciiTheme="minorHAnsi" w:eastAsiaTheme="minorEastAsia" w:hAnsiTheme="minorHAnsi"/>
          <w:noProof/>
          <w:sz w:val="22"/>
          <w:lang w:eastAsia="pl-PL"/>
        </w:rPr>
      </w:pPr>
      <w:hyperlink w:anchor="_Toc68870807" w:history="1">
        <w:r w:rsidRPr="00236A74">
          <w:rPr>
            <w:rStyle w:val="Hipercze"/>
            <w:noProof/>
          </w:rPr>
          <w:t>2.4.</w:t>
        </w:r>
        <w:r>
          <w:rPr>
            <w:rFonts w:asciiTheme="minorHAnsi" w:eastAsiaTheme="minorEastAsia" w:hAnsiTheme="minorHAnsi"/>
            <w:noProof/>
            <w:sz w:val="22"/>
            <w:lang w:eastAsia="pl-PL"/>
          </w:rPr>
          <w:tab/>
        </w:r>
        <w:r w:rsidRPr="00236A74">
          <w:rPr>
            <w:rStyle w:val="Hipercze"/>
            <w:noProof/>
          </w:rPr>
          <w:t>Analiza dynamiki oprogramowania</w:t>
        </w:r>
        <w:r>
          <w:rPr>
            <w:noProof/>
            <w:webHidden/>
          </w:rPr>
          <w:tab/>
        </w:r>
        <w:r>
          <w:rPr>
            <w:noProof/>
            <w:webHidden/>
          </w:rPr>
          <w:fldChar w:fldCharType="begin"/>
        </w:r>
        <w:r>
          <w:rPr>
            <w:noProof/>
            <w:webHidden/>
          </w:rPr>
          <w:instrText xml:space="preserve"> PAGEREF _Toc68870807 \h </w:instrText>
        </w:r>
        <w:r>
          <w:rPr>
            <w:noProof/>
            <w:webHidden/>
          </w:rPr>
        </w:r>
        <w:r>
          <w:rPr>
            <w:noProof/>
            <w:webHidden/>
          </w:rPr>
          <w:fldChar w:fldCharType="separate"/>
        </w:r>
        <w:r w:rsidR="00287FE6">
          <w:rPr>
            <w:noProof/>
            <w:webHidden/>
          </w:rPr>
          <w:t>39</w:t>
        </w:r>
        <w:r>
          <w:rPr>
            <w:noProof/>
            <w:webHidden/>
          </w:rPr>
          <w:fldChar w:fldCharType="end"/>
        </w:r>
      </w:hyperlink>
    </w:p>
    <w:p w14:paraId="031C5F5B" w14:textId="1E2615C9" w:rsidR="003054C7" w:rsidRDefault="003054C7">
      <w:pPr>
        <w:pStyle w:val="Spistreci2"/>
        <w:rPr>
          <w:rFonts w:asciiTheme="minorHAnsi" w:eastAsiaTheme="minorEastAsia" w:hAnsiTheme="minorHAnsi"/>
          <w:noProof/>
          <w:sz w:val="22"/>
          <w:lang w:eastAsia="pl-PL"/>
        </w:rPr>
      </w:pPr>
      <w:hyperlink w:anchor="_Toc68870808" w:history="1">
        <w:r w:rsidRPr="00236A74">
          <w:rPr>
            <w:rStyle w:val="Hipercze"/>
            <w:noProof/>
          </w:rPr>
          <w:t>2.5.</w:t>
        </w:r>
        <w:r>
          <w:rPr>
            <w:rFonts w:asciiTheme="minorHAnsi" w:eastAsiaTheme="minorEastAsia" w:hAnsiTheme="minorHAnsi"/>
            <w:noProof/>
            <w:sz w:val="22"/>
            <w:lang w:eastAsia="pl-PL"/>
          </w:rPr>
          <w:tab/>
        </w:r>
        <w:r w:rsidRPr="00236A74">
          <w:rPr>
            <w:rStyle w:val="Hipercze"/>
            <w:noProof/>
          </w:rPr>
          <w:t>Projekt interfejsu użytkownika</w:t>
        </w:r>
        <w:r>
          <w:rPr>
            <w:noProof/>
            <w:webHidden/>
          </w:rPr>
          <w:tab/>
        </w:r>
        <w:r>
          <w:rPr>
            <w:noProof/>
            <w:webHidden/>
          </w:rPr>
          <w:fldChar w:fldCharType="begin"/>
        </w:r>
        <w:r>
          <w:rPr>
            <w:noProof/>
            <w:webHidden/>
          </w:rPr>
          <w:instrText xml:space="preserve"> PAGEREF _Toc68870808 \h </w:instrText>
        </w:r>
        <w:r>
          <w:rPr>
            <w:noProof/>
            <w:webHidden/>
          </w:rPr>
        </w:r>
        <w:r>
          <w:rPr>
            <w:noProof/>
            <w:webHidden/>
          </w:rPr>
          <w:fldChar w:fldCharType="separate"/>
        </w:r>
        <w:r w:rsidR="00287FE6">
          <w:rPr>
            <w:noProof/>
            <w:webHidden/>
          </w:rPr>
          <w:t>44</w:t>
        </w:r>
        <w:r>
          <w:rPr>
            <w:noProof/>
            <w:webHidden/>
          </w:rPr>
          <w:fldChar w:fldCharType="end"/>
        </w:r>
      </w:hyperlink>
    </w:p>
    <w:p w14:paraId="7282D928" w14:textId="49054386" w:rsidR="003054C7" w:rsidRDefault="003054C7">
      <w:pPr>
        <w:pStyle w:val="Spistreci3"/>
        <w:rPr>
          <w:rFonts w:asciiTheme="minorHAnsi" w:eastAsiaTheme="minorEastAsia" w:hAnsiTheme="minorHAnsi"/>
          <w:noProof/>
          <w:sz w:val="22"/>
          <w:lang w:eastAsia="pl-PL"/>
        </w:rPr>
      </w:pPr>
      <w:hyperlink w:anchor="_Toc68870809" w:history="1">
        <w:r w:rsidRPr="00236A74">
          <w:rPr>
            <w:rStyle w:val="Hipercze"/>
            <w:noProof/>
          </w:rPr>
          <w:t>2.5.1.</w:t>
        </w:r>
        <w:r>
          <w:rPr>
            <w:rFonts w:asciiTheme="minorHAnsi" w:eastAsiaTheme="minorEastAsia" w:hAnsiTheme="minorHAnsi"/>
            <w:noProof/>
            <w:sz w:val="22"/>
            <w:lang w:eastAsia="pl-PL"/>
          </w:rPr>
          <w:tab/>
        </w:r>
        <w:r w:rsidRPr="00236A74">
          <w:rPr>
            <w:rStyle w:val="Hipercze"/>
            <w:noProof/>
          </w:rPr>
          <w:t>Założenia</w:t>
        </w:r>
        <w:r>
          <w:rPr>
            <w:noProof/>
            <w:webHidden/>
          </w:rPr>
          <w:tab/>
        </w:r>
        <w:r>
          <w:rPr>
            <w:noProof/>
            <w:webHidden/>
          </w:rPr>
          <w:fldChar w:fldCharType="begin"/>
        </w:r>
        <w:r>
          <w:rPr>
            <w:noProof/>
            <w:webHidden/>
          </w:rPr>
          <w:instrText xml:space="preserve"> PAGEREF _Toc68870809 \h </w:instrText>
        </w:r>
        <w:r>
          <w:rPr>
            <w:noProof/>
            <w:webHidden/>
          </w:rPr>
        </w:r>
        <w:r>
          <w:rPr>
            <w:noProof/>
            <w:webHidden/>
          </w:rPr>
          <w:fldChar w:fldCharType="separate"/>
        </w:r>
        <w:r w:rsidR="00287FE6">
          <w:rPr>
            <w:noProof/>
            <w:webHidden/>
          </w:rPr>
          <w:t>44</w:t>
        </w:r>
        <w:r>
          <w:rPr>
            <w:noProof/>
            <w:webHidden/>
          </w:rPr>
          <w:fldChar w:fldCharType="end"/>
        </w:r>
      </w:hyperlink>
    </w:p>
    <w:p w14:paraId="20D1CF18" w14:textId="0F6B20D3" w:rsidR="003054C7" w:rsidRDefault="003054C7">
      <w:pPr>
        <w:pStyle w:val="Spistreci3"/>
        <w:rPr>
          <w:rFonts w:asciiTheme="minorHAnsi" w:eastAsiaTheme="minorEastAsia" w:hAnsiTheme="minorHAnsi"/>
          <w:noProof/>
          <w:sz w:val="22"/>
          <w:lang w:eastAsia="pl-PL"/>
        </w:rPr>
      </w:pPr>
      <w:hyperlink w:anchor="_Toc68870810" w:history="1">
        <w:r w:rsidRPr="00236A74">
          <w:rPr>
            <w:rStyle w:val="Hipercze"/>
            <w:noProof/>
          </w:rPr>
          <w:t>2.5.2.</w:t>
        </w:r>
        <w:r>
          <w:rPr>
            <w:rFonts w:asciiTheme="minorHAnsi" w:eastAsiaTheme="minorEastAsia" w:hAnsiTheme="minorHAnsi"/>
            <w:noProof/>
            <w:sz w:val="22"/>
            <w:lang w:eastAsia="pl-PL"/>
          </w:rPr>
          <w:tab/>
        </w:r>
        <w:r w:rsidRPr="00236A74">
          <w:rPr>
            <w:rStyle w:val="Hipercze"/>
            <w:noProof/>
          </w:rPr>
          <w:t>Struktura</w:t>
        </w:r>
        <w:r>
          <w:rPr>
            <w:noProof/>
            <w:webHidden/>
          </w:rPr>
          <w:tab/>
        </w:r>
        <w:r>
          <w:rPr>
            <w:noProof/>
            <w:webHidden/>
          </w:rPr>
          <w:fldChar w:fldCharType="begin"/>
        </w:r>
        <w:r>
          <w:rPr>
            <w:noProof/>
            <w:webHidden/>
          </w:rPr>
          <w:instrText xml:space="preserve"> PAGEREF _Toc68870810 \h </w:instrText>
        </w:r>
        <w:r>
          <w:rPr>
            <w:noProof/>
            <w:webHidden/>
          </w:rPr>
        </w:r>
        <w:r>
          <w:rPr>
            <w:noProof/>
            <w:webHidden/>
          </w:rPr>
          <w:fldChar w:fldCharType="separate"/>
        </w:r>
        <w:r w:rsidR="00287FE6">
          <w:rPr>
            <w:noProof/>
            <w:webHidden/>
          </w:rPr>
          <w:t>44</w:t>
        </w:r>
        <w:r>
          <w:rPr>
            <w:noProof/>
            <w:webHidden/>
          </w:rPr>
          <w:fldChar w:fldCharType="end"/>
        </w:r>
      </w:hyperlink>
    </w:p>
    <w:p w14:paraId="2C0283FE" w14:textId="234CA88C" w:rsidR="003054C7" w:rsidRDefault="003054C7">
      <w:pPr>
        <w:pStyle w:val="Spistreci3"/>
        <w:rPr>
          <w:rFonts w:asciiTheme="minorHAnsi" w:eastAsiaTheme="minorEastAsia" w:hAnsiTheme="minorHAnsi"/>
          <w:noProof/>
          <w:sz w:val="22"/>
          <w:lang w:eastAsia="pl-PL"/>
        </w:rPr>
      </w:pPr>
      <w:hyperlink w:anchor="_Toc68870811" w:history="1">
        <w:r w:rsidRPr="00236A74">
          <w:rPr>
            <w:rStyle w:val="Hipercze"/>
            <w:noProof/>
          </w:rPr>
          <w:t>2.5.3.</w:t>
        </w:r>
        <w:r>
          <w:rPr>
            <w:rFonts w:asciiTheme="minorHAnsi" w:eastAsiaTheme="minorEastAsia" w:hAnsiTheme="minorHAnsi"/>
            <w:noProof/>
            <w:sz w:val="22"/>
            <w:lang w:eastAsia="pl-PL"/>
          </w:rPr>
          <w:tab/>
        </w:r>
        <w:r w:rsidRPr="00236A74">
          <w:rPr>
            <w:rStyle w:val="Hipercze"/>
            <w:noProof/>
          </w:rPr>
          <w:t>Przykłady elementów interfejsu</w:t>
        </w:r>
        <w:r>
          <w:rPr>
            <w:noProof/>
            <w:webHidden/>
          </w:rPr>
          <w:tab/>
        </w:r>
        <w:r>
          <w:rPr>
            <w:noProof/>
            <w:webHidden/>
          </w:rPr>
          <w:fldChar w:fldCharType="begin"/>
        </w:r>
        <w:r>
          <w:rPr>
            <w:noProof/>
            <w:webHidden/>
          </w:rPr>
          <w:instrText xml:space="preserve"> PAGEREF _Toc68870811 \h </w:instrText>
        </w:r>
        <w:r>
          <w:rPr>
            <w:noProof/>
            <w:webHidden/>
          </w:rPr>
        </w:r>
        <w:r>
          <w:rPr>
            <w:noProof/>
            <w:webHidden/>
          </w:rPr>
          <w:fldChar w:fldCharType="separate"/>
        </w:r>
        <w:r w:rsidR="00287FE6">
          <w:rPr>
            <w:noProof/>
            <w:webHidden/>
          </w:rPr>
          <w:t>45</w:t>
        </w:r>
        <w:r>
          <w:rPr>
            <w:noProof/>
            <w:webHidden/>
          </w:rPr>
          <w:fldChar w:fldCharType="end"/>
        </w:r>
      </w:hyperlink>
    </w:p>
    <w:p w14:paraId="778E6A8E" w14:textId="1E4AA871" w:rsidR="003054C7" w:rsidRDefault="003054C7">
      <w:pPr>
        <w:pStyle w:val="Spistreci1"/>
        <w:rPr>
          <w:rFonts w:asciiTheme="minorHAnsi" w:eastAsiaTheme="minorEastAsia" w:hAnsiTheme="minorHAnsi"/>
          <w:b w:val="0"/>
          <w:sz w:val="22"/>
          <w:lang w:eastAsia="pl-PL"/>
        </w:rPr>
      </w:pPr>
      <w:hyperlink w:anchor="_Toc68870812" w:history="1">
        <w:r w:rsidRPr="00236A74">
          <w:rPr>
            <w:rStyle w:val="Hipercze"/>
          </w:rPr>
          <w:t>3.</w:t>
        </w:r>
        <w:r>
          <w:rPr>
            <w:rFonts w:asciiTheme="minorHAnsi" w:eastAsiaTheme="minorEastAsia" w:hAnsiTheme="minorHAnsi"/>
            <w:b w:val="0"/>
            <w:sz w:val="22"/>
            <w:lang w:eastAsia="pl-PL"/>
          </w:rPr>
          <w:tab/>
        </w:r>
        <w:r w:rsidRPr="00236A74">
          <w:rPr>
            <w:rStyle w:val="Hipercze"/>
          </w:rPr>
          <w:t>Implementacja oprogramowania</w:t>
        </w:r>
        <w:r>
          <w:rPr>
            <w:webHidden/>
          </w:rPr>
          <w:tab/>
        </w:r>
        <w:r>
          <w:rPr>
            <w:webHidden/>
          </w:rPr>
          <w:fldChar w:fldCharType="begin"/>
        </w:r>
        <w:r>
          <w:rPr>
            <w:webHidden/>
          </w:rPr>
          <w:instrText xml:space="preserve"> PAGEREF _Toc68870812 \h </w:instrText>
        </w:r>
        <w:r>
          <w:rPr>
            <w:webHidden/>
          </w:rPr>
        </w:r>
        <w:r>
          <w:rPr>
            <w:webHidden/>
          </w:rPr>
          <w:fldChar w:fldCharType="separate"/>
        </w:r>
        <w:r w:rsidR="00287FE6">
          <w:rPr>
            <w:webHidden/>
          </w:rPr>
          <w:t>48</w:t>
        </w:r>
        <w:r>
          <w:rPr>
            <w:webHidden/>
          </w:rPr>
          <w:fldChar w:fldCharType="end"/>
        </w:r>
      </w:hyperlink>
    </w:p>
    <w:p w14:paraId="2D9ACE23" w14:textId="1B3D5BB5" w:rsidR="003054C7" w:rsidRDefault="003054C7">
      <w:pPr>
        <w:pStyle w:val="Spistreci2"/>
        <w:rPr>
          <w:rFonts w:asciiTheme="minorHAnsi" w:eastAsiaTheme="minorEastAsia" w:hAnsiTheme="minorHAnsi"/>
          <w:noProof/>
          <w:sz w:val="22"/>
          <w:lang w:eastAsia="pl-PL"/>
        </w:rPr>
      </w:pPr>
      <w:hyperlink w:anchor="_Toc68870813" w:history="1">
        <w:r w:rsidRPr="00236A74">
          <w:rPr>
            <w:rStyle w:val="Hipercze"/>
            <w:noProof/>
          </w:rPr>
          <w:t>3.1.</w:t>
        </w:r>
        <w:r>
          <w:rPr>
            <w:rFonts w:asciiTheme="minorHAnsi" w:eastAsiaTheme="minorEastAsia" w:hAnsiTheme="minorHAnsi"/>
            <w:noProof/>
            <w:sz w:val="22"/>
            <w:lang w:eastAsia="pl-PL"/>
          </w:rPr>
          <w:tab/>
        </w:r>
        <w:r w:rsidRPr="00236A74">
          <w:rPr>
            <w:rStyle w:val="Hipercze"/>
            <w:noProof/>
          </w:rPr>
          <w:t>Charakterystyka wykorzystanych technologii</w:t>
        </w:r>
        <w:r>
          <w:rPr>
            <w:noProof/>
            <w:webHidden/>
          </w:rPr>
          <w:tab/>
        </w:r>
        <w:r>
          <w:rPr>
            <w:noProof/>
            <w:webHidden/>
          </w:rPr>
          <w:fldChar w:fldCharType="begin"/>
        </w:r>
        <w:r>
          <w:rPr>
            <w:noProof/>
            <w:webHidden/>
          </w:rPr>
          <w:instrText xml:space="preserve"> PAGEREF _Toc68870813 \h </w:instrText>
        </w:r>
        <w:r>
          <w:rPr>
            <w:noProof/>
            <w:webHidden/>
          </w:rPr>
        </w:r>
        <w:r>
          <w:rPr>
            <w:noProof/>
            <w:webHidden/>
          </w:rPr>
          <w:fldChar w:fldCharType="separate"/>
        </w:r>
        <w:r w:rsidR="00287FE6">
          <w:rPr>
            <w:noProof/>
            <w:webHidden/>
          </w:rPr>
          <w:t>48</w:t>
        </w:r>
        <w:r>
          <w:rPr>
            <w:noProof/>
            <w:webHidden/>
          </w:rPr>
          <w:fldChar w:fldCharType="end"/>
        </w:r>
      </w:hyperlink>
    </w:p>
    <w:p w14:paraId="26E2D4A1" w14:textId="775D160A" w:rsidR="003054C7" w:rsidRDefault="003054C7">
      <w:pPr>
        <w:pStyle w:val="Spistreci3"/>
        <w:rPr>
          <w:rFonts w:asciiTheme="minorHAnsi" w:eastAsiaTheme="minorEastAsia" w:hAnsiTheme="minorHAnsi"/>
          <w:noProof/>
          <w:sz w:val="22"/>
          <w:lang w:eastAsia="pl-PL"/>
        </w:rPr>
      </w:pPr>
      <w:hyperlink w:anchor="_Toc68870814" w:history="1">
        <w:r w:rsidRPr="00236A74">
          <w:rPr>
            <w:rStyle w:val="Hipercze"/>
            <w:noProof/>
          </w:rPr>
          <w:t>3.1.1.</w:t>
        </w:r>
        <w:r>
          <w:rPr>
            <w:rFonts w:asciiTheme="minorHAnsi" w:eastAsiaTheme="minorEastAsia" w:hAnsiTheme="minorHAnsi"/>
            <w:noProof/>
            <w:sz w:val="22"/>
            <w:lang w:eastAsia="pl-PL"/>
          </w:rPr>
          <w:tab/>
        </w:r>
        <w:r w:rsidRPr="00236A74">
          <w:rPr>
            <w:rStyle w:val="Hipercze"/>
            <w:noProof/>
          </w:rPr>
          <w:t>Języki programowania</w:t>
        </w:r>
        <w:r>
          <w:rPr>
            <w:noProof/>
            <w:webHidden/>
          </w:rPr>
          <w:tab/>
        </w:r>
        <w:r>
          <w:rPr>
            <w:noProof/>
            <w:webHidden/>
          </w:rPr>
          <w:fldChar w:fldCharType="begin"/>
        </w:r>
        <w:r>
          <w:rPr>
            <w:noProof/>
            <w:webHidden/>
          </w:rPr>
          <w:instrText xml:space="preserve"> PAGEREF _Toc68870814 \h </w:instrText>
        </w:r>
        <w:r>
          <w:rPr>
            <w:noProof/>
            <w:webHidden/>
          </w:rPr>
        </w:r>
        <w:r>
          <w:rPr>
            <w:noProof/>
            <w:webHidden/>
          </w:rPr>
          <w:fldChar w:fldCharType="separate"/>
        </w:r>
        <w:r w:rsidR="00287FE6">
          <w:rPr>
            <w:noProof/>
            <w:webHidden/>
          </w:rPr>
          <w:t>48</w:t>
        </w:r>
        <w:r>
          <w:rPr>
            <w:noProof/>
            <w:webHidden/>
          </w:rPr>
          <w:fldChar w:fldCharType="end"/>
        </w:r>
      </w:hyperlink>
    </w:p>
    <w:p w14:paraId="6703FC01" w14:textId="726B6361" w:rsidR="003054C7" w:rsidRDefault="003054C7">
      <w:pPr>
        <w:pStyle w:val="Spistreci3"/>
        <w:rPr>
          <w:rFonts w:asciiTheme="minorHAnsi" w:eastAsiaTheme="minorEastAsia" w:hAnsiTheme="minorHAnsi"/>
          <w:noProof/>
          <w:sz w:val="22"/>
          <w:lang w:eastAsia="pl-PL"/>
        </w:rPr>
      </w:pPr>
      <w:hyperlink w:anchor="_Toc68870815" w:history="1">
        <w:r w:rsidRPr="00236A74">
          <w:rPr>
            <w:rStyle w:val="Hipercze"/>
            <w:noProof/>
          </w:rPr>
          <w:t>3.1.2.</w:t>
        </w:r>
        <w:r>
          <w:rPr>
            <w:rFonts w:asciiTheme="minorHAnsi" w:eastAsiaTheme="minorEastAsia" w:hAnsiTheme="minorHAnsi"/>
            <w:noProof/>
            <w:sz w:val="22"/>
            <w:lang w:eastAsia="pl-PL"/>
          </w:rPr>
          <w:tab/>
        </w:r>
        <w:r w:rsidRPr="00236A74">
          <w:rPr>
            <w:rStyle w:val="Hipercze"/>
            <w:noProof/>
          </w:rPr>
          <w:t>Narzędzia wspomagające</w:t>
        </w:r>
        <w:r>
          <w:rPr>
            <w:noProof/>
            <w:webHidden/>
          </w:rPr>
          <w:tab/>
        </w:r>
        <w:r>
          <w:rPr>
            <w:noProof/>
            <w:webHidden/>
          </w:rPr>
          <w:fldChar w:fldCharType="begin"/>
        </w:r>
        <w:r>
          <w:rPr>
            <w:noProof/>
            <w:webHidden/>
          </w:rPr>
          <w:instrText xml:space="preserve"> PAGEREF _Toc68870815 \h </w:instrText>
        </w:r>
        <w:r>
          <w:rPr>
            <w:noProof/>
            <w:webHidden/>
          </w:rPr>
        </w:r>
        <w:r>
          <w:rPr>
            <w:noProof/>
            <w:webHidden/>
          </w:rPr>
          <w:fldChar w:fldCharType="separate"/>
        </w:r>
        <w:r w:rsidR="00287FE6">
          <w:rPr>
            <w:noProof/>
            <w:webHidden/>
          </w:rPr>
          <w:t>48</w:t>
        </w:r>
        <w:r>
          <w:rPr>
            <w:noProof/>
            <w:webHidden/>
          </w:rPr>
          <w:fldChar w:fldCharType="end"/>
        </w:r>
      </w:hyperlink>
    </w:p>
    <w:p w14:paraId="1EE79233" w14:textId="0446F31D" w:rsidR="003054C7" w:rsidRDefault="003054C7">
      <w:pPr>
        <w:pStyle w:val="Spistreci2"/>
        <w:rPr>
          <w:rFonts w:asciiTheme="minorHAnsi" w:eastAsiaTheme="minorEastAsia" w:hAnsiTheme="minorHAnsi"/>
          <w:noProof/>
          <w:sz w:val="22"/>
          <w:lang w:eastAsia="pl-PL"/>
        </w:rPr>
      </w:pPr>
      <w:hyperlink w:anchor="_Toc68870816" w:history="1">
        <w:r w:rsidRPr="00236A74">
          <w:rPr>
            <w:rStyle w:val="Hipercze"/>
            <w:noProof/>
          </w:rPr>
          <w:t>3.2.</w:t>
        </w:r>
        <w:r>
          <w:rPr>
            <w:rFonts w:asciiTheme="minorHAnsi" w:eastAsiaTheme="minorEastAsia" w:hAnsiTheme="minorHAnsi"/>
            <w:noProof/>
            <w:sz w:val="22"/>
            <w:lang w:eastAsia="pl-PL"/>
          </w:rPr>
          <w:tab/>
        </w:r>
        <w:r w:rsidRPr="00236A74">
          <w:rPr>
            <w:rStyle w:val="Hipercze"/>
            <w:noProof/>
          </w:rPr>
          <w:t>Opis implementacji</w:t>
        </w:r>
        <w:r>
          <w:rPr>
            <w:noProof/>
            <w:webHidden/>
          </w:rPr>
          <w:tab/>
        </w:r>
        <w:r>
          <w:rPr>
            <w:noProof/>
            <w:webHidden/>
          </w:rPr>
          <w:fldChar w:fldCharType="begin"/>
        </w:r>
        <w:r>
          <w:rPr>
            <w:noProof/>
            <w:webHidden/>
          </w:rPr>
          <w:instrText xml:space="preserve"> PAGEREF _Toc68870816 \h </w:instrText>
        </w:r>
        <w:r>
          <w:rPr>
            <w:noProof/>
            <w:webHidden/>
          </w:rPr>
        </w:r>
        <w:r>
          <w:rPr>
            <w:noProof/>
            <w:webHidden/>
          </w:rPr>
          <w:fldChar w:fldCharType="separate"/>
        </w:r>
        <w:r w:rsidR="00287FE6">
          <w:rPr>
            <w:noProof/>
            <w:webHidden/>
          </w:rPr>
          <w:t>50</w:t>
        </w:r>
        <w:r>
          <w:rPr>
            <w:noProof/>
            <w:webHidden/>
          </w:rPr>
          <w:fldChar w:fldCharType="end"/>
        </w:r>
      </w:hyperlink>
    </w:p>
    <w:p w14:paraId="34E06E38" w14:textId="7F3FACFF" w:rsidR="003054C7" w:rsidRDefault="003054C7">
      <w:pPr>
        <w:pStyle w:val="Spistreci3"/>
        <w:rPr>
          <w:rFonts w:asciiTheme="minorHAnsi" w:eastAsiaTheme="minorEastAsia" w:hAnsiTheme="minorHAnsi"/>
          <w:noProof/>
          <w:sz w:val="22"/>
          <w:lang w:eastAsia="pl-PL"/>
        </w:rPr>
      </w:pPr>
      <w:hyperlink w:anchor="_Toc68870817" w:history="1">
        <w:r w:rsidRPr="00236A74">
          <w:rPr>
            <w:rStyle w:val="Hipercze"/>
            <w:noProof/>
          </w:rPr>
          <w:t>3.2.1.</w:t>
        </w:r>
        <w:r>
          <w:rPr>
            <w:rFonts w:asciiTheme="minorHAnsi" w:eastAsiaTheme="minorEastAsia" w:hAnsiTheme="minorHAnsi"/>
            <w:noProof/>
            <w:sz w:val="22"/>
            <w:lang w:eastAsia="pl-PL"/>
          </w:rPr>
          <w:tab/>
        </w:r>
        <w:r w:rsidRPr="00236A74">
          <w:rPr>
            <w:rStyle w:val="Hipercze"/>
            <w:noProof/>
          </w:rPr>
          <w:t>Wykaz plików źródłowych</w:t>
        </w:r>
        <w:r>
          <w:rPr>
            <w:noProof/>
            <w:webHidden/>
          </w:rPr>
          <w:tab/>
        </w:r>
        <w:r>
          <w:rPr>
            <w:noProof/>
            <w:webHidden/>
          </w:rPr>
          <w:fldChar w:fldCharType="begin"/>
        </w:r>
        <w:r>
          <w:rPr>
            <w:noProof/>
            <w:webHidden/>
          </w:rPr>
          <w:instrText xml:space="preserve"> PAGEREF _Toc68870817 \h </w:instrText>
        </w:r>
        <w:r>
          <w:rPr>
            <w:noProof/>
            <w:webHidden/>
          </w:rPr>
        </w:r>
        <w:r>
          <w:rPr>
            <w:noProof/>
            <w:webHidden/>
          </w:rPr>
          <w:fldChar w:fldCharType="separate"/>
        </w:r>
        <w:r w:rsidR="00287FE6">
          <w:rPr>
            <w:noProof/>
            <w:webHidden/>
          </w:rPr>
          <w:t>50</w:t>
        </w:r>
        <w:r>
          <w:rPr>
            <w:noProof/>
            <w:webHidden/>
          </w:rPr>
          <w:fldChar w:fldCharType="end"/>
        </w:r>
      </w:hyperlink>
    </w:p>
    <w:p w14:paraId="20F11CF5" w14:textId="5372AE8C" w:rsidR="003054C7" w:rsidRDefault="003054C7">
      <w:pPr>
        <w:pStyle w:val="Spistreci3"/>
        <w:rPr>
          <w:rFonts w:asciiTheme="minorHAnsi" w:eastAsiaTheme="minorEastAsia" w:hAnsiTheme="minorHAnsi"/>
          <w:noProof/>
          <w:sz w:val="22"/>
          <w:lang w:eastAsia="pl-PL"/>
        </w:rPr>
      </w:pPr>
      <w:hyperlink w:anchor="_Toc68870818" w:history="1">
        <w:r w:rsidRPr="00236A74">
          <w:rPr>
            <w:rStyle w:val="Hipercze"/>
            <w:noProof/>
          </w:rPr>
          <w:t>3.2.2.</w:t>
        </w:r>
        <w:r>
          <w:rPr>
            <w:rFonts w:asciiTheme="minorHAnsi" w:eastAsiaTheme="minorEastAsia" w:hAnsiTheme="minorHAnsi"/>
            <w:noProof/>
            <w:sz w:val="22"/>
            <w:lang w:eastAsia="pl-PL"/>
          </w:rPr>
          <w:tab/>
        </w:r>
        <w:r w:rsidRPr="00236A74">
          <w:rPr>
            <w:rStyle w:val="Hipercze"/>
            <w:noProof/>
          </w:rPr>
          <w:t>Omówienie wybranych fragmentów kodu</w:t>
        </w:r>
        <w:r>
          <w:rPr>
            <w:noProof/>
            <w:webHidden/>
          </w:rPr>
          <w:tab/>
        </w:r>
        <w:r>
          <w:rPr>
            <w:noProof/>
            <w:webHidden/>
          </w:rPr>
          <w:fldChar w:fldCharType="begin"/>
        </w:r>
        <w:r>
          <w:rPr>
            <w:noProof/>
            <w:webHidden/>
          </w:rPr>
          <w:instrText xml:space="preserve"> PAGEREF _Toc68870818 \h </w:instrText>
        </w:r>
        <w:r>
          <w:rPr>
            <w:noProof/>
            <w:webHidden/>
          </w:rPr>
        </w:r>
        <w:r>
          <w:rPr>
            <w:noProof/>
            <w:webHidden/>
          </w:rPr>
          <w:fldChar w:fldCharType="separate"/>
        </w:r>
        <w:r w:rsidR="00287FE6">
          <w:rPr>
            <w:noProof/>
            <w:webHidden/>
          </w:rPr>
          <w:t>52</w:t>
        </w:r>
        <w:r>
          <w:rPr>
            <w:noProof/>
            <w:webHidden/>
          </w:rPr>
          <w:fldChar w:fldCharType="end"/>
        </w:r>
      </w:hyperlink>
    </w:p>
    <w:p w14:paraId="5CF0A8D6" w14:textId="7EB4D7D3" w:rsidR="003054C7" w:rsidRDefault="003054C7">
      <w:pPr>
        <w:pStyle w:val="Spistreci3"/>
        <w:rPr>
          <w:rFonts w:asciiTheme="minorHAnsi" w:eastAsiaTheme="minorEastAsia" w:hAnsiTheme="minorHAnsi"/>
          <w:noProof/>
          <w:sz w:val="22"/>
          <w:lang w:eastAsia="pl-PL"/>
        </w:rPr>
      </w:pPr>
      <w:hyperlink w:anchor="_Toc68870819" w:history="1">
        <w:r w:rsidRPr="00236A74">
          <w:rPr>
            <w:rStyle w:val="Hipercze"/>
            <w:noProof/>
          </w:rPr>
          <w:t>3.2.3.</w:t>
        </w:r>
        <w:r>
          <w:rPr>
            <w:rFonts w:asciiTheme="minorHAnsi" w:eastAsiaTheme="minorEastAsia" w:hAnsiTheme="minorHAnsi"/>
            <w:noProof/>
            <w:sz w:val="22"/>
            <w:lang w:eastAsia="pl-PL"/>
          </w:rPr>
          <w:tab/>
        </w:r>
        <w:r w:rsidRPr="00236A74">
          <w:rPr>
            <w:rStyle w:val="Hipercze"/>
            <w:noProof/>
          </w:rPr>
          <w:t>Obsługa błędów i sytuacji wyjątkowych</w:t>
        </w:r>
        <w:r>
          <w:rPr>
            <w:noProof/>
            <w:webHidden/>
          </w:rPr>
          <w:tab/>
        </w:r>
        <w:r>
          <w:rPr>
            <w:noProof/>
            <w:webHidden/>
          </w:rPr>
          <w:fldChar w:fldCharType="begin"/>
        </w:r>
        <w:r>
          <w:rPr>
            <w:noProof/>
            <w:webHidden/>
          </w:rPr>
          <w:instrText xml:space="preserve"> PAGEREF _Toc68870819 \h </w:instrText>
        </w:r>
        <w:r>
          <w:rPr>
            <w:noProof/>
            <w:webHidden/>
          </w:rPr>
        </w:r>
        <w:r>
          <w:rPr>
            <w:noProof/>
            <w:webHidden/>
          </w:rPr>
          <w:fldChar w:fldCharType="separate"/>
        </w:r>
        <w:r w:rsidR="00287FE6">
          <w:rPr>
            <w:noProof/>
            <w:webHidden/>
          </w:rPr>
          <w:t>56</w:t>
        </w:r>
        <w:r>
          <w:rPr>
            <w:noProof/>
            <w:webHidden/>
          </w:rPr>
          <w:fldChar w:fldCharType="end"/>
        </w:r>
      </w:hyperlink>
    </w:p>
    <w:p w14:paraId="1789FEAC" w14:textId="7F78305B" w:rsidR="003054C7" w:rsidRDefault="003054C7">
      <w:pPr>
        <w:pStyle w:val="Spistreci2"/>
        <w:rPr>
          <w:rFonts w:asciiTheme="minorHAnsi" w:eastAsiaTheme="minorEastAsia" w:hAnsiTheme="minorHAnsi"/>
          <w:noProof/>
          <w:sz w:val="22"/>
          <w:lang w:eastAsia="pl-PL"/>
        </w:rPr>
      </w:pPr>
      <w:hyperlink w:anchor="_Toc68870820" w:history="1">
        <w:r w:rsidRPr="00236A74">
          <w:rPr>
            <w:rStyle w:val="Hipercze"/>
            <w:noProof/>
          </w:rPr>
          <w:t>3.3.</w:t>
        </w:r>
        <w:r>
          <w:rPr>
            <w:rFonts w:asciiTheme="minorHAnsi" w:eastAsiaTheme="minorEastAsia" w:hAnsiTheme="minorHAnsi"/>
            <w:noProof/>
            <w:sz w:val="22"/>
            <w:lang w:eastAsia="pl-PL"/>
          </w:rPr>
          <w:tab/>
        </w:r>
        <w:r w:rsidRPr="00236A74">
          <w:rPr>
            <w:rStyle w:val="Hipercze"/>
            <w:noProof/>
          </w:rPr>
          <w:t>Opis użytkowania</w:t>
        </w:r>
        <w:r>
          <w:rPr>
            <w:noProof/>
            <w:webHidden/>
          </w:rPr>
          <w:tab/>
        </w:r>
        <w:r>
          <w:rPr>
            <w:noProof/>
            <w:webHidden/>
          </w:rPr>
          <w:fldChar w:fldCharType="begin"/>
        </w:r>
        <w:r>
          <w:rPr>
            <w:noProof/>
            <w:webHidden/>
          </w:rPr>
          <w:instrText xml:space="preserve"> PAGEREF _Toc68870820 \h </w:instrText>
        </w:r>
        <w:r>
          <w:rPr>
            <w:noProof/>
            <w:webHidden/>
          </w:rPr>
        </w:r>
        <w:r>
          <w:rPr>
            <w:noProof/>
            <w:webHidden/>
          </w:rPr>
          <w:fldChar w:fldCharType="separate"/>
        </w:r>
        <w:r w:rsidR="00287FE6">
          <w:rPr>
            <w:noProof/>
            <w:webHidden/>
          </w:rPr>
          <w:t>57</w:t>
        </w:r>
        <w:r>
          <w:rPr>
            <w:noProof/>
            <w:webHidden/>
          </w:rPr>
          <w:fldChar w:fldCharType="end"/>
        </w:r>
      </w:hyperlink>
    </w:p>
    <w:p w14:paraId="23FBD9AA" w14:textId="09A3F901" w:rsidR="003054C7" w:rsidRDefault="003054C7">
      <w:pPr>
        <w:pStyle w:val="Spistreci2"/>
        <w:rPr>
          <w:rFonts w:asciiTheme="minorHAnsi" w:eastAsiaTheme="minorEastAsia" w:hAnsiTheme="minorHAnsi"/>
          <w:noProof/>
          <w:sz w:val="22"/>
          <w:lang w:eastAsia="pl-PL"/>
        </w:rPr>
      </w:pPr>
      <w:hyperlink w:anchor="_Toc68870821" w:history="1">
        <w:r w:rsidRPr="00236A74">
          <w:rPr>
            <w:rStyle w:val="Hipercze"/>
            <w:noProof/>
          </w:rPr>
          <w:t>3.4.</w:t>
        </w:r>
        <w:r>
          <w:rPr>
            <w:rFonts w:asciiTheme="minorHAnsi" w:eastAsiaTheme="minorEastAsia" w:hAnsiTheme="minorHAnsi"/>
            <w:noProof/>
            <w:sz w:val="22"/>
            <w:lang w:eastAsia="pl-PL"/>
          </w:rPr>
          <w:tab/>
        </w:r>
        <w:r w:rsidRPr="00236A74">
          <w:rPr>
            <w:rStyle w:val="Hipercze"/>
            <w:noProof/>
          </w:rPr>
          <w:t>Testowanie oprogramowania</w:t>
        </w:r>
        <w:r>
          <w:rPr>
            <w:noProof/>
            <w:webHidden/>
          </w:rPr>
          <w:tab/>
        </w:r>
        <w:r>
          <w:rPr>
            <w:noProof/>
            <w:webHidden/>
          </w:rPr>
          <w:fldChar w:fldCharType="begin"/>
        </w:r>
        <w:r>
          <w:rPr>
            <w:noProof/>
            <w:webHidden/>
          </w:rPr>
          <w:instrText xml:space="preserve"> PAGEREF _Toc68870821 \h </w:instrText>
        </w:r>
        <w:r>
          <w:rPr>
            <w:noProof/>
            <w:webHidden/>
          </w:rPr>
        </w:r>
        <w:r>
          <w:rPr>
            <w:noProof/>
            <w:webHidden/>
          </w:rPr>
          <w:fldChar w:fldCharType="separate"/>
        </w:r>
        <w:r w:rsidR="00287FE6">
          <w:rPr>
            <w:noProof/>
            <w:webHidden/>
          </w:rPr>
          <w:t>61</w:t>
        </w:r>
        <w:r>
          <w:rPr>
            <w:noProof/>
            <w:webHidden/>
          </w:rPr>
          <w:fldChar w:fldCharType="end"/>
        </w:r>
      </w:hyperlink>
    </w:p>
    <w:p w14:paraId="0FDA05AF" w14:textId="3D6DCD9E" w:rsidR="003054C7" w:rsidRDefault="003054C7">
      <w:pPr>
        <w:pStyle w:val="Spistreci1"/>
        <w:rPr>
          <w:rFonts w:asciiTheme="minorHAnsi" w:eastAsiaTheme="minorEastAsia" w:hAnsiTheme="minorHAnsi"/>
          <w:b w:val="0"/>
          <w:sz w:val="22"/>
          <w:lang w:eastAsia="pl-PL"/>
        </w:rPr>
      </w:pPr>
      <w:hyperlink w:anchor="_Toc68870822" w:history="1">
        <w:r w:rsidRPr="00236A74">
          <w:rPr>
            <w:rStyle w:val="Hipercze"/>
          </w:rPr>
          <w:t>Zakończenie</w:t>
        </w:r>
        <w:r>
          <w:rPr>
            <w:webHidden/>
          </w:rPr>
          <w:tab/>
        </w:r>
        <w:r>
          <w:rPr>
            <w:webHidden/>
          </w:rPr>
          <w:fldChar w:fldCharType="begin"/>
        </w:r>
        <w:r>
          <w:rPr>
            <w:webHidden/>
          </w:rPr>
          <w:instrText xml:space="preserve"> PAGEREF _Toc68870822 \h </w:instrText>
        </w:r>
        <w:r>
          <w:rPr>
            <w:webHidden/>
          </w:rPr>
        </w:r>
        <w:r>
          <w:rPr>
            <w:webHidden/>
          </w:rPr>
          <w:fldChar w:fldCharType="separate"/>
        </w:r>
        <w:r w:rsidR="00287FE6">
          <w:rPr>
            <w:webHidden/>
          </w:rPr>
          <w:t>66</w:t>
        </w:r>
        <w:r>
          <w:rPr>
            <w:webHidden/>
          </w:rPr>
          <w:fldChar w:fldCharType="end"/>
        </w:r>
      </w:hyperlink>
    </w:p>
    <w:p w14:paraId="3A18C385" w14:textId="1EFD17FA" w:rsidR="003054C7" w:rsidRDefault="003054C7">
      <w:pPr>
        <w:pStyle w:val="Spistreci1"/>
        <w:rPr>
          <w:rFonts w:asciiTheme="minorHAnsi" w:eastAsiaTheme="minorEastAsia" w:hAnsiTheme="minorHAnsi"/>
          <w:b w:val="0"/>
          <w:sz w:val="22"/>
          <w:lang w:eastAsia="pl-PL"/>
        </w:rPr>
      </w:pPr>
      <w:hyperlink w:anchor="_Toc68870823" w:history="1">
        <w:r w:rsidRPr="00236A74">
          <w:rPr>
            <w:rStyle w:val="Hipercze"/>
          </w:rPr>
          <w:t>Bibliografia</w:t>
        </w:r>
        <w:r>
          <w:rPr>
            <w:webHidden/>
          </w:rPr>
          <w:tab/>
        </w:r>
        <w:r>
          <w:rPr>
            <w:webHidden/>
          </w:rPr>
          <w:fldChar w:fldCharType="begin"/>
        </w:r>
        <w:r>
          <w:rPr>
            <w:webHidden/>
          </w:rPr>
          <w:instrText xml:space="preserve"> PAGEREF _Toc68870823 \h </w:instrText>
        </w:r>
        <w:r>
          <w:rPr>
            <w:webHidden/>
          </w:rPr>
        </w:r>
        <w:r>
          <w:rPr>
            <w:webHidden/>
          </w:rPr>
          <w:fldChar w:fldCharType="separate"/>
        </w:r>
        <w:r w:rsidR="00287FE6">
          <w:rPr>
            <w:webHidden/>
          </w:rPr>
          <w:t>67</w:t>
        </w:r>
        <w:r>
          <w:rPr>
            <w:webHidden/>
          </w:rPr>
          <w:fldChar w:fldCharType="end"/>
        </w:r>
      </w:hyperlink>
    </w:p>
    <w:p w14:paraId="6924FF39" w14:textId="6311A0F4" w:rsidR="00B9639D" w:rsidRDefault="00B9639D" w:rsidP="00C00D9C">
      <w:r>
        <w:fldChar w:fldCharType="end"/>
      </w:r>
    </w:p>
    <w:p w14:paraId="37189893" w14:textId="795CB964" w:rsidR="002C306F" w:rsidRDefault="002C306F" w:rsidP="00ED134E">
      <w:r>
        <w:br w:type="page"/>
      </w:r>
    </w:p>
    <w:p w14:paraId="45A21725" w14:textId="164017C7" w:rsidR="002C306F" w:rsidRPr="00AA6E4D" w:rsidRDefault="002C306F" w:rsidP="002C306F">
      <w:pPr>
        <w:pStyle w:val="Nagwek1"/>
        <w:numPr>
          <w:ilvl w:val="0"/>
          <w:numId w:val="0"/>
        </w:numPr>
      </w:pPr>
      <w:bookmarkStart w:id="2" w:name="_Toc411855436"/>
      <w:bookmarkStart w:id="3" w:name="_Toc411855788"/>
      <w:bookmarkStart w:id="4" w:name="_Toc411855877"/>
      <w:bookmarkStart w:id="5" w:name="_Hlk64028189"/>
      <w:bookmarkStart w:id="6" w:name="_Toc68870782"/>
      <w:r w:rsidRPr="00AA6E4D">
        <w:lastRenderedPageBreak/>
        <w:t xml:space="preserve">Spis </w:t>
      </w:r>
      <w:bookmarkEnd w:id="2"/>
      <w:bookmarkEnd w:id="3"/>
      <w:bookmarkEnd w:id="4"/>
      <w:r w:rsidR="005650F7">
        <w:t>rysunków</w:t>
      </w:r>
      <w:bookmarkEnd w:id="6"/>
    </w:p>
    <w:bookmarkEnd w:id="5"/>
    <w:p w14:paraId="27AFDE2D" w14:textId="6106B1B5" w:rsidR="003054C7" w:rsidRDefault="006C52BB">
      <w:pPr>
        <w:pStyle w:val="Spisilustracji"/>
        <w:tabs>
          <w:tab w:val="right" w:leader="dot" w:pos="8493"/>
        </w:tabs>
        <w:rPr>
          <w:rFonts w:asciiTheme="minorHAnsi" w:eastAsiaTheme="minorEastAsia" w:hAnsiTheme="minorHAnsi" w:cstheme="minorBidi"/>
          <w:iCs w:val="0"/>
          <w:noProof/>
          <w:sz w:val="22"/>
          <w:szCs w:val="22"/>
          <w:lang w:eastAsia="pl-PL"/>
        </w:rPr>
      </w:pPr>
      <w:r>
        <w:rPr>
          <w:rFonts w:cs="Times New Roman"/>
          <w:iCs w:val="0"/>
          <w:smallCaps/>
          <w:szCs w:val="24"/>
        </w:rPr>
        <w:fldChar w:fldCharType="begin"/>
      </w:r>
      <w:r>
        <w:rPr>
          <w:rFonts w:cs="Times New Roman"/>
          <w:iCs w:val="0"/>
          <w:smallCaps/>
          <w:szCs w:val="24"/>
        </w:rPr>
        <w:instrText xml:space="preserve"> TOC \h \z \c "Rys." </w:instrText>
      </w:r>
      <w:r>
        <w:rPr>
          <w:rFonts w:cs="Times New Roman"/>
          <w:iCs w:val="0"/>
          <w:smallCaps/>
          <w:szCs w:val="24"/>
        </w:rPr>
        <w:fldChar w:fldCharType="separate"/>
      </w:r>
      <w:hyperlink w:anchor="_Toc68870824" w:history="1">
        <w:r w:rsidR="003054C7" w:rsidRPr="00D85E00">
          <w:rPr>
            <w:rStyle w:val="Hipercze"/>
            <w:noProof/>
          </w:rPr>
          <w:t>Rys. 1.1. Strona główna panelu studenta wu.ujk.edu.pl</w:t>
        </w:r>
        <w:r w:rsidR="003054C7">
          <w:rPr>
            <w:noProof/>
            <w:webHidden/>
          </w:rPr>
          <w:tab/>
        </w:r>
        <w:r w:rsidR="003054C7">
          <w:rPr>
            <w:noProof/>
            <w:webHidden/>
          </w:rPr>
          <w:fldChar w:fldCharType="begin"/>
        </w:r>
        <w:r w:rsidR="003054C7">
          <w:rPr>
            <w:noProof/>
            <w:webHidden/>
          </w:rPr>
          <w:instrText xml:space="preserve"> PAGEREF _Toc68870824 \h </w:instrText>
        </w:r>
        <w:r w:rsidR="003054C7">
          <w:rPr>
            <w:noProof/>
            <w:webHidden/>
          </w:rPr>
        </w:r>
        <w:r w:rsidR="003054C7">
          <w:rPr>
            <w:noProof/>
            <w:webHidden/>
          </w:rPr>
          <w:fldChar w:fldCharType="separate"/>
        </w:r>
        <w:r w:rsidR="00287FE6">
          <w:rPr>
            <w:noProof/>
            <w:webHidden/>
          </w:rPr>
          <w:t>10</w:t>
        </w:r>
        <w:r w:rsidR="003054C7">
          <w:rPr>
            <w:noProof/>
            <w:webHidden/>
          </w:rPr>
          <w:fldChar w:fldCharType="end"/>
        </w:r>
      </w:hyperlink>
    </w:p>
    <w:p w14:paraId="20EB2CCE" w14:textId="1A94CCF5"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25" w:history="1">
        <w:r w:rsidRPr="00D85E00">
          <w:rPr>
            <w:rStyle w:val="Hipercze"/>
            <w:noProof/>
          </w:rPr>
          <w:t>Rys. 1.2. Strona główna panelu studenta  cas.usos.tu.kielce.pl</w:t>
        </w:r>
        <w:r>
          <w:rPr>
            <w:noProof/>
            <w:webHidden/>
          </w:rPr>
          <w:tab/>
        </w:r>
        <w:r>
          <w:rPr>
            <w:noProof/>
            <w:webHidden/>
          </w:rPr>
          <w:fldChar w:fldCharType="begin"/>
        </w:r>
        <w:r>
          <w:rPr>
            <w:noProof/>
            <w:webHidden/>
          </w:rPr>
          <w:instrText xml:space="preserve"> PAGEREF _Toc68870825 \h </w:instrText>
        </w:r>
        <w:r>
          <w:rPr>
            <w:noProof/>
            <w:webHidden/>
          </w:rPr>
        </w:r>
        <w:r>
          <w:rPr>
            <w:noProof/>
            <w:webHidden/>
          </w:rPr>
          <w:fldChar w:fldCharType="separate"/>
        </w:r>
        <w:r w:rsidR="00287FE6">
          <w:rPr>
            <w:noProof/>
            <w:webHidden/>
          </w:rPr>
          <w:t>11</w:t>
        </w:r>
        <w:r>
          <w:rPr>
            <w:noProof/>
            <w:webHidden/>
          </w:rPr>
          <w:fldChar w:fldCharType="end"/>
        </w:r>
      </w:hyperlink>
    </w:p>
    <w:p w14:paraId="7922A71C" w14:textId="3E75B769"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26" w:history="1">
        <w:r w:rsidRPr="00D85E00">
          <w:rPr>
            <w:rStyle w:val="Hipercze"/>
            <w:noProof/>
          </w:rPr>
          <w:t>Rys. 1.3. Diagram przypadków użycia dla obszaru OA1 Logowanie</w:t>
        </w:r>
        <w:r>
          <w:rPr>
            <w:noProof/>
            <w:webHidden/>
          </w:rPr>
          <w:tab/>
        </w:r>
        <w:r>
          <w:rPr>
            <w:noProof/>
            <w:webHidden/>
          </w:rPr>
          <w:fldChar w:fldCharType="begin"/>
        </w:r>
        <w:r>
          <w:rPr>
            <w:noProof/>
            <w:webHidden/>
          </w:rPr>
          <w:instrText xml:space="preserve"> PAGEREF _Toc68870826 \h </w:instrText>
        </w:r>
        <w:r>
          <w:rPr>
            <w:noProof/>
            <w:webHidden/>
          </w:rPr>
        </w:r>
        <w:r>
          <w:rPr>
            <w:noProof/>
            <w:webHidden/>
          </w:rPr>
          <w:fldChar w:fldCharType="separate"/>
        </w:r>
        <w:r w:rsidR="00287FE6">
          <w:rPr>
            <w:noProof/>
            <w:webHidden/>
          </w:rPr>
          <w:t>13</w:t>
        </w:r>
        <w:r>
          <w:rPr>
            <w:noProof/>
            <w:webHidden/>
          </w:rPr>
          <w:fldChar w:fldCharType="end"/>
        </w:r>
      </w:hyperlink>
    </w:p>
    <w:p w14:paraId="4171D9ED" w14:textId="2B6605CF"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27" w:history="1">
        <w:r w:rsidRPr="00D85E00">
          <w:rPr>
            <w:rStyle w:val="Hipercze"/>
            <w:noProof/>
          </w:rPr>
          <w:t>Rys. 1.4. Diagram przypadków użycia dla obszaru OA2 Zarządzanie studentami</w:t>
        </w:r>
        <w:r>
          <w:rPr>
            <w:noProof/>
            <w:webHidden/>
          </w:rPr>
          <w:tab/>
        </w:r>
        <w:r>
          <w:rPr>
            <w:noProof/>
            <w:webHidden/>
          </w:rPr>
          <w:fldChar w:fldCharType="begin"/>
        </w:r>
        <w:r>
          <w:rPr>
            <w:noProof/>
            <w:webHidden/>
          </w:rPr>
          <w:instrText xml:space="preserve"> PAGEREF _Toc68870827 \h </w:instrText>
        </w:r>
        <w:r>
          <w:rPr>
            <w:noProof/>
            <w:webHidden/>
          </w:rPr>
        </w:r>
        <w:r>
          <w:rPr>
            <w:noProof/>
            <w:webHidden/>
          </w:rPr>
          <w:fldChar w:fldCharType="separate"/>
        </w:r>
        <w:r w:rsidR="00287FE6">
          <w:rPr>
            <w:noProof/>
            <w:webHidden/>
          </w:rPr>
          <w:t>14</w:t>
        </w:r>
        <w:r>
          <w:rPr>
            <w:noProof/>
            <w:webHidden/>
          </w:rPr>
          <w:fldChar w:fldCharType="end"/>
        </w:r>
      </w:hyperlink>
    </w:p>
    <w:p w14:paraId="47C24392" w14:textId="1D397D6D"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28" w:history="1">
        <w:r w:rsidRPr="00D85E00">
          <w:rPr>
            <w:rStyle w:val="Hipercze"/>
            <w:noProof/>
          </w:rPr>
          <w:t>Rys. 1.5. Diagram przypadków użycia dla obszaru OA3 Zarządzanie zajęciami</w:t>
        </w:r>
        <w:r>
          <w:rPr>
            <w:noProof/>
            <w:webHidden/>
          </w:rPr>
          <w:tab/>
        </w:r>
        <w:r>
          <w:rPr>
            <w:noProof/>
            <w:webHidden/>
          </w:rPr>
          <w:fldChar w:fldCharType="begin"/>
        </w:r>
        <w:r>
          <w:rPr>
            <w:noProof/>
            <w:webHidden/>
          </w:rPr>
          <w:instrText xml:space="preserve"> PAGEREF _Toc68870828 \h </w:instrText>
        </w:r>
        <w:r>
          <w:rPr>
            <w:noProof/>
            <w:webHidden/>
          </w:rPr>
        </w:r>
        <w:r>
          <w:rPr>
            <w:noProof/>
            <w:webHidden/>
          </w:rPr>
          <w:fldChar w:fldCharType="separate"/>
        </w:r>
        <w:r w:rsidR="00287FE6">
          <w:rPr>
            <w:noProof/>
            <w:webHidden/>
          </w:rPr>
          <w:t>15</w:t>
        </w:r>
        <w:r>
          <w:rPr>
            <w:noProof/>
            <w:webHidden/>
          </w:rPr>
          <w:fldChar w:fldCharType="end"/>
        </w:r>
      </w:hyperlink>
    </w:p>
    <w:p w14:paraId="02A71627" w14:textId="6EC4E1E0"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29" w:history="1">
        <w:r w:rsidRPr="00D85E00">
          <w:rPr>
            <w:rStyle w:val="Hipercze"/>
            <w:noProof/>
          </w:rPr>
          <w:t>Rys. 1.6. Diagram przypadków użycia dla obszaru OA4 Zarządzanie zadaniami</w:t>
        </w:r>
        <w:r>
          <w:rPr>
            <w:noProof/>
            <w:webHidden/>
          </w:rPr>
          <w:tab/>
        </w:r>
        <w:r>
          <w:rPr>
            <w:noProof/>
            <w:webHidden/>
          </w:rPr>
          <w:fldChar w:fldCharType="begin"/>
        </w:r>
        <w:r>
          <w:rPr>
            <w:noProof/>
            <w:webHidden/>
          </w:rPr>
          <w:instrText xml:space="preserve"> PAGEREF _Toc68870829 \h </w:instrText>
        </w:r>
        <w:r>
          <w:rPr>
            <w:noProof/>
            <w:webHidden/>
          </w:rPr>
        </w:r>
        <w:r>
          <w:rPr>
            <w:noProof/>
            <w:webHidden/>
          </w:rPr>
          <w:fldChar w:fldCharType="separate"/>
        </w:r>
        <w:r w:rsidR="00287FE6">
          <w:rPr>
            <w:noProof/>
            <w:webHidden/>
          </w:rPr>
          <w:t>16</w:t>
        </w:r>
        <w:r>
          <w:rPr>
            <w:noProof/>
            <w:webHidden/>
          </w:rPr>
          <w:fldChar w:fldCharType="end"/>
        </w:r>
      </w:hyperlink>
    </w:p>
    <w:p w14:paraId="5F098F09" w14:textId="15931D89"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0" w:history="1">
        <w:r w:rsidRPr="00D85E00">
          <w:rPr>
            <w:rStyle w:val="Hipercze"/>
            <w:noProof/>
          </w:rPr>
          <w:t>Rys. 1.7. Diagram przypadków użycia dla obszaru OA2 Zarządzanie notatkami</w:t>
        </w:r>
        <w:r>
          <w:rPr>
            <w:noProof/>
            <w:webHidden/>
          </w:rPr>
          <w:tab/>
        </w:r>
        <w:r>
          <w:rPr>
            <w:noProof/>
            <w:webHidden/>
          </w:rPr>
          <w:fldChar w:fldCharType="begin"/>
        </w:r>
        <w:r>
          <w:rPr>
            <w:noProof/>
            <w:webHidden/>
          </w:rPr>
          <w:instrText xml:space="preserve"> PAGEREF _Toc68870830 \h </w:instrText>
        </w:r>
        <w:r>
          <w:rPr>
            <w:noProof/>
            <w:webHidden/>
          </w:rPr>
        </w:r>
        <w:r>
          <w:rPr>
            <w:noProof/>
            <w:webHidden/>
          </w:rPr>
          <w:fldChar w:fldCharType="separate"/>
        </w:r>
        <w:r w:rsidR="00287FE6">
          <w:rPr>
            <w:noProof/>
            <w:webHidden/>
          </w:rPr>
          <w:t>17</w:t>
        </w:r>
        <w:r>
          <w:rPr>
            <w:noProof/>
            <w:webHidden/>
          </w:rPr>
          <w:fldChar w:fldCharType="end"/>
        </w:r>
      </w:hyperlink>
    </w:p>
    <w:p w14:paraId="0CC1474F" w14:textId="13DB61D0"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1" w:history="1">
        <w:r w:rsidRPr="00D85E00">
          <w:rPr>
            <w:rStyle w:val="Hipercze"/>
            <w:noProof/>
          </w:rPr>
          <w:t>Rys. 2.1. Architektura projektowanego oprogramowania</w:t>
        </w:r>
        <w:r>
          <w:rPr>
            <w:noProof/>
            <w:webHidden/>
          </w:rPr>
          <w:tab/>
        </w:r>
        <w:r>
          <w:rPr>
            <w:noProof/>
            <w:webHidden/>
          </w:rPr>
          <w:fldChar w:fldCharType="begin"/>
        </w:r>
        <w:r>
          <w:rPr>
            <w:noProof/>
            <w:webHidden/>
          </w:rPr>
          <w:instrText xml:space="preserve"> PAGEREF _Toc68870831 \h </w:instrText>
        </w:r>
        <w:r>
          <w:rPr>
            <w:noProof/>
            <w:webHidden/>
          </w:rPr>
        </w:r>
        <w:r>
          <w:rPr>
            <w:noProof/>
            <w:webHidden/>
          </w:rPr>
          <w:fldChar w:fldCharType="separate"/>
        </w:r>
        <w:r w:rsidR="00287FE6">
          <w:rPr>
            <w:noProof/>
            <w:webHidden/>
          </w:rPr>
          <w:t>30</w:t>
        </w:r>
        <w:r>
          <w:rPr>
            <w:noProof/>
            <w:webHidden/>
          </w:rPr>
          <w:fldChar w:fldCharType="end"/>
        </w:r>
      </w:hyperlink>
    </w:p>
    <w:p w14:paraId="6DD94F8E" w14:textId="6BE00730"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2" w:history="1">
        <w:r w:rsidRPr="00D85E00">
          <w:rPr>
            <w:rStyle w:val="Hipercze"/>
            <w:noProof/>
          </w:rPr>
          <w:t>Rys. 2.2. Schemat powiązań w bazie danych</w:t>
        </w:r>
        <w:r>
          <w:rPr>
            <w:noProof/>
            <w:webHidden/>
          </w:rPr>
          <w:tab/>
        </w:r>
        <w:r>
          <w:rPr>
            <w:noProof/>
            <w:webHidden/>
          </w:rPr>
          <w:fldChar w:fldCharType="begin"/>
        </w:r>
        <w:r>
          <w:rPr>
            <w:noProof/>
            <w:webHidden/>
          </w:rPr>
          <w:instrText xml:space="preserve"> PAGEREF _Toc68870832 \h </w:instrText>
        </w:r>
        <w:r>
          <w:rPr>
            <w:noProof/>
            <w:webHidden/>
          </w:rPr>
        </w:r>
        <w:r>
          <w:rPr>
            <w:noProof/>
            <w:webHidden/>
          </w:rPr>
          <w:fldChar w:fldCharType="separate"/>
        </w:r>
        <w:r w:rsidR="00287FE6">
          <w:rPr>
            <w:noProof/>
            <w:webHidden/>
          </w:rPr>
          <w:t>34</w:t>
        </w:r>
        <w:r>
          <w:rPr>
            <w:noProof/>
            <w:webHidden/>
          </w:rPr>
          <w:fldChar w:fldCharType="end"/>
        </w:r>
      </w:hyperlink>
    </w:p>
    <w:p w14:paraId="44CDDAB8" w14:textId="3FA12A78"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3" w:history="1">
        <w:r w:rsidRPr="00D85E00">
          <w:rPr>
            <w:rStyle w:val="Hipercze"/>
            <w:noProof/>
          </w:rPr>
          <w:t>Rys. 2.3. Diagram klas dla funkcjonalności studenta</w:t>
        </w:r>
        <w:r>
          <w:rPr>
            <w:noProof/>
            <w:webHidden/>
          </w:rPr>
          <w:tab/>
        </w:r>
        <w:r>
          <w:rPr>
            <w:noProof/>
            <w:webHidden/>
          </w:rPr>
          <w:fldChar w:fldCharType="begin"/>
        </w:r>
        <w:r>
          <w:rPr>
            <w:noProof/>
            <w:webHidden/>
          </w:rPr>
          <w:instrText xml:space="preserve"> PAGEREF _Toc68870833 \h </w:instrText>
        </w:r>
        <w:r>
          <w:rPr>
            <w:noProof/>
            <w:webHidden/>
          </w:rPr>
        </w:r>
        <w:r>
          <w:rPr>
            <w:noProof/>
            <w:webHidden/>
          </w:rPr>
          <w:fldChar w:fldCharType="separate"/>
        </w:r>
        <w:r w:rsidR="00287FE6">
          <w:rPr>
            <w:noProof/>
            <w:webHidden/>
          </w:rPr>
          <w:t>35</w:t>
        </w:r>
        <w:r>
          <w:rPr>
            <w:noProof/>
            <w:webHidden/>
          </w:rPr>
          <w:fldChar w:fldCharType="end"/>
        </w:r>
      </w:hyperlink>
    </w:p>
    <w:p w14:paraId="284CA07C" w14:textId="501BF343"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4" w:history="1">
        <w:r w:rsidRPr="00D85E00">
          <w:rPr>
            <w:rStyle w:val="Hipercze"/>
            <w:noProof/>
          </w:rPr>
          <w:t>Rys. 2.4. Diagram klas dla funkcjonalności zajęć</w:t>
        </w:r>
        <w:r>
          <w:rPr>
            <w:noProof/>
            <w:webHidden/>
          </w:rPr>
          <w:tab/>
        </w:r>
        <w:r>
          <w:rPr>
            <w:noProof/>
            <w:webHidden/>
          </w:rPr>
          <w:fldChar w:fldCharType="begin"/>
        </w:r>
        <w:r>
          <w:rPr>
            <w:noProof/>
            <w:webHidden/>
          </w:rPr>
          <w:instrText xml:space="preserve"> PAGEREF _Toc68870834 \h </w:instrText>
        </w:r>
        <w:r>
          <w:rPr>
            <w:noProof/>
            <w:webHidden/>
          </w:rPr>
        </w:r>
        <w:r>
          <w:rPr>
            <w:noProof/>
            <w:webHidden/>
          </w:rPr>
          <w:fldChar w:fldCharType="separate"/>
        </w:r>
        <w:r w:rsidR="00287FE6">
          <w:rPr>
            <w:noProof/>
            <w:webHidden/>
          </w:rPr>
          <w:t>36</w:t>
        </w:r>
        <w:r>
          <w:rPr>
            <w:noProof/>
            <w:webHidden/>
          </w:rPr>
          <w:fldChar w:fldCharType="end"/>
        </w:r>
      </w:hyperlink>
    </w:p>
    <w:p w14:paraId="1EB56E25" w14:textId="30A61214"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5" w:history="1">
        <w:r w:rsidRPr="00D85E00">
          <w:rPr>
            <w:rStyle w:val="Hipercze"/>
            <w:noProof/>
          </w:rPr>
          <w:t>Rys. 2.5. Diagram klas dla funkcjonalności zadań</w:t>
        </w:r>
        <w:r>
          <w:rPr>
            <w:noProof/>
            <w:webHidden/>
          </w:rPr>
          <w:tab/>
        </w:r>
        <w:r>
          <w:rPr>
            <w:noProof/>
            <w:webHidden/>
          </w:rPr>
          <w:fldChar w:fldCharType="begin"/>
        </w:r>
        <w:r>
          <w:rPr>
            <w:noProof/>
            <w:webHidden/>
          </w:rPr>
          <w:instrText xml:space="preserve"> PAGEREF _Toc68870835 \h </w:instrText>
        </w:r>
        <w:r>
          <w:rPr>
            <w:noProof/>
            <w:webHidden/>
          </w:rPr>
        </w:r>
        <w:r>
          <w:rPr>
            <w:noProof/>
            <w:webHidden/>
          </w:rPr>
          <w:fldChar w:fldCharType="separate"/>
        </w:r>
        <w:r w:rsidR="00287FE6">
          <w:rPr>
            <w:noProof/>
            <w:webHidden/>
          </w:rPr>
          <w:t>37</w:t>
        </w:r>
        <w:r>
          <w:rPr>
            <w:noProof/>
            <w:webHidden/>
          </w:rPr>
          <w:fldChar w:fldCharType="end"/>
        </w:r>
      </w:hyperlink>
    </w:p>
    <w:p w14:paraId="314F44A7" w14:textId="03C58AD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6" w:history="1">
        <w:r w:rsidRPr="00D85E00">
          <w:rPr>
            <w:rStyle w:val="Hipercze"/>
            <w:noProof/>
          </w:rPr>
          <w:t>Rys. 2.6. Diagram klas dla funkcjonalności notatek</w:t>
        </w:r>
        <w:r>
          <w:rPr>
            <w:noProof/>
            <w:webHidden/>
          </w:rPr>
          <w:tab/>
        </w:r>
        <w:r>
          <w:rPr>
            <w:noProof/>
            <w:webHidden/>
          </w:rPr>
          <w:fldChar w:fldCharType="begin"/>
        </w:r>
        <w:r>
          <w:rPr>
            <w:noProof/>
            <w:webHidden/>
          </w:rPr>
          <w:instrText xml:space="preserve"> PAGEREF _Toc68870836 \h </w:instrText>
        </w:r>
        <w:r>
          <w:rPr>
            <w:noProof/>
            <w:webHidden/>
          </w:rPr>
        </w:r>
        <w:r>
          <w:rPr>
            <w:noProof/>
            <w:webHidden/>
          </w:rPr>
          <w:fldChar w:fldCharType="separate"/>
        </w:r>
        <w:r w:rsidR="00287FE6">
          <w:rPr>
            <w:noProof/>
            <w:webHidden/>
          </w:rPr>
          <w:t>38</w:t>
        </w:r>
        <w:r>
          <w:rPr>
            <w:noProof/>
            <w:webHidden/>
          </w:rPr>
          <w:fldChar w:fldCharType="end"/>
        </w:r>
      </w:hyperlink>
    </w:p>
    <w:p w14:paraId="490991E2" w14:textId="029DEFE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7" w:history="1">
        <w:r w:rsidRPr="00D85E00">
          <w:rPr>
            <w:rStyle w:val="Hipercze"/>
            <w:noProof/>
          </w:rPr>
          <w:t>Rys. 2.7. Diagram aktywności dla OA1: Logowanie</w:t>
        </w:r>
        <w:r>
          <w:rPr>
            <w:noProof/>
            <w:webHidden/>
          </w:rPr>
          <w:tab/>
        </w:r>
        <w:r>
          <w:rPr>
            <w:noProof/>
            <w:webHidden/>
          </w:rPr>
          <w:fldChar w:fldCharType="begin"/>
        </w:r>
        <w:r>
          <w:rPr>
            <w:noProof/>
            <w:webHidden/>
          </w:rPr>
          <w:instrText xml:space="preserve"> PAGEREF _Toc68870837 \h </w:instrText>
        </w:r>
        <w:r>
          <w:rPr>
            <w:noProof/>
            <w:webHidden/>
          </w:rPr>
        </w:r>
        <w:r>
          <w:rPr>
            <w:noProof/>
            <w:webHidden/>
          </w:rPr>
          <w:fldChar w:fldCharType="separate"/>
        </w:r>
        <w:r w:rsidR="00287FE6">
          <w:rPr>
            <w:noProof/>
            <w:webHidden/>
          </w:rPr>
          <w:t>39</w:t>
        </w:r>
        <w:r>
          <w:rPr>
            <w:noProof/>
            <w:webHidden/>
          </w:rPr>
          <w:fldChar w:fldCharType="end"/>
        </w:r>
      </w:hyperlink>
    </w:p>
    <w:p w14:paraId="0F2E756E" w14:textId="18DAA265"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8" w:history="1">
        <w:r w:rsidRPr="00D85E00">
          <w:rPr>
            <w:rStyle w:val="Hipercze"/>
            <w:noProof/>
          </w:rPr>
          <w:t>Rys. 2.8. Diagram aktywności dla OA2: Zarządzanie studentem</w:t>
        </w:r>
        <w:r>
          <w:rPr>
            <w:noProof/>
            <w:webHidden/>
          </w:rPr>
          <w:tab/>
        </w:r>
        <w:r>
          <w:rPr>
            <w:noProof/>
            <w:webHidden/>
          </w:rPr>
          <w:fldChar w:fldCharType="begin"/>
        </w:r>
        <w:r>
          <w:rPr>
            <w:noProof/>
            <w:webHidden/>
          </w:rPr>
          <w:instrText xml:space="preserve"> PAGEREF _Toc68870838 \h </w:instrText>
        </w:r>
        <w:r>
          <w:rPr>
            <w:noProof/>
            <w:webHidden/>
          </w:rPr>
        </w:r>
        <w:r>
          <w:rPr>
            <w:noProof/>
            <w:webHidden/>
          </w:rPr>
          <w:fldChar w:fldCharType="separate"/>
        </w:r>
        <w:r w:rsidR="00287FE6">
          <w:rPr>
            <w:noProof/>
            <w:webHidden/>
          </w:rPr>
          <w:t>40</w:t>
        </w:r>
        <w:r>
          <w:rPr>
            <w:noProof/>
            <w:webHidden/>
          </w:rPr>
          <w:fldChar w:fldCharType="end"/>
        </w:r>
      </w:hyperlink>
    </w:p>
    <w:p w14:paraId="045BA6C6" w14:textId="629E4BCA"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39" w:history="1">
        <w:r w:rsidRPr="00D85E00">
          <w:rPr>
            <w:rStyle w:val="Hipercze"/>
            <w:noProof/>
          </w:rPr>
          <w:t>Rys. 2.9. Diagram aktywności dla OA3: Zarządzanie zajęciami</w:t>
        </w:r>
        <w:r>
          <w:rPr>
            <w:noProof/>
            <w:webHidden/>
          </w:rPr>
          <w:tab/>
        </w:r>
        <w:r>
          <w:rPr>
            <w:noProof/>
            <w:webHidden/>
          </w:rPr>
          <w:fldChar w:fldCharType="begin"/>
        </w:r>
        <w:r>
          <w:rPr>
            <w:noProof/>
            <w:webHidden/>
          </w:rPr>
          <w:instrText xml:space="preserve"> PAGEREF _Toc68870839 \h </w:instrText>
        </w:r>
        <w:r>
          <w:rPr>
            <w:noProof/>
            <w:webHidden/>
          </w:rPr>
        </w:r>
        <w:r>
          <w:rPr>
            <w:noProof/>
            <w:webHidden/>
          </w:rPr>
          <w:fldChar w:fldCharType="separate"/>
        </w:r>
        <w:r w:rsidR="00287FE6">
          <w:rPr>
            <w:noProof/>
            <w:webHidden/>
          </w:rPr>
          <w:t>41</w:t>
        </w:r>
        <w:r>
          <w:rPr>
            <w:noProof/>
            <w:webHidden/>
          </w:rPr>
          <w:fldChar w:fldCharType="end"/>
        </w:r>
      </w:hyperlink>
    </w:p>
    <w:p w14:paraId="4B19BB0B" w14:textId="2649F57F"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0" w:history="1">
        <w:r w:rsidRPr="00D85E00">
          <w:rPr>
            <w:rStyle w:val="Hipercze"/>
            <w:noProof/>
          </w:rPr>
          <w:t>Rys. 2.10. Diagram aktywności dla OA4: Zarządzanie zadaniami</w:t>
        </w:r>
        <w:r>
          <w:rPr>
            <w:noProof/>
            <w:webHidden/>
          </w:rPr>
          <w:tab/>
        </w:r>
        <w:r>
          <w:rPr>
            <w:noProof/>
            <w:webHidden/>
          </w:rPr>
          <w:fldChar w:fldCharType="begin"/>
        </w:r>
        <w:r>
          <w:rPr>
            <w:noProof/>
            <w:webHidden/>
          </w:rPr>
          <w:instrText xml:space="preserve"> PAGEREF _Toc68870840 \h </w:instrText>
        </w:r>
        <w:r>
          <w:rPr>
            <w:noProof/>
            <w:webHidden/>
          </w:rPr>
        </w:r>
        <w:r>
          <w:rPr>
            <w:noProof/>
            <w:webHidden/>
          </w:rPr>
          <w:fldChar w:fldCharType="separate"/>
        </w:r>
        <w:r w:rsidR="00287FE6">
          <w:rPr>
            <w:noProof/>
            <w:webHidden/>
          </w:rPr>
          <w:t>42</w:t>
        </w:r>
        <w:r>
          <w:rPr>
            <w:noProof/>
            <w:webHidden/>
          </w:rPr>
          <w:fldChar w:fldCharType="end"/>
        </w:r>
      </w:hyperlink>
    </w:p>
    <w:p w14:paraId="352968EB" w14:textId="22708CEA"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1" w:history="1">
        <w:r w:rsidRPr="00D85E00">
          <w:rPr>
            <w:rStyle w:val="Hipercze"/>
            <w:noProof/>
          </w:rPr>
          <w:t>Rys. 2.11. Diagram aktywności dla OA5: Zarządzanie notatkami</w:t>
        </w:r>
        <w:r>
          <w:rPr>
            <w:noProof/>
            <w:webHidden/>
          </w:rPr>
          <w:tab/>
        </w:r>
        <w:r>
          <w:rPr>
            <w:noProof/>
            <w:webHidden/>
          </w:rPr>
          <w:fldChar w:fldCharType="begin"/>
        </w:r>
        <w:r>
          <w:rPr>
            <w:noProof/>
            <w:webHidden/>
          </w:rPr>
          <w:instrText xml:space="preserve"> PAGEREF _Toc68870841 \h </w:instrText>
        </w:r>
        <w:r>
          <w:rPr>
            <w:noProof/>
            <w:webHidden/>
          </w:rPr>
        </w:r>
        <w:r>
          <w:rPr>
            <w:noProof/>
            <w:webHidden/>
          </w:rPr>
          <w:fldChar w:fldCharType="separate"/>
        </w:r>
        <w:r w:rsidR="00287FE6">
          <w:rPr>
            <w:noProof/>
            <w:webHidden/>
          </w:rPr>
          <w:t>43</w:t>
        </w:r>
        <w:r>
          <w:rPr>
            <w:noProof/>
            <w:webHidden/>
          </w:rPr>
          <w:fldChar w:fldCharType="end"/>
        </w:r>
      </w:hyperlink>
    </w:p>
    <w:p w14:paraId="10AAC3A2" w14:textId="2998F7B8"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2" w:history="1">
        <w:r w:rsidRPr="00D85E00">
          <w:rPr>
            <w:rStyle w:val="Hipercze"/>
            <w:noProof/>
          </w:rPr>
          <w:t>Rys. 2.12. Diagram ilustrujący strukturę interfejsu graficznego</w:t>
        </w:r>
        <w:r>
          <w:rPr>
            <w:noProof/>
            <w:webHidden/>
          </w:rPr>
          <w:tab/>
        </w:r>
        <w:r>
          <w:rPr>
            <w:noProof/>
            <w:webHidden/>
          </w:rPr>
          <w:fldChar w:fldCharType="begin"/>
        </w:r>
        <w:r>
          <w:rPr>
            <w:noProof/>
            <w:webHidden/>
          </w:rPr>
          <w:instrText xml:space="preserve"> PAGEREF _Toc68870842 \h </w:instrText>
        </w:r>
        <w:r>
          <w:rPr>
            <w:noProof/>
            <w:webHidden/>
          </w:rPr>
        </w:r>
        <w:r>
          <w:rPr>
            <w:noProof/>
            <w:webHidden/>
          </w:rPr>
          <w:fldChar w:fldCharType="separate"/>
        </w:r>
        <w:r w:rsidR="00287FE6">
          <w:rPr>
            <w:noProof/>
            <w:webHidden/>
          </w:rPr>
          <w:t>44</w:t>
        </w:r>
        <w:r>
          <w:rPr>
            <w:noProof/>
            <w:webHidden/>
          </w:rPr>
          <w:fldChar w:fldCharType="end"/>
        </w:r>
      </w:hyperlink>
    </w:p>
    <w:p w14:paraId="021FE38A" w14:textId="569B958B"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3" w:history="1">
        <w:r w:rsidRPr="00D85E00">
          <w:rPr>
            <w:rStyle w:val="Hipercze"/>
            <w:noProof/>
          </w:rPr>
          <w:t>Rys. 2.13. Projekt interfejsu graficznego strony głównej</w:t>
        </w:r>
        <w:r>
          <w:rPr>
            <w:noProof/>
            <w:webHidden/>
          </w:rPr>
          <w:tab/>
        </w:r>
        <w:r>
          <w:rPr>
            <w:noProof/>
            <w:webHidden/>
          </w:rPr>
          <w:fldChar w:fldCharType="begin"/>
        </w:r>
        <w:r>
          <w:rPr>
            <w:noProof/>
            <w:webHidden/>
          </w:rPr>
          <w:instrText xml:space="preserve"> PAGEREF _Toc68870843 \h </w:instrText>
        </w:r>
        <w:r>
          <w:rPr>
            <w:noProof/>
            <w:webHidden/>
          </w:rPr>
        </w:r>
        <w:r>
          <w:rPr>
            <w:noProof/>
            <w:webHidden/>
          </w:rPr>
          <w:fldChar w:fldCharType="separate"/>
        </w:r>
        <w:r w:rsidR="00287FE6">
          <w:rPr>
            <w:noProof/>
            <w:webHidden/>
          </w:rPr>
          <w:t>45</w:t>
        </w:r>
        <w:r>
          <w:rPr>
            <w:noProof/>
            <w:webHidden/>
          </w:rPr>
          <w:fldChar w:fldCharType="end"/>
        </w:r>
      </w:hyperlink>
    </w:p>
    <w:p w14:paraId="1C68D5C4" w14:textId="7E3BE8F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4" w:history="1">
        <w:r w:rsidRPr="00D85E00">
          <w:rPr>
            <w:rStyle w:val="Hipercze"/>
            <w:noProof/>
          </w:rPr>
          <w:t>Rys. 2.14. Projekt interfejsu graficznego wykazu studentów</w:t>
        </w:r>
        <w:r>
          <w:rPr>
            <w:noProof/>
            <w:webHidden/>
          </w:rPr>
          <w:tab/>
        </w:r>
        <w:r>
          <w:rPr>
            <w:noProof/>
            <w:webHidden/>
          </w:rPr>
          <w:fldChar w:fldCharType="begin"/>
        </w:r>
        <w:r>
          <w:rPr>
            <w:noProof/>
            <w:webHidden/>
          </w:rPr>
          <w:instrText xml:space="preserve"> PAGEREF _Toc68870844 \h </w:instrText>
        </w:r>
        <w:r>
          <w:rPr>
            <w:noProof/>
            <w:webHidden/>
          </w:rPr>
        </w:r>
        <w:r>
          <w:rPr>
            <w:noProof/>
            <w:webHidden/>
          </w:rPr>
          <w:fldChar w:fldCharType="separate"/>
        </w:r>
        <w:r w:rsidR="00287FE6">
          <w:rPr>
            <w:noProof/>
            <w:webHidden/>
          </w:rPr>
          <w:t>46</w:t>
        </w:r>
        <w:r>
          <w:rPr>
            <w:noProof/>
            <w:webHidden/>
          </w:rPr>
          <w:fldChar w:fldCharType="end"/>
        </w:r>
      </w:hyperlink>
    </w:p>
    <w:p w14:paraId="7CDD6F42" w14:textId="3A7FF6B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5" w:history="1">
        <w:r w:rsidRPr="00D85E00">
          <w:rPr>
            <w:rStyle w:val="Hipercze"/>
            <w:noProof/>
          </w:rPr>
          <w:t>Rys. 2.15. Projekt interfejsu graficznego wyszukiwarki zajęć</w:t>
        </w:r>
        <w:r>
          <w:rPr>
            <w:noProof/>
            <w:webHidden/>
          </w:rPr>
          <w:tab/>
        </w:r>
        <w:r>
          <w:rPr>
            <w:noProof/>
            <w:webHidden/>
          </w:rPr>
          <w:fldChar w:fldCharType="begin"/>
        </w:r>
        <w:r>
          <w:rPr>
            <w:noProof/>
            <w:webHidden/>
          </w:rPr>
          <w:instrText xml:space="preserve"> PAGEREF _Toc68870845 \h </w:instrText>
        </w:r>
        <w:r>
          <w:rPr>
            <w:noProof/>
            <w:webHidden/>
          </w:rPr>
        </w:r>
        <w:r>
          <w:rPr>
            <w:noProof/>
            <w:webHidden/>
          </w:rPr>
          <w:fldChar w:fldCharType="separate"/>
        </w:r>
        <w:r w:rsidR="00287FE6">
          <w:rPr>
            <w:noProof/>
            <w:webHidden/>
          </w:rPr>
          <w:t>47</w:t>
        </w:r>
        <w:r>
          <w:rPr>
            <w:noProof/>
            <w:webHidden/>
          </w:rPr>
          <w:fldChar w:fldCharType="end"/>
        </w:r>
      </w:hyperlink>
    </w:p>
    <w:p w14:paraId="56022A84" w14:textId="7E5B624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6" w:history="1">
        <w:r w:rsidRPr="00D85E00">
          <w:rPr>
            <w:rStyle w:val="Hipercze"/>
            <w:noProof/>
          </w:rPr>
          <w:t>Rys. 2.16. Projekt interfejsu graficznego dodawania notatek</w:t>
        </w:r>
        <w:r>
          <w:rPr>
            <w:noProof/>
            <w:webHidden/>
          </w:rPr>
          <w:tab/>
        </w:r>
        <w:r>
          <w:rPr>
            <w:noProof/>
            <w:webHidden/>
          </w:rPr>
          <w:fldChar w:fldCharType="begin"/>
        </w:r>
        <w:r>
          <w:rPr>
            <w:noProof/>
            <w:webHidden/>
          </w:rPr>
          <w:instrText xml:space="preserve"> PAGEREF _Toc68870846 \h </w:instrText>
        </w:r>
        <w:r>
          <w:rPr>
            <w:noProof/>
            <w:webHidden/>
          </w:rPr>
        </w:r>
        <w:r>
          <w:rPr>
            <w:noProof/>
            <w:webHidden/>
          </w:rPr>
          <w:fldChar w:fldCharType="separate"/>
        </w:r>
        <w:r w:rsidR="00287FE6">
          <w:rPr>
            <w:noProof/>
            <w:webHidden/>
          </w:rPr>
          <w:t>47</w:t>
        </w:r>
        <w:r>
          <w:rPr>
            <w:noProof/>
            <w:webHidden/>
          </w:rPr>
          <w:fldChar w:fldCharType="end"/>
        </w:r>
      </w:hyperlink>
    </w:p>
    <w:p w14:paraId="2C25E764" w14:textId="22342999"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7" w:history="1">
        <w:r w:rsidRPr="00D85E00">
          <w:rPr>
            <w:rStyle w:val="Hipercze"/>
            <w:noProof/>
            <w:lang w:val="en-GB"/>
          </w:rPr>
          <w:t xml:space="preserve">Rys. </w:t>
        </w:r>
        <w:r w:rsidRPr="00D85E00">
          <w:rPr>
            <w:rStyle w:val="Hipercze"/>
            <w:noProof/>
          </w:rPr>
          <w:t>3.1. Struktura katalogów głównych w projekcie</w:t>
        </w:r>
        <w:r>
          <w:rPr>
            <w:noProof/>
            <w:webHidden/>
          </w:rPr>
          <w:tab/>
        </w:r>
        <w:r>
          <w:rPr>
            <w:noProof/>
            <w:webHidden/>
          </w:rPr>
          <w:fldChar w:fldCharType="begin"/>
        </w:r>
        <w:r>
          <w:rPr>
            <w:noProof/>
            <w:webHidden/>
          </w:rPr>
          <w:instrText xml:space="preserve"> PAGEREF _Toc68870847 \h </w:instrText>
        </w:r>
        <w:r>
          <w:rPr>
            <w:noProof/>
            <w:webHidden/>
          </w:rPr>
        </w:r>
        <w:r>
          <w:rPr>
            <w:noProof/>
            <w:webHidden/>
          </w:rPr>
          <w:fldChar w:fldCharType="separate"/>
        </w:r>
        <w:r w:rsidR="00287FE6">
          <w:rPr>
            <w:noProof/>
            <w:webHidden/>
          </w:rPr>
          <w:t>50</w:t>
        </w:r>
        <w:r>
          <w:rPr>
            <w:noProof/>
            <w:webHidden/>
          </w:rPr>
          <w:fldChar w:fldCharType="end"/>
        </w:r>
      </w:hyperlink>
    </w:p>
    <w:p w14:paraId="452AAE36" w14:textId="3647D1CD"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8" w:history="1">
        <w:r w:rsidRPr="00D85E00">
          <w:rPr>
            <w:rStyle w:val="Hipercze"/>
            <w:noProof/>
          </w:rPr>
          <w:t>Rys. 3.2. Interfejs graficzny wykazu studentów</w:t>
        </w:r>
        <w:r>
          <w:rPr>
            <w:noProof/>
            <w:webHidden/>
          </w:rPr>
          <w:tab/>
        </w:r>
        <w:r>
          <w:rPr>
            <w:noProof/>
            <w:webHidden/>
          </w:rPr>
          <w:fldChar w:fldCharType="begin"/>
        </w:r>
        <w:r>
          <w:rPr>
            <w:noProof/>
            <w:webHidden/>
          </w:rPr>
          <w:instrText xml:space="preserve"> PAGEREF _Toc68870848 \h </w:instrText>
        </w:r>
        <w:r>
          <w:rPr>
            <w:noProof/>
            <w:webHidden/>
          </w:rPr>
        </w:r>
        <w:r>
          <w:rPr>
            <w:noProof/>
            <w:webHidden/>
          </w:rPr>
          <w:fldChar w:fldCharType="separate"/>
        </w:r>
        <w:r w:rsidR="00287FE6">
          <w:rPr>
            <w:noProof/>
            <w:webHidden/>
          </w:rPr>
          <w:t>58</w:t>
        </w:r>
        <w:r>
          <w:rPr>
            <w:noProof/>
            <w:webHidden/>
          </w:rPr>
          <w:fldChar w:fldCharType="end"/>
        </w:r>
      </w:hyperlink>
    </w:p>
    <w:p w14:paraId="116A2104" w14:textId="03D8D6C8"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49" w:history="1">
        <w:r w:rsidRPr="00D85E00">
          <w:rPr>
            <w:rStyle w:val="Hipercze"/>
            <w:noProof/>
          </w:rPr>
          <w:t>Rys. 3.3. Interfejs graficzny dodawania nowych studentów</w:t>
        </w:r>
        <w:r>
          <w:rPr>
            <w:noProof/>
            <w:webHidden/>
          </w:rPr>
          <w:tab/>
        </w:r>
        <w:r>
          <w:rPr>
            <w:noProof/>
            <w:webHidden/>
          </w:rPr>
          <w:fldChar w:fldCharType="begin"/>
        </w:r>
        <w:r>
          <w:rPr>
            <w:noProof/>
            <w:webHidden/>
          </w:rPr>
          <w:instrText xml:space="preserve"> PAGEREF _Toc68870849 \h </w:instrText>
        </w:r>
        <w:r>
          <w:rPr>
            <w:noProof/>
            <w:webHidden/>
          </w:rPr>
        </w:r>
        <w:r>
          <w:rPr>
            <w:noProof/>
            <w:webHidden/>
          </w:rPr>
          <w:fldChar w:fldCharType="separate"/>
        </w:r>
        <w:r w:rsidR="00287FE6">
          <w:rPr>
            <w:noProof/>
            <w:webHidden/>
          </w:rPr>
          <w:t>59</w:t>
        </w:r>
        <w:r>
          <w:rPr>
            <w:noProof/>
            <w:webHidden/>
          </w:rPr>
          <w:fldChar w:fldCharType="end"/>
        </w:r>
      </w:hyperlink>
    </w:p>
    <w:p w14:paraId="2F81504D" w14:textId="1560E021"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0" w:history="1">
        <w:r w:rsidRPr="00D85E00">
          <w:rPr>
            <w:rStyle w:val="Hipercze"/>
            <w:noProof/>
          </w:rPr>
          <w:t>Rys. 3.4. Interfejs graficzny aktualizowania danych o studentach</w:t>
        </w:r>
        <w:r>
          <w:rPr>
            <w:noProof/>
            <w:webHidden/>
          </w:rPr>
          <w:tab/>
        </w:r>
        <w:r>
          <w:rPr>
            <w:noProof/>
            <w:webHidden/>
          </w:rPr>
          <w:fldChar w:fldCharType="begin"/>
        </w:r>
        <w:r>
          <w:rPr>
            <w:noProof/>
            <w:webHidden/>
          </w:rPr>
          <w:instrText xml:space="preserve"> PAGEREF _Toc68870850 \h </w:instrText>
        </w:r>
        <w:r>
          <w:rPr>
            <w:noProof/>
            <w:webHidden/>
          </w:rPr>
        </w:r>
        <w:r>
          <w:rPr>
            <w:noProof/>
            <w:webHidden/>
          </w:rPr>
          <w:fldChar w:fldCharType="separate"/>
        </w:r>
        <w:r w:rsidR="00287FE6">
          <w:rPr>
            <w:noProof/>
            <w:webHidden/>
          </w:rPr>
          <w:t>60</w:t>
        </w:r>
        <w:r>
          <w:rPr>
            <w:noProof/>
            <w:webHidden/>
          </w:rPr>
          <w:fldChar w:fldCharType="end"/>
        </w:r>
      </w:hyperlink>
    </w:p>
    <w:p w14:paraId="0F16D513" w14:textId="0EF25625" w:rsidR="00217C12" w:rsidRDefault="006C52BB" w:rsidP="00FD06BE">
      <w:pPr>
        <w:pStyle w:val="Spisilustracji"/>
        <w:tabs>
          <w:tab w:val="right" w:leader="dot" w:pos="8493"/>
        </w:tabs>
        <w:rPr>
          <w:rFonts w:cs="Times New Roman"/>
          <w:smallCaps/>
          <w:szCs w:val="24"/>
        </w:rPr>
      </w:pPr>
      <w:r>
        <w:rPr>
          <w:rFonts w:cs="Times New Roman"/>
          <w:iCs w:val="0"/>
          <w:smallCaps/>
          <w:szCs w:val="24"/>
        </w:rPr>
        <w:fldChar w:fldCharType="end"/>
      </w:r>
    </w:p>
    <w:p w14:paraId="4831F3EA" w14:textId="31B5309D" w:rsidR="00095EB3" w:rsidRDefault="00095EB3" w:rsidP="00AC1B91">
      <w:pPr>
        <w:sectPr w:rsidR="00095EB3" w:rsidSect="00F85341">
          <w:footerReference w:type="even" r:id="rId12"/>
          <w:footerReference w:type="default" r:id="rId13"/>
          <w:pgSz w:w="11906" w:h="16838"/>
          <w:pgMar w:top="1418" w:right="1418" w:bottom="1418" w:left="1418" w:header="709" w:footer="709" w:gutter="567"/>
          <w:cols w:space="708"/>
          <w:docGrid w:linePitch="360"/>
        </w:sectPr>
      </w:pPr>
    </w:p>
    <w:p w14:paraId="3BB5A832" w14:textId="0FDEAC71" w:rsidR="000629AB" w:rsidRDefault="00217C12" w:rsidP="000629AB">
      <w:pPr>
        <w:pStyle w:val="Nagwek1"/>
        <w:numPr>
          <w:ilvl w:val="0"/>
          <w:numId w:val="0"/>
        </w:numPr>
        <w:rPr>
          <w:rFonts w:cs="Times New Roman"/>
          <w:szCs w:val="24"/>
        </w:rPr>
      </w:pPr>
      <w:bookmarkStart w:id="7" w:name="_Toc68870783"/>
      <w:r w:rsidRPr="00AA6E4D">
        <w:lastRenderedPageBreak/>
        <w:t xml:space="preserve">Spis </w:t>
      </w:r>
      <w:r w:rsidR="005650F7">
        <w:t>tabel</w:t>
      </w:r>
      <w:bookmarkEnd w:id="7"/>
    </w:p>
    <w:p w14:paraId="12BFBF71" w14:textId="7065EF02" w:rsidR="003054C7" w:rsidRDefault="000629AB">
      <w:pPr>
        <w:pStyle w:val="Spisilustracji"/>
        <w:tabs>
          <w:tab w:val="right" w:leader="dot" w:pos="8493"/>
        </w:tabs>
        <w:rPr>
          <w:rFonts w:asciiTheme="minorHAnsi" w:eastAsiaTheme="minorEastAsia" w:hAnsiTheme="minorHAnsi" w:cstheme="minorBidi"/>
          <w:iCs w:val="0"/>
          <w:noProof/>
          <w:sz w:val="22"/>
          <w:szCs w:val="22"/>
          <w:lang w:eastAsia="pl-PL"/>
        </w:rPr>
      </w:pPr>
      <w:r>
        <w:fldChar w:fldCharType="begin"/>
      </w:r>
      <w:r>
        <w:instrText xml:space="preserve"> TOC \h \z \c "Tabela" </w:instrText>
      </w:r>
      <w:r>
        <w:fldChar w:fldCharType="separate"/>
      </w:r>
      <w:hyperlink w:anchor="_Toc68870851" w:history="1">
        <w:r w:rsidR="003054C7" w:rsidRPr="006248EA">
          <w:rPr>
            <w:rStyle w:val="Hipercze"/>
            <w:noProof/>
          </w:rPr>
          <w:t>Tabela 1.1. Przypadek użycia UC-01: Logowanie</w:t>
        </w:r>
        <w:r w:rsidR="003054C7">
          <w:rPr>
            <w:noProof/>
            <w:webHidden/>
          </w:rPr>
          <w:tab/>
        </w:r>
        <w:r w:rsidR="003054C7">
          <w:rPr>
            <w:noProof/>
            <w:webHidden/>
          </w:rPr>
          <w:fldChar w:fldCharType="begin"/>
        </w:r>
        <w:r w:rsidR="003054C7">
          <w:rPr>
            <w:noProof/>
            <w:webHidden/>
          </w:rPr>
          <w:instrText xml:space="preserve"> PAGEREF _Toc68870851 \h </w:instrText>
        </w:r>
        <w:r w:rsidR="003054C7">
          <w:rPr>
            <w:noProof/>
            <w:webHidden/>
          </w:rPr>
        </w:r>
        <w:r w:rsidR="003054C7">
          <w:rPr>
            <w:noProof/>
            <w:webHidden/>
          </w:rPr>
          <w:fldChar w:fldCharType="separate"/>
        </w:r>
        <w:r w:rsidR="00287FE6">
          <w:rPr>
            <w:noProof/>
            <w:webHidden/>
          </w:rPr>
          <w:t>18</w:t>
        </w:r>
        <w:r w:rsidR="003054C7">
          <w:rPr>
            <w:noProof/>
            <w:webHidden/>
          </w:rPr>
          <w:fldChar w:fldCharType="end"/>
        </w:r>
      </w:hyperlink>
    </w:p>
    <w:p w14:paraId="6120090C" w14:textId="39D18A55"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2" w:history="1">
        <w:r w:rsidRPr="006248EA">
          <w:rPr>
            <w:rStyle w:val="Hipercze"/>
            <w:noProof/>
          </w:rPr>
          <w:t>Tabela 1.2. Przypadek użycia UC-02: Weryfikacja danych</w:t>
        </w:r>
        <w:r>
          <w:rPr>
            <w:noProof/>
            <w:webHidden/>
          </w:rPr>
          <w:tab/>
        </w:r>
        <w:r>
          <w:rPr>
            <w:noProof/>
            <w:webHidden/>
          </w:rPr>
          <w:fldChar w:fldCharType="begin"/>
        </w:r>
        <w:r>
          <w:rPr>
            <w:noProof/>
            <w:webHidden/>
          </w:rPr>
          <w:instrText xml:space="preserve"> PAGEREF _Toc68870852 \h </w:instrText>
        </w:r>
        <w:r>
          <w:rPr>
            <w:noProof/>
            <w:webHidden/>
          </w:rPr>
        </w:r>
        <w:r>
          <w:rPr>
            <w:noProof/>
            <w:webHidden/>
          </w:rPr>
          <w:fldChar w:fldCharType="separate"/>
        </w:r>
        <w:r w:rsidR="00287FE6">
          <w:rPr>
            <w:noProof/>
            <w:webHidden/>
          </w:rPr>
          <w:t>18</w:t>
        </w:r>
        <w:r>
          <w:rPr>
            <w:noProof/>
            <w:webHidden/>
          </w:rPr>
          <w:fldChar w:fldCharType="end"/>
        </w:r>
      </w:hyperlink>
    </w:p>
    <w:p w14:paraId="2507F7A3" w14:textId="4AB843B3"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3" w:history="1">
        <w:r w:rsidRPr="006248EA">
          <w:rPr>
            <w:rStyle w:val="Hipercze"/>
            <w:noProof/>
          </w:rPr>
          <w:t>Tabela 1.3. Przypadek użycia UC-03: Zresetuj hasło</w:t>
        </w:r>
        <w:r>
          <w:rPr>
            <w:noProof/>
            <w:webHidden/>
          </w:rPr>
          <w:tab/>
        </w:r>
        <w:r>
          <w:rPr>
            <w:noProof/>
            <w:webHidden/>
          </w:rPr>
          <w:fldChar w:fldCharType="begin"/>
        </w:r>
        <w:r>
          <w:rPr>
            <w:noProof/>
            <w:webHidden/>
          </w:rPr>
          <w:instrText xml:space="preserve"> PAGEREF _Toc68870853 \h </w:instrText>
        </w:r>
        <w:r>
          <w:rPr>
            <w:noProof/>
            <w:webHidden/>
          </w:rPr>
        </w:r>
        <w:r>
          <w:rPr>
            <w:noProof/>
            <w:webHidden/>
          </w:rPr>
          <w:fldChar w:fldCharType="separate"/>
        </w:r>
        <w:r w:rsidR="00287FE6">
          <w:rPr>
            <w:noProof/>
            <w:webHidden/>
          </w:rPr>
          <w:t>19</w:t>
        </w:r>
        <w:r>
          <w:rPr>
            <w:noProof/>
            <w:webHidden/>
          </w:rPr>
          <w:fldChar w:fldCharType="end"/>
        </w:r>
      </w:hyperlink>
    </w:p>
    <w:p w14:paraId="3DB3FFBB" w14:textId="1059A9C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4" w:history="1">
        <w:r w:rsidRPr="006248EA">
          <w:rPr>
            <w:rStyle w:val="Hipercze"/>
            <w:noProof/>
          </w:rPr>
          <w:t>Tabela 1.4. Przypadek użycia UC-04: Wyświetl studentów</w:t>
        </w:r>
        <w:r>
          <w:rPr>
            <w:noProof/>
            <w:webHidden/>
          </w:rPr>
          <w:tab/>
        </w:r>
        <w:r>
          <w:rPr>
            <w:noProof/>
            <w:webHidden/>
          </w:rPr>
          <w:fldChar w:fldCharType="begin"/>
        </w:r>
        <w:r>
          <w:rPr>
            <w:noProof/>
            <w:webHidden/>
          </w:rPr>
          <w:instrText xml:space="preserve"> PAGEREF _Toc68870854 \h </w:instrText>
        </w:r>
        <w:r>
          <w:rPr>
            <w:noProof/>
            <w:webHidden/>
          </w:rPr>
        </w:r>
        <w:r>
          <w:rPr>
            <w:noProof/>
            <w:webHidden/>
          </w:rPr>
          <w:fldChar w:fldCharType="separate"/>
        </w:r>
        <w:r w:rsidR="00287FE6">
          <w:rPr>
            <w:noProof/>
            <w:webHidden/>
          </w:rPr>
          <w:t>19</w:t>
        </w:r>
        <w:r>
          <w:rPr>
            <w:noProof/>
            <w:webHidden/>
          </w:rPr>
          <w:fldChar w:fldCharType="end"/>
        </w:r>
      </w:hyperlink>
    </w:p>
    <w:p w14:paraId="3D6688C4" w14:textId="4E58E6B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5" w:history="1">
        <w:r w:rsidRPr="006248EA">
          <w:rPr>
            <w:rStyle w:val="Hipercze"/>
            <w:noProof/>
          </w:rPr>
          <w:t>Tabela 1.5. Przypadek użycia UC-05: Znajdź studenta</w:t>
        </w:r>
        <w:r>
          <w:rPr>
            <w:noProof/>
            <w:webHidden/>
          </w:rPr>
          <w:tab/>
        </w:r>
        <w:r>
          <w:rPr>
            <w:noProof/>
            <w:webHidden/>
          </w:rPr>
          <w:fldChar w:fldCharType="begin"/>
        </w:r>
        <w:r>
          <w:rPr>
            <w:noProof/>
            <w:webHidden/>
          </w:rPr>
          <w:instrText xml:space="preserve"> PAGEREF _Toc68870855 \h </w:instrText>
        </w:r>
        <w:r>
          <w:rPr>
            <w:noProof/>
            <w:webHidden/>
          </w:rPr>
        </w:r>
        <w:r>
          <w:rPr>
            <w:noProof/>
            <w:webHidden/>
          </w:rPr>
          <w:fldChar w:fldCharType="separate"/>
        </w:r>
        <w:r w:rsidR="00287FE6">
          <w:rPr>
            <w:noProof/>
            <w:webHidden/>
          </w:rPr>
          <w:t>20</w:t>
        </w:r>
        <w:r>
          <w:rPr>
            <w:noProof/>
            <w:webHidden/>
          </w:rPr>
          <w:fldChar w:fldCharType="end"/>
        </w:r>
      </w:hyperlink>
    </w:p>
    <w:p w14:paraId="2199AD42" w14:textId="183670CD"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6" w:history="1">
        <w:r w:rsidRPr="006248EA">
          <w:rPr>
            <w:rStyle w:val="Hipercze"/>
            <w:noProof/>
          </w:rPr>
          <w:t>Tabela 1.6. Przypadek użycia UC-06: Dodaj studenta</w:t>
        </w:r>
        <w:r>
          <w:rPr>
            <w:noProof/>
            <w:webHidden/>
          </w:rPr>
          <w:tab/>
        </w:r>
        <w:r>
          <w:rPr>
            <w:noProof/>
            <w:webHidden/>
          </w:rPr>
          <w:fldChar w:fldCharType="begin"/>
        </w:r>
        <w:r>
          <w:rPr>
            <w:noProof/>
            <w:webHidden/>
          </w:rPr>
          <w:instrText xml:space="preserve"> PAGEREF _Toc68870856 \h </w:instrText>
        </w:r>
        <w:r>
          <w:rPr>
            <w:noProof/>
            <w:webHidden/>
          </w:rPr>
        </w:r>
        <w:r>
          <w:rPr>
            <w:noProof/>
            <w:webHidden/>
          </w:rPr>
          <w:fldChar w:fldCharType="separate"/>
        </w:r>
        <w:r w:rsidR="00287FE6">
          <w:rPr>
            <w:noProof/>
            <w:webHidden/>
          </w:rPr>
          <w:t>20</w:t>
        </w:r>
        <w:r>
          <w:rPr>
            <w:noProof/>
            <w:webHidden/>
          </w:rPr>
          <w:fldChar w:fldCharType="end"/>
        </w:r>
      </w:hyperlink>
    </w:p>
    <w:p w14:paraId="1F987F97" w14:textId="32CAC279"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7" w:history="1">
        <w:r w:rsidRPr="006248EA">
          <w:rPr>
            <w:rStyle w:val="Hipercze"/>
            <w:noProof/>
          </w:rPr>
          <w:t>Tabela 1.7. Przypadek użycia UC-07: Zaktualizuj studenta</w:t>
        </w:r>
        <w:r>
          <w:rPr>
            <w:noProof/>
            <w:webHidden/>
          </w:rPr>
          <w:tab/>
        </w:r>
        <w:r>
          <w:rPr>
            <w:noProof/>
            <w:webHidden/>
          </w:rPr>
          <w:fldChar w:fldCharType="begin"/>
        </w:r>
        <w:r>
          <w:rPr>
            <w:noProof/>
            <w:webHidden/>
          </w:rPr>
          <w:instrText xml:space="preserve"> PAGEREF _Toc68870857 \h </w:instrText>
        </w:r>
        <w:r>
          <w:rPr>
            <w:noProof/>
            <w:webHidden/>
          </w:rPr>
        </w:r>
        <w:r>
          <w:rPr>
            <w:noProof/>
            <w:webHidden/>
          </w:rPr>
          <w:fldChar w:fldCharType="separate"/>
        </w:r>
        <w:r w:rsidR="00287FE6">
          <w:rPr>
            <w:noProof/>
            <w:webHidden/>
          </w:rPr>
          <w:t>21</w:t>
        </w:r>
        <w:r>
          <w:rPr>
            <w:noProof/>
            <w:webHidden/>
          </w:rPr>
          <w:fldChar w:fldCharType="end"/>
        </w:r>
      </w:hyperlink>
    </w:p>
    <w:p w14:paraId="386389B0" w14:textId="5B778EAE"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8" w:history="1">
        <w:r w:rsidRPr="006248EA">
          <w:rPr>
            <w:rStyle w:val="Hipercze"/>
            <w:noProof/>
          </w:rPr>
          <w:t>Tabela 1.8. Przypadek użycia UC-08: Usuń studenta</w:t>
        </w:r>
        <w:r>
          <w:rPr>
            <w:noProof/>
            <w:webHidden/>
          </w:rPr>
          <w:tab/>
        </w:r>
        <w:r>
          <w:rPr>
            <w:noProof/>
            <w:webHidden/>
          </w:rPr>
          <w:fldChar w:fldCharType="begin"/>
        </w:r>
        <w:r>
          <w:rPr>
            <w:noProof/>
            <w:webHidden/>
          </w:rPr>
          <w:instrText xml:space="preserve"> PAGEREF _Toc68870858 \h </w:instrText>
        </w:r>
        <w:r>
          <w:rPr>
            <w:noProof/>
            <w:webHidden/>
          </w:rPr>
        </w:r>
        <w:r>
          <w:rPr>
            <w:noProof/>
            <w:webHidden/>
          </w:rPr>
          <w:fldChar w:fldCharType="separate"/>
        </w:r>
        <w:r w:rsidR="00287FE6">
          <w:rPr>
            <w:noProof/>
            <w:webHidden/>
          </w:rPr>
          <w:t>21</w:t>
        </w:r>
        <w:r>
          <w:rPr>
            <w:noProof/>
            <w:webHidden/>
          </w:rPr>
          <w:fldChar w:fldCharType="end"/>
        </w:r>
      </w:hyperlink>
    </w:p>
    <w:p w14:paraId="5DA609DD" w14:textId="4AA466E3"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59" w:history="1">
        <w:r w:rsidRPr="006248EA">
          <w:rPr>
            <w:rStyle w:val="Hipercze"/>
            <w:noProof/>
          </w:rPr>
          <w:t>Tabela 1.9. Przypadek użycia UC-09: Pobierz dane z bazy</w:t>
        </w:r>
        <w:r>
          <w:rPr>
            <w:noProof/>
            <w:webHidden/>
          </w:rPr>
          <w:tab/>
        </w:r>
        <w:r>
          <w:rPr>
            <w:noProof/>
            <w:webHidden/>
          </w:rPr>
          <w:fldChar w:fldCharType="begin"/>
        </w:r>
        <w:r>
          <w:rPr>
            <w:noProof/>
            <w:webHidden/>
          </w:rPr>
          <w:instrText xml:space="preserve"> PAGEREF _Toc68870859 \h </w:instrText>
        </w:r>
        <w:r>
          <w:rPr>
            <w:noProof/>
            <w:webHidden/>
          </w:rPr>
        </w:r>
        <w:r>
          <w:rPr>
            <w:noProof/>
            <w:webHidden/>
          </w:rPr>
          <w:fldChar w:fldCharType="separate"/>
        </w:r>
        <w:r w:rsidR="00287FE6">
          <w:rPr>
            <w:noProof/>
            <w:webHidden/>
          </w:rPr>
          <w:t>22</w:t>
        </w:r>
        <w:r>
          <w:rPr>
            <w:noProof/>
            <w:webHidden/>
          </w:rPr>
          <w:fldChar w:fldCharType="end"/>
        </w:r>
      </w:hyperlink>
    </w:p>
    <w:p w14:paraId="45D556D3" w14:textId="069D252E"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0" w:history="1">
        <w:r w:rsidRPr="006248EA">
          <w:rPr>
            <w:rStyle w:val="Hipercze"/>
            <w:noProof/>
          </w:rPr>
          <w:t>Tabela 1.10. Przypadek użycia UC-10: Dodaj zajęcia</w:t>
        </w:r>
        <w:r>
          <w:rPr>
            <w:noProof/>
            <w:webHidden/>
          </w:rPr>
          <w:tab/>
        </w:r>
        <w:r>
          <w:rPr>
            <w:noProof/>
            <w:webHidden/>
          </w:rPr>
          <w:fldChar w:fldCharType="begin"/>
        </w:r>
        <w:r>
          <w:rPr>
            <w:noProof/>
            <w:webHidden/>
          </w:rPr>
          <w:instrText xml:space="preserve"> PAGEREF _Toc68870860 \h </w:instrText>
        </w:r>
        <w:r>
          <w:rPr>
            <w:noProof/>
            <w:webHidden/>
          </w:rPr>
        </w:r>
        <w:r>
          <w:rPr>
            <w:noProof/>
            <w:webHidden/>
          </w:rPr>
          <w:fldChar w:fldCharType="separate"/>
        </w:r>
        <w:r w:rsidR="00287FE6">
          <w:rPr>
            <w:noProof/>
            <w:webHidden/>
          </w:rPr>
          <w:t>22</w:t>
        </w:r>
        <w:r>
          <w:rPr>
            <w:noProof/>
            <w:webHidden/>
          </w:rPr>
          <w:fldChar w:fldCharType="end"/>
        </w:r>
      </w:hyperlink>
    </w:p>
    <w:p w14:paraId="2470B9F1" w14:textId="2C8BF00E"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1" w:history="1">
        <w:r w:rsidRPr="006248EA">
          <w:rPr>
            <w:rStyle w:val="Hipercze"/>
            <w:noProof/>
          </w:rPr>
          <w:t>Tabela 1.11. Przypadek użycia UC-11: Wyświetl zajęcia</w:t>
        </w:r>
        <w:r>
          <w:rPr>
            <w:noProof/>
            <w:webHidden/>
          </w:rPr>
          <w:tab/>
        </w:r>
        <w:r>
          <w:rPr>
            <w:noProof/>
            <w:webHidden/>
          </w:rPr>
          <w:fldChar w:fldCharType="begin"/>
        </w:r>
        <w:r>
          <w:rPr>
            <w:noProof/>
            <w:webHidden/>
          </w:rPr>
          <w:instrText xml:space="preserve"> PAGEREF _Toc68870861 \h </w:instrText>
        </w:r>
        <w:r>
          <w:rPr>
            <w:noProof/>
            <w:webHidden/>
          </w:rPr>
        </w:r>
        <w:r>
          <w:rPr>
            <w:noProof/>
            <w:webHidden/>
          </w:rPr>
          <w:fldChar w:fldCharType="separate"/>
        </w:r>
        <w:r w:rsidR="00287FE6">
          <w:rPr>
            <w:noProof/>
            <w:webHidden/>
          </w:rPr>
          <w:t>23</w:t>
        </w:r>
        <w:r>
          <w:rPr>
            <w:noProof/>
            <w:webHidden/>
          </w:rPr>
          <w:fldChar w:fldCharType="end"/>
        </w:r>
      </w:hyperlink>
    </w:p>
    <w:p w14:paraId="139A0B80" w14:textId="01A52F4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2" w:history="1">
        <w:r w:rsidRPr="006248EA">
          <w:rPr>
            <w:rStyle w:val="Hipercze"/>
            <w:noProof/>
          </w:rPr>
          <w:t>Tabela 1.12. Przypadek użycia UC-12: Wyszukaj zajęcia</w:t>
        </w:r>
        <w:r>
          <w:rPr>
            <w:noProof/>
            <w:webHidden/>
          </w:rPr>
          <w:tab/>
        </w:r>
        <w:r>
          <w:rPr>
            <w:noProof/>
            <w:webHidden/>
          </w:rPr>
          <w:fldChar w:fldCharType="begin"/>
        </w:r>
        <w:r>
          <w:rPr>
            <w:noProof/>
            <w:webHidden/>
          </w:rPr>
          <w:instrText xml:space="preserve"> PAGEREF _Toc68870862 \h </w:instrText>
        </w:r>
        <w:r>
          <w:rPr>
            <w:noProof/>
            <w:webHidden/>
          </w:rPr>
        </w:r>
        <w:r>
          <w:rPr>
            <w:noProof/>
            <w:webHidden/>
          </w:rPr>
          <w:fldChar w:fldCharType="separate"/>
        </w:r>
        <w:r w:rsidR="00287FE6">
          <w:rPr>
            <w:noProof/>
            <w:webHidden/>
          </w:rPr>
          <w:t>23</w:t>
        </w:r>
        <w:r>
          <w:rPr>
            <w:noProof/>
            <w:webHidden/>
          </w:rPr>
          <w:fldChar w:fldCharType="end"/>
        </w:r>
      </w:hyperlink>
    </w:p>
    <w:p w14:paraId="17B7E2C7" w14:textId="1998530B"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3" w:history="1">
        <w:r w:rsidRPr="006248EA">
          <w:rPr>
            <w:rStyle w:val="Hipercze"/>
            <w:noProof/>
          </w:rPr>
          <w:t>Tabela 1.13. Przypadek użycia UC-13: Zaktualizuj zajęcia</w:t>
        </w:r>
        <w:r>
          <w:rPr>
            <w:noProof/>
            <w:webHidden/>
          </w:rPr>
          <w:tab/>
        </w:r>
        <w:r>
          <w:rPr>
            <w:noProof/>
            <w:webHidden/>
          </w:rPr>
          <w:fldChar w:fldCharType="begin"/>
        </w:r>
        <w:r>
          <w:rPr>
            <w:noProof/>
            <w:webHidden/>
          </w:rPr>
          <w:instrText xml:space="preserve"> PAGEREF _Toc68870863 \h </w:instrText>
        </w:r>
        <w:r>
          <w:rPr>
            <w:noProof/>
            <w:webHidden/>
          </w:rPr>
        </w:r>
        <w:r>
          <w:rPr>
            <w:noProof/>
            <w:webHidden/>
          </w:rPr>
          <w:fldChar w:fldCharType="separate"/>
        </w:r>
        <w:r w:rsidR="00287FE6">
          <w:rPr>
            <w:noProof/>
            <w:webHidden/>
          </w:rPr>
          <w:t>24</w:t>
        </w:r>
        <w:r>
          <w:rPr>
            <w:noProof/>
            <w:webHidden/>
          </w:rPr>
          <w:fldChar w:fldCharType="end"/>
        </w:r>
      </w:hyperlink>
    </w:p>
    <w:p w14:paraId="0483A564" w14:textId="0EAA2E4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4" w:history="1">
        <w:r w:rsidRPr="006248EA">
          <w:rPr>
            <w:rStyle w:val="Hipercze"/>
            <w:noProof/>
          </w:rPr>
          <w:t>Tabela 1.14. Przypadek użycia UC-14: Usuń zajęcia</w:t>
        </w:r>
        <w:r>
          <w:rPr>
            <w:noProof/>
            <w:webHidden/>
          </w:rPr>
          <w:tab/>
        </w:r>
        <w:r>
          <w:rPr>
            <w:noProof/>
            <w:webHidden/>
          </w:rPr>
          <w:fldChar w:fldCharType="begin"/>
        </w:r>
        <w:r>
          <w:rPr>
            <w:noProof/>
            <w:webHidden/>
          </w:rPr>
          <w:instrText xml:space="preserve"> PAGEREF _Toc68870864 \h </w:instrText>
        </w:r>
        <w:r>
          <w:rPr>
            <w:noProof/>
            <w:webHidden/>
          </w:rPr>
        </w:r>
        <w:r>
          <w:rPr>
            <w:noProof/>
            <w:webHidden/>
          </w:rPr>
          <w:fldChar w:fldCharType="separate"/>
        </w:r>
        <w:r w:rsidR="00287FE6">
          <w:rPr>
            <w:noProof/>
            <w:webHidden/>
          </w:rPr>
          <w:t>24</w:t>
        </w:r>
        <w:r>
          <w:rPr>
            <w:noProof/>
            <w:webHidden/>
          </w:rPr>
          <w:fldChar w:fldCharType="end"/>
        </w:r>
      </w:hyperlink>
    </w:p>
    <w:p w14:paraId="496CB08A" w14:textId="45FDD090"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5" w:history="1">
        <w:r w:rsidRPr="006248EA">
          <w:rPr>
            <w:rStyle w:val="Hipercze"/>
            <w:noProof/>
          </w:rPr>
          <w:t>Tabela 1.15. Przypadek użycia UC-15: Wyświetl zadania</w:t>
        </w:r>
        <w:r>
          <w:rPr>
            <w:noProof/>
            <w:webHidden/>
          </w:rPr>
          <w:tab/>
        </w:r>
        <w:r>
          <w:rPr>
            <w:noProof/>
            <w:webHidden/>
          </w:rPr>
          <w:fldChar w:fldCharType="begin"/>
        </w:r>
        <w:r>
          <w:rPr>
            <w:noProof/>
            <w:webHidden/>
          </w:rPr>
          <w:instrText xml:space="preserve"> PAGEREF _Toc68870865 \h </w:instrText>
        </w:r>
        <w:r>
          <w:rPr>
            <w:noProof/>
            <w:webHidden/>
          </w:rPr>
        </w:r>
        <w:r>
          <w:rPr>
            <w:noProof/>
            <w:webHidden/>
          </w:rPr>
          <w:fldChar w:fldCharType="separate"/>
        </w:r>
        <w:r w:rsidR="00287FE6">
          <w:rPr>
            <w:noProof/>
            <w:webHidden/>
          </w:rPr>
          <w:t>25</w:t>
        </w:r>
        <w:r>
          <w:rPr>
            <w:noProof/>
            <w:webHidden/>
          </w:rPr>
          <w:fldChar w:fldCharType="end"/>
        </w:r>
      </w:hyperlink>
    </w:p>
    <w:p w14:paraId="69BD7559" w14:textId="1A5948FD"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6" w:history="1">
        <w:r w:rsidRPr="006248EA">
          <w:rPr>
            <w:rStyle w:val="Hipercze"/>
            <w:noProof/>
          </w:rPr>
          <w:t>Tabela 1.16. Przypadek użycia UC-16: Znajdź zadanie</w:t>
        </w:r>
        <w:r>
          <w:rPr>
            <w:noProof/>
            <w:webHidden/>
          </w:rPr>
          <w:tab/>
        </w:r>
        <w:r>
          <w:rPr>
            <w:noProof/>
            <w:webHidden/>
          </w:rPr>
          <w:fldChar w:fldCharType="begin"/>
        </w:r>
        <w:r>
          <w:rPr>
            <w:noProof/>
            <w:webHidden/>
          </w:rPr>
          <w:instrText xml:space="preserve"> PAGEREF _Toc68870866 \h </w:instrText>
        </w:r>
        <w:r>
          <w:rPr>
            <w:noProof/>
            <w:webHidden/>
          </w:rPr>
        </w:r>
        <w:r>
          <w:rPr>
            <w:noProof/>
            <w:webHidden/>
          </w:rPr>
          <w:fldChar w:fldCharType="separate"/>
        </w:r>
        <w:r w:rsidR="00287FE6">
          <w:rPr>
            <w:noProof/>
            <w:webHidden/>
          </w:rPr>
          <w:t>25</w:t>
        </w:r>
        <w:r>
          <w:rPr>
            <w:noProof/>
            <w:webHidden/>
          </w:rPr>
          <w:fldChar w:fldCharType="end"/>
        </w:r>
      </w:hyperlink>
    </w:p>
    <w:p w14:paraId="244BC1A8" w14:textId="53C0451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7" w:history="1">
        <w:r w:rsidRPr="006248EA">
          <w:rPr>
            <w:rStyle w:val="Hipercze"/>
            <w:noProof/>
          </w:rPr>
          <w:t>Tabela 1.17. Przypadek użycia UC-17: Dodaj zadanie</w:t>
        </w:r>
        <w:r>
          <w:rPr>
            <w:noProof/>
            <w:webHidden/>
          </w:rPr>
          <w:tab/>
        </w:r>
        <w:r>
          <w:rPr>
            <w:noProof/>
            <w:webHidden/>
          </w:rPr>
          <w:fldChar w:fldCharType="begin"/>
        </w:r>
        <w:r>
          <w:rPr>
            <w:noProof/>
            <w:webHidden/>
          </w:rPr>
          <w:instrText xml:space="preserve"> PAGEREF _Toc68870867 \h </w:instrText>
        </w:r>
        <w:r>
          <w:rPr>
            <w:noProof/>
            <w:webHidden/>
          </w:rPr>
        </w:r>
        <w:r>
          <w:rPr>
            <w:noProof/>
            <w:webHidden/>
          </w:rPr>
          <w:fldChar w:fldCharType="separate"/>
        </w:r>
        <w:r w:rsidR="00287FE6">
          <w:rPr>
            <w:noProof/>
            <w:webHidden/>
          </w:rPr>
          <w:t>26</w:t>
        </w:r>
        <w:r>
          <w:rPr>
            <w:noProof/>
            <w:webHidden/>
          </w:rPr>
          <w:fldChar w:fldCharType="end"/>
        </w:r>
      </w:hyperlink>
    </w:p>
    <w:p w14:paraId="09511A35" w14:textId="269A9D06"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8" w:history="1">
        <w:r w:rsidRPr="006248EA">
          <w:rPr>
            <w:rStyle w:val="Hipercze"/>
            <w:noProof/>
          </w:rPr>
          <w:t>Tabela 1.18. Przypadek użycia UC-18: Zaktualizuj zadanie</w:t>
        </w:r>
        <w:r>
          <w:rPr>
            <w:noProof/>
            <w:webHidden/>
          </w:rPr>
          <w:tab/>
        </w:r>
        <w:r>
          <w:rPr>
            <w:noProof/>
            <w:webHidden/>
          </w:rPr>
          <w:fldChar w:fldCharType="begin"/>
        </w:r>
        <w:r>
          <w:rPr>
            <w:noProof/>
            <w:webHidden/>
          </w:rPr>
          <w:instrText xml:space="preserve"> PAGEREF _Toc68870868 \h </w:instrText>
        </w:r>
        <w:r>
          <w:rPr>
            <w:noProof/>
            <w:webHidden/>
          </w:rPr>
        </w:r>
        <w:r>
          <w:rPr>
            <w:noProof/>
            <w:webHidden/>
          </w:rPr>
          <w:fldChar w:fldCharType="separate"/>
        </w:r>
        <w:r w:rsidR="00287FE6">
          <w:rPr>
            <w:noProof/>
            <w:webHidden/>
          </w:rPr>
          <w:t>26</w:t>
        </w:r>
        <w:r>
          <w:rPr>
            <w:noProof/>
            <w:webHidden/>
          </w:rPr>
          <w:fldChar w:fldCharType="end"/>
        </w:r>
      </w:hyperlink>
    </w:p>
    <w:p w14:paraId="0767245F" w14:textId="0FEC2CB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69" w:history="1">
        <w:r w:rsidRPr="006248EA">
          <w:rPr>
            <w:rStyle w:val="Hipercze"/>
            <w:noProof/>
          </w:rPr>
          <w:t>Tabela 1.19. Przypadek użycia UC-19: Usuń zadanie</w:t>
        </w:r>
        <w:r>
          <w:rPr>
            <w:noProof/>
            <w:webHidden/>
          </w:rPr>
          <w:tab/>
        </w:r>
        <w:r>
          <w:rPr>
            <w:noProof/>
            <w:webHidden/>
          </w:rPr>
          <w:fldChar w:fldCharType="begin"/>
        </w:r>
        <w:r>
          <w:rPr>
            <w:noProof/>
            <w:webHidden/>
          </w:rPr>
          <w:instrText xml:space="preserve"> PAGEREF _Toc68870869 \h </w:instrText>
        </w:r>
        <w:r>
          <w:rPr>
            <w:noProof/>
            <w:webHidden/>
          </w:rPr>
        </w:r>
        <w:r>
          <w:rPr>
            <w:noProof/>
            <w:webHidden/>
          </w:rPr>
          <w:fldChar w:fldCharType="separate"/>
        </w:r>
        <w:r w:rsidR="00287FE6">
          <w:rPr>
            <w:noProof/>
            <w:webHidden/>
          </w:rPr>
          <w:t>27</w:t>
        </w:r>
        <w:r>
          <w:rPr>
            <w:noProof/>
            <w:webHidden/>
          </w:rPr>
          <w:fldChar w:fldCharType="end"/>
        </w:r>
      </w:hyperlink>
    </w:p>
    <w:p w14:paraId="1AEAFE12" w14:textId="3DB42DD3"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0" w:history="1">
        <w:r w:rsidRPr="006248EA">
          <w:rPr>
            <w:rStyle w:val="Hipercze"/>
            <w:noProof/>
          </w:rPr>
          <w:t>Tabela 1.20. Przypadek użycia UC-20: Wyświetl notatki</w:t>
        </w:r>
        <w:r>
          <w:rPr>
            <w:noProof/>
            <w:webHidden/>
          </w:rPr>
          <w:tab/>
        </w:r>
        <w:r>
          <w:rPr>
            <w:noProof/>
            <w:webHidden/>
          </w:rPr>
          <w:fldChar w:fldCharType="begin"/>
        </w:r>
        <w:r>
          <w:rPr>
            <w:noProof/>
            <w:webHidden/>
          </w:rPr>
          <w:instrText xml:space="preserve"> PAGEREF _Toc68870870 \h </w:instrText>
        </w:r>
        <w:r>
          <w:rPr>
            <w:noProof/>
            <w:webHidden/>
          </w:rPr>
        </w:r>
        <w:r>
          <w:rPr>
            <w:noProof/>
            <w:webHidden/>
          </w:rPr>
          <w:fldChar w:fldCharType="separate"/>
        </w:r>
        <w:r w:rsidR="00287FE6">
          <w:rPr>
            <w:noProof/>
            <w:webHidden/>
          </w:rPr>
          <w:t>27</w:t>
        </w:r>
        <w:r>
          <w:rPr>
            <w:noProof/>
            <w:webHidden/>
          </w:rPr>
          <w:fldChar w:fldCharType="end"/>
        </w:r>
      </w:hyperlink>
    </w:p>
    <w:p w14:paraId="4421BCCC" w14:textId="1B74C6BA"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1" w:history="1">
        <w:r w:rsidRPr="006248EA">
          <w:rPr>
            <w:rStyle w:val="Hipercze"/>
            <w:noProof/>
          </w:rPr>
          <w:t>Tabela 1.21. Przypadek użycia UC-21: Znajdź notatkę</w:t>
        </w:r>
        <w:r>
          <w:rPr>
            <w:noProof/>
            <w:webHidden/>
          </w:rPr>
          <w:tab/>
        </w:r>
        <w:r>
          <w:rPr>
            <w:noProof/>
            <w:webHidden/>
          </w:rPr>
          <w:fldChar w:fldCharType="begin"/>
        </w:r>
        <w:r>
          <w:rPr>
            <w:noProof/>
            <w:webHidden/>
          </w:rPr>
          <w:instrText xml:space="preserve"> PAGEREF _Toc68870871 \h </w:instrText>
        </w:r>
        <w:r>
          <w:rPr>
            <w:noProof/>
            <w:webHidden/>
          </w:rPr>
        </w:r>
        <w:r>
          <w:rPr>
            <w:noProof/>
            <w:webHidden/>
          </w:rPr>
          <w:fldChar w:fldCharType="separate"/>
        </w:r>
        <w:r w:rsidR="00287FE6">
          <w:rPr>
            <w:noProof/>
            <w:webHidden/>
          </w:rPr>
          <w:t>28</w:t>
        </w:r>
        <w:r>
          <w:rPr>
            <w:noProof/>
            <w:webHidden/>
          </w:rPr>
          <w:fldChar w:fldCharType="end"/>
        </w:r>
      </w:hyperlink>
    </w:p>
    <w:p w14:paraId="5D54CA28" w14:textId="01FF070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2" w:history="1">
        <w:r w:rsidRPr="006248EA">
          <w:rPr>
            <w:rStyle w:val="Hipercze"/>
            <w:noProof/>
          </w:rPr>
          <w:t>Tabela 1.22. Przypadek użycia UC-22: Dodaj notatkę</w:t>
        </w:r>
        <w:r>
          <w:rPr>
            <w:noProof/>
            <w:webHidden/>
          </w:rPr>
          <w:tab/>
        </w:r>
        <w:r>
          <w:rPr>
            <w:noProof/>
            <w:webHidden/>
          </w:rPr>
          <w:fldChar w:fldCharType="begin"/>
        </w:r>
        <w:r>
          <w:rPr>
            <w:noProof/>
            <w:webHidden/>
          </w:rPr>
          <w:instrText xml:space="preserve"> PAGEREF _Toc68870872 \h </w:instrText>
        </w:r>
        <w:r>
          <w:rPr>
            <w:noProof/>
            <w:webHidden/>
          </w:rPr>
        </w:r>
        <w:r>
          <w:rPr>
            <w:noProof/>
            <w:webHidden/>
          </w:rPr>
          <w:fldChar w:fldCharType="separate"/>
        </w:r>
        <w:r w:rsidR="00287FE6">
          <w:rPr>
            <w:noProof/>
            <w:webHidden/>
          </w:rPr>
          <w:t>28</w:t>
        </w:r>
        <w:r>
          <w:rPr>
            <w:noProof/>
            <w:webHidden/>
          </w:rPr>
          <w:fldChar w:fldCharType="end"/>
        </w:r>
      </w:hyperlink>
    </w:p>
    <w:p w14:paraId="18DC3787" w14:textId="2793125A"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3" w:history="1">
        <w:r w:rsidRPr="006248EA">
          <w:rPr>
            <w:rStyle w:val="Hipercze"/>
            <w:noProof/>
          </w:rPr>
          <w:t>Tabela 1.23. Przypadek użycia UC-23: Zaktualizuj notatkę</w:t>
        </w:r>
        <w:r>
          <w:rPr>
            <w:noProof/>
            <w:webHidden/>
          </w:rPr>
          <w:tab/>
        </w:r>
        <w:r>
          <w:rPr>
            <w:noProof/>
            <w:webHidden/>
          </w:rPr>
          <w:fldChar w:fldCharType="begin"/>
        </w:r>
        <w:r>
          <w:rPr>
            <w:noProof/>
            <w:webHidden/>
          </w:rPr>
          <w:instrText xml:space="preserve"> PAGEREF _Toc68870873 \h </w:instrText>
        </w:r>
        <w:r>
          <w:rPr>
            <w:noProof/>
            <w:webHidden/>
          </w:rPr>
        </w:r>
        <w:r>
          <w:rPr>
            <w:noProof/>
            <w:webHidden/>
          </w:rPr>
          <w:fldChar w:fldCharType="separate"/>
        </w:r>
        <w:r w:rsidR="00287FE6">
          <w:rPr>
            <w:noProof/>
            <w:webHidden/>
          </w:rPr>
          <w:t>29</w:t>
        </w:r>
        <w:r>
          <w:rPr>
            <w:noProof/>
            <w:webHidden/>
          </w:rPr>
          <w:fldChar w:fldCharType="end"/>
        </w:r>
      </w:hyperlink>
    </w:p>
    <w:p w14:paraId="534AE519" w14:textId="6D5FC5C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4" w:history="1">
        <w:r w:rsidRPr="006248EA">
          <w:rPr>
            <w:rStyle w:val="Hipercze"/>
            <w:noProof/>
          </w:rPr>
          <w:t>Tabela 1.24. Przypadek użycia UC-24: Usuń notatkę</w:t>
        </w:r>
        <w:r>
          <w:rPr>
            <w:noProof/>
            <w:webHidden/>
          </w:rPr>
          <w:tab/>
        </w:r>
        <w:r>
          <w:rPr>
            <w:noProof/>
            <w:webHidden/>
          </w:rPr>
          <w:fldChar w:fldCharType="begin"/>
        </w:r>
        <w:r>
          <w:rPr>
            <w:noProof/>
            <w:webHidden/>
          </w:rPr>
          <w:instrText xml:space="preserve"> PAGEREF _Toc68870874 \h </w:instrText>
        </w:r>
        <w:r>
          <w:rPr>
            <w:noProof/>
            <w:webHidden/>
          </w:rPr>
        </w:r>
        <w:r>
          <w:rPr>
            <w:noProof/>
            <w:webHidden/>
          </w:rPr>
          <w:fldChar w:fldCharType="separate"/>
        </w:r>
        <w:r w:rsidR="00287FE6">
          <w:rPr>
            <w:noProof/>
            <w:webHidden/>
          </w:rPr>
          <w:t>29</w:t>
        </w:r>
        <w:r>
          <w:rPr>
            <w:noProof/>
            <w:webHidden/>
          </w:rPr>
          <w:fldChar w:fldCharType="end"/>
        </w:r>
      </w:hyperlink>
    </w:p>
    <w:p w14:paraId="7B43CC9D" w14:textId="004730E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5" w:history="1">
        <w:r w:rsidRPr="006248EA">
          <w:rPr>
            <w:rStyle w:val="Hipercze"/>
            <w:noProof/>
          </w:rPr>
          <w:t xml:space="preserve">Tabela 2.1. Struktura tabeli </w:t>
        </w:r>
        <w:r w:rsidRPr="006248EA">
          <w:rPr>
            <w:rStyle w:val="Hipercze"/>
            <w:rFonts w:ascii="Courier New" w:hAnsi="Courier New" w:cs="Courier New"/>
            <w:noProof/>
          </w:rPr>
          <w:t>students_db</w:t>
        </w:r>
        <w:r>
          <w:rPr>
            <w:noProof/>
            <w:webHidden/>
          </w:rPr>
          <w:tab/>
        </w:r>
        <w:r>
          <w:rPr>
            <w:noProof/>
            <w:webHidden/>
          </w:rPr>
          <w:fldChar w:fldCharType="begin"/>
        </w:r>
        <w:r>
          <w:rPr>
            <w:noProof/>
            <w:webHidden/>
          </w:rPr>
          <w:instrText xml:space="preserve"> PAGEREF _Toc68870875 \h </w:instrText>
        </w:r>
        <w:r>
          <w:rPr>
            <w:noProof/>
            <w:webHidden/>
          </w:rPr>
        </w:r>
        <w:r>
          <w:rPr>
            <w:noProof/>
            <w:webHidden/>
          </w:rPr>
          <w:fldChar w:fldCharType="separate"/>
        </w:r>
        <w:r w:rsidR="00287FE6">
          <w:rPr>
            <w:noProof/>
            <w:webHidden/>
          </w:rPr>
          <w:t>32</w:t>
        </w:r>
        <w:r>
          <w:rPr>
            <w:noProof/>
            <w:webHidden/>
          </w:rPr>
          <w:fldChar w:fldCharType="end"/>
        </w:r>
      </w:hyperlink>
    </w:p>
    <w:p w14:paraId="730DAFBF" w14:textId="77EE9EB5"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6" w:history="1">
        <w:r w:rsidRPr="006248EA">
          <w:rPr>
            <w:rStyle w:val="Hipercze"/>
            <w:noProof/>
          </w:rPr>
          <w:t xml:space="preserve">Tabela 2.2. Struktura tabeli </w:t>
        </w:r>
        <w:r w:rsidRPr="006248EA">
          <w:rPr>
            <w:rStyle w:val="Hipercze"/>
            <w:rFonts w:ascii="Courier New" w:hAnsi="Courier New" w:cs="Courier New"/>
            <w:noProof/>
          </w:rPr>
          <w:t>classes_db</w:t>
        </w:r>
        <w:r>
          <w:rPr>
            <w:noProof/>
            <w:webHidden/>
          </w:rPr>
          <w:tab/>
        </w:r>
        <w:r>
          <w:rPr>
            <w:noProof/>
            <w:webHidden/>
          </w:rPr>
          <w:fldChar w:fldCharType="begin"/>
        </w:r>
        <w:r>
          <w:rPr>
            <w:noProof/>
            <w:webHidden/>
          </w:rPr>
          <w:instrText xml:space="preserve"> PAGEREF _Toc68870876 \h </w:instrText>
        </w:r>
        <w:r>
          <w:rPr>
            <w:noProof/>
            <w:webHidden/>
          </w:rPr>
        </w:r>
        <w:r>
          <w:rPr>
            <w:noProof/>
            <w:webHidden/>
          </w:rPr>
          <w:fldChar w:fldCharType="separate"/>
        </w:r>
        <w:r w:rsidR="00287FE6">
          <w:rPr>
            <w:noProof/>
            <w:webHidden/>
          </w:rPr>
          <w:t>32</w:t>
        </w:r>
        <w:r>
          <w:rPr>
            <w:noProof/>
            <w:webHidden/>
          </w:rPr>
          <w:fldChar w:fldCharType="end"/>
        </w:r>
      </w:hyperlink>
    </w:p>
    <w:p w14:paraId="6F1C3762" w14:textId="2364C4EE"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7" w:history="1">
        <w:r w:rsidRPr="006248EA">
          <w:rPr>
            <w:rStyle w:val="Hipercze"/>
            <w:noProof/>
          </w:rPr>
          <w:t xml:space="preserve">Tabela 2.3. Struktura tabeli </w:t>
        </w:r>
        <w:r w:rsidRPr="006248EA">
          <w:rPr>
            <w:rStyle w:val="Hipercze"/>
            <w:rFonts w:ascii="Courier New" w:hAnsi="Courier New" w:cs="Courier New"/>
            <w:noProof/>
          </w:rPr>
          <w:t>note_db</w:t>
        </w:r>
        <w:r>
          <w:rPr>
            <w:noProof/>
            <w:webHidden/>
          </w:rPr>
          <w:tab/>
        </w:r>
        <w:r>
          <w:rPr>
            <w:noProof/>
            <w:webHidden/>
          </w:rPr>
          <w:fldChar w:fldCharType="begin"/>
        </w:r>
        <w:r>
          <w:rPr>
            <w:noProof/>
            <w:webHidden/>
          </w:rPr>
          <w:instrText xml:space="preserve"> PAGEREF _Toc68870877 \h </w:instrText>
        </w:r>
        <w:r>
          <w:rPr>
            <w:noProof/>
            <w:webHidden/>
          </w:rPr>
        </w:r>
        <w:r>
          <w:rPr>
            <w:noProof/>
            <w:webHidden/>
          </w:rPr>
          <w:fldChar w:fldCharType="separate"/>
        </w:r>
        <w:r w:rsidR="00287FE6">
          <w:rPr>
            <w:noProof/>
            <w:webHidden/>
          </w:rPr>
          <w:t>33</w:t>
        </w:r>
        <w:r>
          <w:rPr>
            <w:noProof/>
            <w:webHidden/>
          </w:rPr>
          <w:fldChar w:fldCharType="end"/>
        </w:r>
      </w:hyperlink>
    </w:p>
    <w:p w14:paraId="28859454" w14:textId="164DFFBF"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8" w:history="1">
        <w:r w:rsidRPr="006248EA">
          <w:rPr>
            <w:rStyle w:val="Hipercze"/>
            <w:noProof/>
          </w:rPr>
          <w:t xml:space="preserve">Tabela 2.4. Struktura tabeli </w:t>
        </w:r>
        <w:r w:rsidRPr="006248EA">
          <w:rPr>
            <w:rStyle w:val="Hipercze"/>
            <w:rFonts w:ascii="Courier New" w:hAnsi="Courier New" w:cs="Courier New"/>
            <w:noProof/>
          </w:rPr>
          <w:t>task_db</w:t>
        </w:r>
        <w:r>
          <w:rPr>
            <w:noProof/>
            <w:webHidden/>
          </w:rPr>
          <w:tab/>
        </w:r>
        <w:r>
          <w:rPr>
            <w:noProof/>
            <w:webHidden/>
          </w:rPr>
          <w:fldChar w:fldCharType="begin"/>
        </w:r>
        <w:r>
          <w:rPr>
            <w:noProof/>
            <w:webHidden/>
          </w:rPr>
          <w:instrText xml:space="preserve"> PAGEREF _Toc68870878 \h </w:instrText>
        </w:r>
        <w:r>
          <w:rPr>
            <w:noProof/>
            <w:webHidden/>
          </w:rPr>
        </w:r>
        <w:r>
          <w:rPr>
            <w:noProof/>
            <w:webHidden/>
          </w:rPr>
          <w:fldChar w:fldCharType="separate"/>
        </w:r>
        <w:r w:rsidR="00287FE6">
          <w:rPr>
            <w:noProof/>
            <w:webHidden/>
          </w:rPr>
          <w:t>33</w:t>
        </w:r>
        <w:r>
          <w:rPr>
            <w:noProof/>
            <w:webHidden/>
          </w:rPr>
          <w:fldChar w:fldCharType="end"/>
        </w:r>
      </w:hyperlink>
    </w:p>
    <w:p w14:paraId="27981962" w14:textId="786F07D4"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79" w:history="1">
        <w:r w:rsidRPr="006248EA">
          <w:rPr>
            <w:rStyle w:val="Hipercze"/>
            <w:noProof/>
          </w:rPr>
          <w:t xml:space="preserve">Tabela 2.5. Struktura tabeli </w:t>
        </w:r>
        <w:r w:rsidRPr="006248EA">
          <w:rPr>
            <w:rStyle w:val="Hipercze"/>
            <w:rFonts w:ascii="Courier New" w:hAnsi="Courier New" w:cs="Courier New"/>
            <w:noProof/>
          </w:rPr>
          <w:t>exercise_db</w:t>
        </w:r>
        <w:r>
          <w:rPr>
            <w:noProof/>
            <w:webHidden/>
          </w:rPr>
          <w:tab/>
        </w:r>
        <w:r>
          <w:rPr>
            <w:noProof/>
            <w:webHidden/>
          </w:rPr>
          <w:fldChar w:fldCharType="begin"/>
        </w:r>
        <w:r>
          <w:rPr>
            <w:noProof/>
            <w:webHidden/>
          </w:rPr>
          <w:instrText xml:space="preserve"> PAGEREF _Toc68870879 \h </w:instrText>
        </w:r>
        <w:r>
          <w:rPr>
            <w:noProof/>
            <w:webHidden/>
          </w:rPr>
        </w:r>
        <w:r>
          <w:rPr>
            <w:noProof/>
            <w:webHidden/>
          </w:rPr>
          <w:fldChar w:fldCharType="separate"/>
        </w:r>
        <w:r w:rsidR="00287FE6">
          <w:rPr>
            <w:noProof/>
            <w:webHidden/>
          </w:rPr>
          <w:t>33</w:t>
        </w:r>
        <w:r>
          <w:rPr>
            <w:noProof/>
            <w:webHidden/>
          </w:rPr>
          <w:fldChar w:fldCharType="end"/>
        </w:r>
      </w:hyperlink>
    </w:p>
    <w:p w14:paraId="1112874A" w14:textId="5EF15178"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0" w:history="1">
        <w:r w:rsidRPr="006248EA">
          <w:rPr>
            <w:rStyle w:val="Hipercze"/>
            <w:noProof/>
          </w:rPr>
          <w:t>Tabela 3.1. Opis zawartości plików wchodzących w skład projektu oprogramowania</w:t>
        </w:r>
        <w:r>
          <w:rPr>
            <w:noProof/>
            <w:webHidden/>
          </w:rPr>
          <w:tab/>
        </w:r>
        <w:r>
          <w:rPr>
            <w:noProof/>
            <w:webHidden/>
          </w:rPr>
          <w:fldChar w:fldCharType="begin"/>
        </w:r>
        <w:r>
          <w:rPr>
            <w:noProof/>
            <w:webHidden/>
          </w:rPr>
          <w:instrText xml:space="preserve"> PAGEREF _Toc68870880 \h </w:instrText>
        </w:r>
        <w:r>
          <w:rPr>
            <w:noProof/>
            <w:webHidden/>
          </w:rPr>
        </w:r>
        <w:r>
          <w:rPr>
            <w:noProof/>
            <w:webHidden/>
          </w:rPr>
          <w:fldChar w:fldCharType="separate"/>
        </w:r>
        <w:r w:rsidR="00287FE6">
          <w:rPr>
            <w:noProof/>
            <w:webHidden/>
          </w:rPr>
          <w:t>51</w:t>
        </w:r>
        <w:r>
          <w:rPr>
            <w:noProof/>
            <w:webHidden/>
          </w:rPr>
          <w:fldChar w:fldCharType="end"/>
        </w:r>
      </w:hyperlink>
    </w:p>
    <w:p w14:paraId="0EDCEEB0" w14:textId="2FC964BE"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1" w:history="1">
        <w:r w:rsidRPr="006248EA">
          <w:rPr>
            <w:rStyle w:val="Hipercze"/>
            <w:noProof/>
          </w:rPr>
          <w:t>Tabela 3.2. Przypadki testowe dla obszaru OA1 – Logowanie</w:t>
        </w:r>
        <w:r>
          <w:rPr>
            <w:noProof/>
            <w:webHidden/>
          </w:rPr>
          <w:tab/>
        </w:r>
        <w:r>
          <w:rPr>
            <w:noProof/>
            <w:webHidden/>
          </w:rPr>
          <w:fldChar w:fldCharType="begin"/>
        </w:r>
        <w:r>
          <w:rPr>
            <w:noProof/>
            <w:webHidden/>
          </w:rPr>
          <w:instrText xml:space="preserve"> PAGEREF _Toc68870881 \h </w:instrText>
        </w:r>
        <w:r>
          <w:rPr>
            <w:noProof/>
            <w:webHidden/>
          </w:rPr>
        </w:r>
        <w:r>
          <w:rPr>
            <w:noProof/>
            <w:webHidden/>
          </w:rPr>
          <w:fldChar w:fldCharType="separate"/>
        </w:r>
        <w:r w:rsidR="00287FE6">
          <w:rPr>
            <w:noProof/>
            <w:webHidden/>
          </w:rPr>
          <w:t>61</w:t>
        </w:r>
        <w:r>
          <w:rPr>
            <w:noProof/>
            <w:webHidden/>
          </w:rPr>
          <w:fldChar w:fldCharType="end"/>
        </w:r>
      </w:hyperlink>
    </w:p>
    <w:p w14:paraId="4CBD9062" w14:textId="69B81052"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2" w:history="1">
        <w:r w:rsidRPr="006248EA">
          <w:rPr>
            <w:rStyle w:val="Hipercze"/>
            <w:noProof/>
          </w:rPr>
          <w:t>Tabela 3.3. Przypadki testowe dla obszaru OA2 – Zarządzanie studentami</w:t>
        </w:r>
        <w:r>
          <w:rPr>
            <w:noProof/>
            <w:webHidden/>
          </w:rPr>
          <w:tab/>
        </w:r>
        <w:r>
          <w:rPr>
            <w:noProof/>
            <w:webHidden/>
          </w:rPr>
          <w:fldChar w:fldCharType="begin"/>
        </w:r>
        <w:r>
          <w:rPr>
            <w:noProof/>
            <w:webHidden/>
          </w:rPr>
          <w:instrText xml:space="preserve"> PAGEREF _Toc68870882 \h </w:instrText>
        </w:r>
        <w:r>
          <w:rPr>
            <w:noProof/>
            <w:webHidden/>
          </w:rPr>
        </w:r>
        <w:r>
          <w:rPr>
            <w:noProof/>
            <w:webHidden/>
          </w:rPr>
          <w:fldChar w:fldCharType="separate"/>
        </w:r>
        <w:r w:rsidR="00287FE6">
          <w:rPr>
            <w:noProof/>
            <w:webHidden/>
          </w:rPr>
          <w:t>62</w:t>
        </w:r>
        <w:r>
          <w:rPr>
            <w:noProof/>
            <w:webHidden/>
          </w:rPr>
          <w:fldChar w:fldCharType="end"/>
        </w:r>
      </w:hyperlink>
    </w:p>
    <w:p w14:paraId="1F58CD28" w14:textId="0531A921"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3" w:history="1">
        <w:r w:rsidRPr="006248EA">
          <w:rPr>
            <w:rStyle w:val="Hipercze"/>
            <w:noProof/>
          </w:rPr>
          <w:t>Tabela 3.4. Przypadki testowe dla obszaru OA3 – Zarządzanie zajęciami</w:t>
        </w:r>
        <w:r>
          <w:rPr>
            <w:noProof/>
            <w:webHidden/>
          </w:rPr>
          <w:tab/>
        </w:r>
        <w:r>
          <w:rPr>
            <w:noProof/>
            <w:webHidden/>
          </w:rPr>
          <w:fldChar w:fldCharType="begin"/>
        </w:r>
        <w:r>
          <w:rPr>
            <w:noProof/>
            <w:webHidden/>
          </w:rPr>
          <w:instrText xml:space="preserve"> PAGEREF _Toc68870883 \h </w:instrText>
        </w:r>
        <w:r>
          <w:rPr>
            <w:noProof/>
            <w:webHidden/>
          </w:rPr>
        </w:r>
        <w:r>
          <w:rPr>
            <w:noProof/>
            <w:webHidden/>
          </w:rPr>
          <w:fldChar w:fldCharType="separate"/>
        </w:r>
        <w:r w:rsidR="00287FE6">
          <w:rPr>
            <w:noProof/>
            <w:webHidden/>
          </w:rPr>
          <w:t>63</w:t>
        </w:r>
        <w:r>
          <w:rPr>
            <w:noProof/>
            <w:webHidden/>
          </w:rPr>
          <w:fldChar w:fldCharType="end"/>
        </w:r>
      </w:hyperlink>
    </w:p>
    <w:p w14:paraId="2CC32AEF" w14:textId="61DF9EE3"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4" w:history="1">
        <w:r w:rsidRPr="006248EA">
          <w:rPr>
            <w:rStyle w:val="Hipercze"/>
            <w:noProof/>
          </w:rPr>
          <w:t>Tabela 3.5. Przypadki testowe dla obszaru OA4 – Zarządzanie zadaniami</w:t>
        </w:r>
        <w:r>
          <w:rPr>
            <w:noProof/>
            <w:webHidden/>
          </w:rPr>
          <w:tab/>
        </w:r>
        <w:r>
          <w:rPr>
            <w:noProof/>
            <w:webHidden/>
          </w:rPr>
          <w:fldChar w:fldCharType="begin"/>
        </w:r>
        <w:r>
          <w:rPr>
            <w:noProof/>
            <w:webHidden/>
          </w:rPr>
          <w:instrText xml:space="preserve"> PAGEREF _Toc68870884 \h </w:instrText>
        </w:r>
        <w:r>
          <w:rPr>
            <w:noProof/>
            <w:webHidden/>
          </w:rPr>
        </w:r>
        <w:r>
          <w:rPr>
            <w:noProof/>
            <w:webHidden/>
          </w:rPr>
          <w:fldChar w:fldCharType="separate"/>
        </w:r>
        <w:r w:rsidR="00287FE6">
          <w:rPr>
            <w:noProof/>
            <w:webHidden/>
          </w:rPr>
          <w:t>64</w:t>
        </w:r>
        <w:r>
          <w:rPr>
            <w:noProof/>
            <w:webHidden/>
          </w:rPr>
          <w:fldChar w:fldCharType="end"/>
        </w:r>
      </w:hyperlink>
    </w:p>
    <w:p w14:paraId="5652DD87" w14:textId="43BC2574"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5" w:history="1">
        <w:r w:rsidRPr="006248EA">
          <w:rPr>
            <w:rStyle w:val="Hipercze"/>
            <w:noProof/>
          </w:rPr>
          <w:t>Tabela 3.6. Przypadki testowe dla obszaru OA5 – Zarządzanie notatkami</w:t>
        </w:r>
        <w:r>
          <w:rPr>
            <w:noProof/>
            <w:webHidden/>
          </w:rPr>
          <w:tab/>
        </w:r>
        <w:r>
          <w:rPr>
            <w:noProof/>
            <w:webHidden/>
          </w:rPr>
          <w:fldChar w:fldCharType="begin"/>
        </w:r>
        <w:r>
          <w:rPr>
            <w:noProof/>
            <w:webHidden/>
          </w:rPr>
          <w:instrText xml:space="preserve"> PAGEREF _Toc68870885 \h </w:instrText>
        </w:r>
        <w:r>
          <w:rPr>
            <w:noProof/>
            <w:webHidden/>
          </w:rPr>
        </w:r>
        <w:r>
          <w:rPr>
            <w:noProof/>
            <w:webHidden/>
          </w:rPr>
          <w:fldChar w:fldCharType="separate"/>
        </w:r>
        <w:r w:rsidR="00287FE6">
          <w:rPr>
            <w:noProof/>
            <w:webHidden/>
          </w:rPr>
          <w:t>65</w:t>
        </w:r>
        <w:r>
          <w:rPr>
            <w:noProof/>
            <w:webHidden/>
          </w:rPr>
          <w:fldChar w:fldCharType="end"/>
        </w:r>
      </w:hyperlink>
    </w:p>
    <w:p w14:paraId="40B76B2C" w14:textId="4409618E" w:rsidR="00C2406E" w:rsidRDefault="000629AB" w:rsidP="000629AB">
      <w:pPr>
        <w:pStyle w:val="Tekstpodstawowypracy"/>
      </w:pPr>
      <w:r>
        <w:fldChar w:fldCharType="end"/>
      </w:r>
    </w:p>
    <w:p w14:paraId="2494EAB8" w14:textId="77777777" w:rsidR="00C2406E" w:rsidRDefault="00C2406E" w:rsidP="000629AB">
      <w:pPr>
        <w:pStyle w:val="Tekstpodstawowypracy"/>
        <w:ind w:firstLine="0"/>
      </w:pPr>
    </w:p>
    <w:p w14:paraId="4E75DACB" w14:textId="16DC82DC" w:rsidR="000629AB" w:rsidRPr="00C2406E" w:rsidRDefault="000629AB" w:rsidP="000629AB">
      <w:pPr>
        <w:pStyle w:val="Tekstpodstawowypracy"/>
        <w:ind w:firstLine="0"/>
        <w:sectPr w:rsidR="000629AB" w:rsidRPr="00C2406E" w:rsidSect="00F85341">
          <w:pgSz w:w="11906" w:h="16838"/>
          <w:pgMar w:top="1418" w:right="1418" w:bottom="1418" w:left="1418" w:header="709" w:footer="709" w:gutter="567"/>
          <w:cols w:space="708"/>
          <w:docGrid w:linePitch="360"/>
        </w:sectPr>
      </w:pPr>
    </w:p>
    <w:p w14:paraId="4579D787" w14:textId="2E669D67" w:rsidR="00C2406E" w:rsidRDefault="00C2406E" w:rsidP="00C2406E">
      <w:pPr>
        <w:pStyle w:val="Nagwek1"/>
        <w:numPr>
          <w:ilvl w:val="0"/>
          <w:numId w:val="0"/>
        </w:numPr>
        <w:ind w:left="360" w:hanging="360"/>
      </w:pPr>
      <w:bookmarkStart w:id="8" w:name="_Toc202624805"/>
      <w:bookmarkStart w:id="9" w:name="_Toc411855437"/>
      <w:bookmarkStart w:id="10" w:name="_Toc411855789"/>
      <w:bookmarkStart w:id="11" w:name="_Toc411855878"/>
      <w:bookmarkStart w:id="12" w:name="_Toc68870784"/>
      <w:r>
        <w:lastRenderedPageBreak/>
        <w:t>Spis wydruków</w:t>
      </w:r>
      <w:bookmarkEnd w:id="12"/>
    </w:p>
    <w:p w14:paraId="1BCC02B2" w14:textId="24589B14" w:rsidR="003054C7" w:rsidRDefault="00A70A1E">
      <w:pPr>
        <w:pStyle w:val="Spisilustracji"/>
        <w:tabs>
          <w:tab w:val="right" w:leader="dot" w:pos="8493"/>
        </w:tabs>
        <w:rPr>
          <w:rFonts w:asciiTheme="minorHAnsi" w:eastAsiaTheme="minorEastAsia" w:hAnsiTheme="minorHAnsi" w:cstheme="minorBidi"/>
          <w:iCs w:val="0"/>
          <w:noProof/>
          <w:sz w:val="22"/>
          <w:szCs w:val="22"/>
          <w:lang w:eastAsia="pl-PL"/>
        </w:rPr>
      </w:pPr>
      <w:r>
        <w:rPr>
          <w:rFonts w:cs="Times New Roman"/>
          <w:iCs w:val="0"/>
          <w:szCs w:val="24"/>
          <w:lang w:eastAsia="pl-PL"/>
        </w:rPr>
        <w:fldChar w:fldCharType="begin"/>
      </w:r>
      <w:r>
        <w:rPr>
          <w:rFonts w:cs="Times New Roman"/>
          <w:iCs w:val="0"/>
          <w:szCs w:val="24"/>
          <w:lang w:eastAsia="pl-PL"/>
        </w:rPr>
        <w:instrText xml:space="preserve"> TOC \h \z \t "Legenda;1" \c "Wydruk" </w:instrText>
      </w:r>
      <w:r>
        <w:rPr>
          <w:rFonts w:cs="Times New Roman"/>
          <w:iCs w:val="0"/>
          <w:szCs w:val="24"/>
          <w:lang w:eastAsia="pl-PL"/>
        </w:rPr>
        <w:fldChar w:fldCharType="separate"/>
      </w:r>
      <w:hyperlink w:anchor="_Toc68870886" w:history="1">
        <w:r w:rsidR="003054C7" w:rsidRPr="00342F2D">
          <w:rPr>
            <w:rStyle w:val="Hipercze"/>
            <w:noProof/>
          </w:rPr>
          <w:t xml:space="preserve">Wydruk 3.1. Wydruk kodu źródłowego </w:t>
        </w:r>
        <w:r w:rsidR="003054C7" w:rsidRPr="00342F2D">
          <w:rPr>
            <w:rStyle w:val="Hipercze"/>
            <w:rFonts w:ascii="Courier New" w:hAnsi="Courier New" w:cs="Courier New"/>
            <w:noProof/>
          </w:rPr>
          <w:t>SecurityConfig.java</w:t>
        </w:r>
        <w:r w:rsidR="003054C7">
          <w:rPr>
            <w:noProof/>
            <w:webHidden/>
          </w:rPr>
          <w:tab/>
        </w:r>
        <w:r w:rsidR="003054C7">
          <w:rPr>
            <w:noProof/>
            <w:webHidden/>
          </w:rPr>
          <w:fldChar w:fldCharType="begin"/>
        </w:r>
        <w:r w:rsidR="003054C7">
          <w:rPr>
            <w:noProof/>
            <w:webHidden/>
          </w:rPr>
          <w:instrText xml:space="preserve"> PAGEREF _Toc68870886 \h </w:instrText>
        </w:r>
        <w:r w:rsidR="003054C7">
          <w:rPr>
            <w:noProof/>
            <w:webHidden/>
          </w:rPr>
        </w:r>
        <w:r w:rsidR="003054C7">
          <w:rPr>
            <w:noProof/>
            <w:webHidden/>
          </w:rPr>
          <w:fldChar w:fldCharType="separate"/>
        </w:r>
        <w:r w:rsidR="00287FE6">
          <w:rPr>
            <w:noProof/>
            <w:webHidden/>
          </w:rPr>
          <w:t>52</w:t>
        </w:r>
        <w:r w:rsidR="003054C7">
          <w:rPr>
            <w:noProof/>
            <w:webHidden/>
          </w:rPr>
          <w:fldChar w:fldCharType="end"/>
        </w:r>
      </w:hyperlink>
    </w:p>
    <w:p w14:paraId="7C9015F1" w14:textId="625CED3D"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7" w:history="1">
        <w:r w:rsidRPr="00342F2D">
          <w:rPr>
            <w:rStyle w:val="Hipercze"/>
            <w:noProof/>
          </w:rPr>
          <w:t xml:space="preserve">Wydruk 3.2. Wydruk kodu źródłowego </w:t>
        </w:r>
        <w:r w:rsidRPr="00342F2D">
          <w:rPr>
            <w:rStyle w:val="Hipercze"/>
            <w:rFonts w:ascii="Courier New" w:hAnsi="Courier New" w:cs="Courier New"/>
            <w:noProof/>
          </w:rPr>
          <w:t>SecurityConfig.java</w:t>
        </w:r>
        <w:r>
          <w:rPr>
            <w:noProof/>
            <w:webHidden/>
          </w:rPr>
          <w:tab/>
        </w:r>
        <w:r>
          <w:rPr>
            <w:noProof/>
            <w:webHidden/>
          </w:rPr>
          <w:fldChar w:fldCharType="begin"/>
        </w:r>
        <w:r>
          <w:rPr>
            <w:noProof/>
            <w:webHidden/>
          </w:rPr>
          <w:instrText xml:space="preserve"> PAGEREF _Toc68870887 \h </w:instrText>
        </w:r>
        <w:r>
          <w:rPr>
            <w:noProof/>
            <w:webHidden/>
          </w:rPr>
        </w:r>
        <w:r>
          <w:rPr>
            <w:noProof/>
            <w:webHidden/>
          </w:rPr>
          <w:fldChar w:fldCharType="separate"/>
        </w:r>
        <w:r w:rsidR="00287FE6">
          <w:rPr>
            <w:noProof/>
            <w:webHidden/>
          </w:rPr>
          <w:t>53</w:t>
        </w:r>
        <w:r>
          <w:rPr>
            <w:noProof/>
            <w:webHidden/>
          </w:rPr>
          <w:fldChar w:fldCharType="end"/>
        </w:r>
      </w:hyperlink>
    </w:p>
    <w:p w14:paraId="3EA6AFFE" w14:textId="61310FB3"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8" w:history="1">
        <w:r w:rsidRPr="00342F2D">
          <w:rPr>
            <w:rStyle w:val="Hipercze"/>
            <w:noProof/>
          </w:rPr>
          <w:t xml:space="preserve">Wydruk 3.3. Wydruk kodu źródłowego </w:t>
        </w:r>
        <w:r w:rsidRPr="00342F2D">
          <w:rPr>
            <w:rStyle w:val="Hipercze"/>
            <w:rFonts w:ascii="Courier New" w:hAnsi="Courier New" w:cs="Courier New"/>
            <w:noProof/>
          </w:rPr>
          <w:t>ExerciseService.java</w:t>
        </w:r>
        <w:r>
          <w:rPr>
            <w:noProof/>
            <w:webHidden/>
          </w:rPr>
          <w:tab/>
        </w:r>
        <w:r>
          <w:rPr>
            <w:noProof/>
            <w:webHidden/>
          </w:rPr>
          <w:fldChar w:fldCharType="begin"/>
        </w:r>
        <w:r>
          <w:rPr>
            <w:noProof/>
            <w:webHidden/>
          </w:rPr>
          <w:instrText xml:space="preserve"> PAGEREF _Toc68870888 \h </w:instrText>
        </w:r>
        <w:r>
          <w:rPr>
            <w:noProof/>
            <w:webHidden/>
          </w:rPr>
        </w:r>
        <w:r>
          <w:rPr>
            <w:noProof/>
            <w:webHidden/>
          </w:rPr>
          <w:fldChar w:fldCharType="separate"/>
        </w:r>
        <w:r w:rsidR="00287FE6">
          <w:rPr>
            <w:noProof/>
            <w:webHidden/>
          </w:rPr>
          <w:t>54</w:t>
        </w:r>
        <w:r>
          <w:rPr>
            <w:noProof/>
            <w:webHidden/>
          </w:rPr>
          <w:fldChar w:fldCharType="end"/>
        </w:r>
      </w:hyperlink>
    </w:p>
    <w:p w14:paraId="1BBA7D6A" w14:textId="1A09DC06"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89" w:history="1">
        <w:r w:rsidRPr="00342F2D">
          <w:rPr>
            <w:rStyle w:val="Hipercze"/>
            <w:noProof/>
          </w:rPr>
          <w:t xml:space="preserve">Wydruk 3.4. Wydruk kodu źródłowego </w:t>
        </w:r>
        <w:r w:rsidRPr="00342F2D">
          <w:rPr>
            <w:rStyle w:val="Hipercze"/>
            <w:rFonts w:ascii="Courier New" w:hAnsi="Courier New" w:cs="Courier New"/>
            <w:noProof/>
          </w:rPr>
          <w:t>ExerciseController.java</w:t>
        </w:r>
        <w:r>
          <w:rPr>
            <w:noProof/>
            <w:webHidden/>
          </w:rPr>
          <w:tab/>
        </w:r>
        <w:r>
          <w:rPr>
            <w:noProof/>
            <w:webHidden/>
          </w:rPr>
          <w:fldChar w:fldCharType="begin"/>
        </w:r>
        <w:r>
          <w:rPr>
            <w:noProof/>
            <w:webHidden/>
          </w:rPr>
          <w:instrText xml:space="preserve"> PAGEREF _Toc68870889 \h </w:instrText>
        </w:r>
        <w:r>
          <w:rPr>
            <w:noProof/>
            <w:webHidden/>
          </w:rPr>
        </w:r>
        <w:r>
          <w:rPr>
            <w:noProof/>
            <w:webHidden/>
          </w:rPr>
          <w:fldChar w:fldCharType="separate"/>
        </w:r>
        <w:r w:rsidR="00287FE6">
          <w:rPr>
            <w:noProof/>
            <w:webHidden/>
          </w:rPr>
          <w:t>55</w:t>
        </w:r>
        <w:r>
          <w:rPr>
            <w:noProof/>
            <w:webHidden/>
          </w:rPr>
          <w:fldChar w:fldCharType="end"/>
        </w:r>
      </w:hyperlink>
    </w:p>
    <w:p w14:paraId="5C6A12B0" w14:textId="515DCB0C" w:rsidR="003054C7" w:rsidRDefault="003054C7">
      <w:pPr>
        <w:pStyle w:val="Spisilustracji"/>
        <w:tabs>
          <w:tab w:val="right" w:leader="dot" w:pos="8493"/>
        </w:tabs>
        <w:rPr>
          <w:rFonts w:asciiTheme="minorHAnsi" w:eastAsiaTheme="minorEastAsia" w:hAnsiTheme="minorHAnsi" w:cstheme="minorBidi"/>
          <w:iCs w:val="0"/>
          <w:noProof/>
          <w:sz w:val="22"/>
          <w:szCs w:val="22"/>
          <w:lang w:eastAsia="pl-PL"/>
        </w:rPr>
      </w:pPr>
      <w:hyperlink w:anchor="_Toc68870890" w:history="1">
        <w:r w:rsidRPr="00342F2D">
          <w:rPr>
            <w:rStyle w:val="Hipercze"/>
            <w:noProof/>
          </w:rPr>
          <w:t>Wydruk 3.5. Przykładowy format JSON żądania wysyłanego na serwer</w:t>
        </w:r>
        <w:r>
          <w:rPr>
            <w:noProof/>
            <w:webHidden/>
          </w:rPr>
          <w:tab/>
        </w:r>
        <w:r>
          <w:rPr>
            <w:noProof/>
            <w:webHidden/>
          </w:rPr>
          <w:fldChar w:fldCharType="begin"/>
        </w:r>
        <w:r>
          <w:rPr>
            <w:noProof/>
            <w:webHidden/>
          </w:rPr>
          <w:instrText xml:space="preserve"> PAGEREF _Toc68870890 \h </w:instrText>
        </w:r>
        <w:r>
          <w:rPr>
            <w:noProof/>
            <w:webHidden/>
          </w:rPr>
        </w:r>
        <w:r>
          <w:rPr>
            <w:noProof/>
            <w:webHidden/>
          </w:rPr>
          <w:fldChar w:fldCharType="separate"/>
        </w:r>
        <w:r w:rsidR="00287FE6">
          <w:rPr>
            <w:noProof/>
            <w:webHidden/>
          </w:rPr>
          <w:t>56</w:t>
        </w:r>
        <w:r>
          <w:rPr>
            <w:noProof/>
            <w:webHidden/>
          </w:rPr>
          <w:fldChar w:fldCharType="end"/>
        </w:r>
      </w:hyperlink>
    </w:p>
    <w:p w14:paraId="498137E9" w14:textId="6C5BD934" w:rsidR="00C2406E" w:rsidRDefault="00A70A1E" w:rsidP="00864333">
      <w:pPr>
        <w:pStyle w:val="Spisilustracji"/>
        <w:tabs>
          <w:tab w:val="right" w:leader="dot" w:pos="8493"/>
        </w:tabs>
        <w:rPr>
          <w:lang w:eastAsia="pl-PL"/>
        </w:rPr>
      </w:pPr>
      <w:r>
        <w:rPr>
          <w:rFonts w:cs="Times New Roman"/>
          <w:iCs w:val="0"/>
          <w:szCs w:val="24"/>
          <w:lang w:eastAsia="pl-PL"/>
        </w:rPr>
        <w:fldChar w:fldCharType="end"/>
      </w:r>
    </w:p>
    <w:p w14:paraId="64E1E5AA" w14:textId="77777777" w:rsidR="00A249F1" w:rsidRDefault="00A249F1">
      <w:pPr>
        <w:spacing w:after="200"/>
        <w:rPr>
          <w:rFonts w:eastAsia="Times New Roman" w:cs="Arial"/>
          <w:b/>
          <w:bCs/>
          <w:kern w:val="32"/>
          <w:sz w:val="32"/>
          <w:szCs w:val="32"/>
          <w:lang w:eastAsia="pl-PL"/>
        </w:rPr>
      </w:pPr>
      <w:r>
        <w:br w:type="page"/>
      </w:r>
    </w:p>
    <w:p w14:paraId="1A577005" w14:textId="40E9D01E" w:rsidR="00690569" w:rsidRPr="00AA6E4D" w:rsidRDefault="00690569" w:rsidP="008460CB">
      <w:pPr>
        <w:pStyle w:val="Nagwek1"/>
        <w:numPr>
          <w:ilvl w:val="0"/>
          <w:numId w:val="0"/>
        </w:numPr>
        <w:ind w:left="142"/>
      </w:pPr>
      <w:bookmarkStart w:id="13" w:name="_Toc68870785"/>
      <w:r w:rsidRPr="00AA6E4D">
        <w:lastRenderedPageBreak/>
        <w:t>W</w:t>
      </w:r>
      <w:bookmarkEnd w:id="8"/>
      <w:bookmarkEnd w:id="9"/>
      <w:bookmarkEnd w:id="10"/>
      <w:bookmarkEnd w:id="11"/>
      <w:r w:rsidR="00500AA2">
        <w:t>stęp</w:t>
      </w:r>
      <w:bookmarkEnd w:id="13"/>
    </w:p>
    <w:p w14:paraId="2771343A" w14:textId="77777777" w:rsidR="00A72F3F" w:rsidRPr="00A249F1" w:rsidRDefault="00A72F3F" w:rsidP="009A7385">
      <w:pPr>
        <w:pStyle w:val="Uwagidopracy"/>
        <w:rPr>
          <w:color w:val="auto"/>
        </w:rPr>
      </w:pPr>
    </w:p>
    <w:p w14:paraId="089CA1CA" w14:textId="4E538E1B" w:rsidR="00CB7A8A" w:rsidRDefault="00DA3F8F" w:rsidP="002B7F0F">
      <w:pPr>
        <w:pStyle w:val="Tekstpodstawowypracy"/>
        <w:rPr>
          <w:color w:val="FF0000"/>
        </w:rPr>
      </w:pPr>
      <w:r>
        <w:t xml:space="preserve">Celem niniejszej pracy jest </w:t>
      </w:r>
      <w:r w:rsidR="00F26754">
        <w:t xml:space="preserve">opracowanie </w:t>
      </w:r>
      <w:r w:rsidR="00105DC5">
        <w:t>projekt</w:t>
      </w:r>
      <w:r w:rsidR="00F26754">
        <w:t xml:space="preserve">u </w:t>
      </w:r>
      <w:r w:rsidR="00105DC5">
        <w:t xml:space="preserve">i </w:t>
      </w:r>
      <w:r>
        <w:t xml:space="preserve">implementacja </w:t>
      </w:r>
      <w:r w:rsidR="00F26754">
        <w:t xml:space="preserve">wybranych funkcjonalności </w:t>
      </w:r>
      <w:r w:rsidR="00BF47EA">
        <w:t>aplikacji webowej służącego do zarządzania elektronicznym indeksem. Projekt tego systemu udostępni użytkownikom zarządzanie informacjami gromadzonymi w aplikacji m.in. dodawanie nowych wpisów, odczytywanie danych, modyfikowanie oraz usuwanie</w:t>
      </w:r>
      <w:r w:rsidR="00BF47EA" w:rsidRPr="00AA67C4">
        <w:t>.</w:t>
      </w:r>
      <w:r w:rsidR="002C4FC1" w:rsidRPr="00AA67C4">
        <w:t xml:space="preserve"> Implementacja systemu </w:t>
      </w:r>
      <w:r w:rsidR="0057281A" w:rsidRPr="00AA67C4">
        <w:t>zostanie</w:t>
      </w:r>
      <w:r w:rsidR="002C4FC1" w:rsidRPr="00AA67C4">
        <w:t xml:space="preserve"> zrealizowana w </w:t>
      </w:r>
      <w:r w:rsidR="0057281A" w:rsidRPr="00AA67C4">
        <w:t xml:space="preserve">środowisku Java Enterprise Edition w </w:t>
      </w:r>
      <w:r w:rsidR="002C4FC1" w:rsidRPr="00AA67C4">
        <w:t xml:space="preserve">oparciu o </w:t>
      </w:r>
      <w:r w:rsidR="0057281A" w:rsidRPr="00AA67C4">
        <w:t xml:space="preserve">bibliotekę </w:t>
      </w:r>
      <w:r w:rsidR="002C4FC1" w:rsidRPr="00AA67C4">
        <w:t>Spring Framework</w:t>
      </w:r>
      <w:r w:rsidR="00D050F9" w:rsidRPr="00AA67C4">
        <w:t>.</w:t>
      </w:r>
    </w:p>
    <w:p w14:paraId="09073254" w14:textId="77777777" w:rsidR="004653A0" w:rsidRDefault="004653A0" w:rsidP="00565C5A">
      <w:pPr>
        <w:pStyle w:val="Tekstpodstawowypracy"/>
        <w:ind w:firstLine="0"/>
      </w:pPr>
    </w:p>
    <w:p w14:paraId="767DF8E1" w14:textId="435CB173" w:rsidR="00B437ED" w:rsidRDefault="00BF47EA" w:rsidP="00565C5A">
      <w:pPr>
        <w:pStyle w:val="Tekstpodstawowypracy"/>
      </w:pPr>
      <w:r>
        <w:t>Większość studentów w Polsce korzysta z wirtualnych indeksów</w:t>
      </w:r>
      <w:r w:rsidR="00FF0776">
        <w:t xml:space="preserve"> na wielu platformach od komputerów stacjonarnych, aż po urządzenia mobilne. Aż 46 procent badanych studentów w 2019 roku korzystających z elektronicznych indeksów jest niezadowolona z funkcjonowania wirtualnego dziekanatu na swojej uczelni</w:t>
      </w:r>
      <w:r w:rsidR="00D05824">
        <w:t xml:space="preserve"> </w:t>
      </w:r>
      <w:r w:rsidR="008F601B">
        <w:t>[1</w:t>
      </w:r>
      <w:r w:rsidR="009F6865">
        <w:t>4</w:t>
      </w:r>
      <w:r w:rsidR="008F601B">
        <w:t>]</w:t>
      </w:r>
      <w:r w:rsidR="00FF0776">
        <w:t>. Jest to dobra inicjatywa, aby sporządzić jednolity system uzupełniony o brakujące funkcjonalności informujące chociażby o odwołanych zajęciach, żeby uniknąć komunikacji mailowej.</w:t>
      </w:r>
      <w:r>
        <w:t xml:space="preserve"> </w:t>
      </w:r>
      <w:r w:rsidR="00CB7A8A">
        <w:t>Potencjalny odbiorca systemu za jego pośrednictwem będzie miał bezpośredni dostęp do wielu funkcjonalności jak konwersowanie z innymi użytkownikami, weryfikacją swojego planu uczelnianego jak i ocen, tworzeniem notatek oraz wiele innych możliwości z poziomu jednej aplikacji webowej</w:t>
      </w:r>
      <w:r w:rsidR="00FF0776">
        <w:t>, która w finalnej wersji będzie miała dodatkowo niezależną wersje</w:t>
      </w:r>
      <w:r w:rsidR="00976CD4">
        <w:t xml:space="preserve"> nowatorskiej</w:t>
      </w:r>
      <w:r w:rsidR="00FF0776">
        <w:t xml:space="preserve"> aplikacji na systemy takie jak </w:t>
      </w:r>
      <w:r w:rsidR="00311D7E">
        <w:t>A</w:t>
      </w:r>
      <w:r w:rsidR="00FF0776">
        <w:t>ndroid, bądź iOS</w:t>
      </w:r>
      <w:r w:rsidR="00CB7A8A">
        <w:t>.</w:t>
      </w:r>
    </w:p>
    <w:p w14:paraId="6955829B" w14:textId="77777777" w:rsidR="004653A0" w:rsidRDefault="004653A0" w:rsidP="00FF0776">
      <w:pPr>
        <w:pStyle w:val="Tekstpodstawowypracy"/>
        <w:ind w:firstLine="0"/>
      </w:pPr>
    </w:p>
    <w:p w14:paraId="59C1C812" w14:textId="5FEE6D20" w:rsidR="00690569" w:rsidRDefault="00690569" w:rsidP="00B45548">
      <w:pPr>
        <w:pStyle w:val="Tekstpodstawowypracy"/>
      </w:pPr>
      <w:r w:rsidRPr="00105DC5">
        <w:t xml:space="preserve">Praca składa się z trzech rozdziałów. Pierwszy </w:t>
      </w:r>
      <w:r w:rsidR="002B7F0F">
        <w:t xml:space="preserve">zawiera </w:t>
      </w:r>
      <w:r w:rsidR="00B45548">
        <w:t>opis specyfikacji wymagań stawianych projektowanej aplikacji</w:t>
      </w:r>
      <w:r w:rsidR="00FF0776">
        <w:t xml:space="preserve">. Gdzie zamieszczona jest specyfikacja wymagań oraz analiza wymagań funkcjonalnych i niefunkcjonalnych aplikacji webowej. </w:t>
      </w:r>
      <w:r w:rsidR="005923FE" w:rsidRPr="00105DC5">
        <w:t>W</w:t>
      </w:r>
      <w:r w:rsidR="002B7F0F">
        <w:t> </w:t>
      </w:r>
      <w:r w:rsidR="005923FE" w:rsidRPr="00105DC5">
        <w:t xml:space="preserve">drugim </w:t>
      </w:r>
      <w:r w:rsidR="002B7F0F">
        <w:t xml:space="preserve">rozdziale </w:t>
      </w:r>
      <w:r w:rsidR="00B45548">
        <w:t xml:space="preserve">przedstawiono projekt oprogramowania </w:t>
      </w:r>
      <w:r w:rsidR="00D663A2">
        <w:t xml:space="preserve">w postaci diagramów </w:t>
      </w:r>
      <w:r w:rsidR="00B45548">
        <w:t>UML</w:t>
      </w:r>
      <w:r w:rsidR="00976CD4">
        <w:t xml:space="preserve">, struktura baz danych z wyszczególnieniem na relacje zachodzące między nimi, architekturę systemu i interfejs użytkownika. </w:t>
      </w:r>
      <w:r w:rsidRPr="00105DC5">
        <w:t xml:space="preserve">Trzeci rozdział </w:t>
      </w:r>
      <w:r w:rsidR="00F40DBA">
        <w:t xml:space="preserve">jest </w:t>
      </w:r>
      <w:r w:rsidRPr="00105DC5">
        <w:t>poświęcony</w:t>
      </w:r>
      <w:r w:rsidR="004653A0">
        <w:t xml:space="preserve"> </w:t>
      </w:r>
      <w:r w:rsidR="00F40DBA">
        <w:t xml:space="preserve">na szczegółowy opis implementacji kodu źródłowego, z </w:t>
      </w:r>
      <w:r w:rsidR="00D778C1">
        <w:t xml:space="preserve">ogólną charakterystyką </w:t>
      </w:r>
      <w:r w:rsidR="002E37F0">
        <w:t xml:space="preserve">użytych </w:t>
      </w:r>
      <w:r w:rsidR="003921A5">
        <w:t>technologii i narzędzi wspomagających</w:t>
      </w:r>
      <w:r w:rsidR="002E37F0">
        <w:t>,</w:t>
      </w:r>
      <w:r w:rsidR="00A70E87">
        <w:t xml:space="preserve"> wykaz wszystkich plików źródłowych wchodzących w skład implementacji</w:t>
      </w:r>
      <w:r w:rsidR="00CA3943">
        <w:t xml:space="preserve"> oraz omówienie wybranych fragmentów kodu.</w:t>
      </w:r>
      <w:r w:rsidR="00A70E87">
        <w:t xml:space="preserve"> </w:t>
      </w:r>
      <w:r w:rsidR="002E37F0">
        <w:t xml:space="preserve"> </w:t>
      </w:r>
    </w:p>
    <w:p w14:paraId="7A254FF3" w14:textId="77777777" w:rsidR="0055241B" w:rsidRPr="00105DC5" w:rsidRDefault="0055241B" w:rsidP="00D663A2">
      <w:pPr>
        <w:pStyle w:val="Tekstpodstawowypracy"/>
        <w:ind w:firstLine="0"/>
      </w:pPr>
    </w:p>
    <w:p w14:paraId="04790F52" w14:textId="77777777" w:rsidR="00A738A0" w:rsidRDefault="00A738A0">
      <w:pPr>
        <w:spacing w:after="200"/>
        <w:sectPr w:rsidR="00A738A0" w:rsidSect="00F85341">
          <w:pgSz w:w="11906" w:h="16838"/>
          <w:pgMar w:top="1418" w:right="1418" w:bottom="1418" w:left="1418" w:header="709" w:footer="709" w:gutter="567"/>
          <w:cols w:space="708"/>
          <w:docGrid w:linePitch="360"/>
        </w:sectPr>
      </w:pPr>
    </w:p>
    <w:p w14:paraId="140F6357" w14:textId="505F3950" w:rsidR="006D69F0" w:rsidRDefault="00105DC5" w:rsidP="006B3D9E">
      <w:pPr>
        <w:pStyle w:val="Nagwek1"/>
      </w:pPr>
      <w:bookmarkStart w:id="14" w:name="_Toc411855438"/>
      <w:bookmarkStart w:id="15" w:name="_Toc411855790"/>
      <w:bookmarkStart w:id="16" w:name="_Toc411855879"/>
      <w:bookmarkStart w:id="17" w:name="_Toc68870786"/>
      <w:r>
        <w:lastRenderedPageBreak/>
        <w:t>A</w:t>
      </w:r>
      <w:r w:rsidR="00941AA0">
        <w:t>naliza dziedziny</w:t>
      </w:r>
      <w:r w:rsidR="00E45519">
        <w:t xml:space="preserve"> </w:t>
      </w:r>
      <w:bookmarkEnd w:id="14"/>
      <w:bookmarkEnd w:id="15"/>
      <w:bookmarkEnd w:id="16"/>
      <w:r w:rsidR="00CE5531">
        <w:t>i specyfikacja wymagań</w:t>
      </w:r>
      <w:bookmarkEnd w:id="17"/>
    </w:p>
    <w:p w14:paraId="2D62C8D6" w14:textId="0ACEAAD3" w:rsidR="007805A9" w:rsidRDefault="006930FB" w:rsidP="00E063D2">
      <w:pPr>
        <w:pStyle w:val="Nagwek2"/>
      </w:pPr>
      <w:bookmarkStart w:id="18" w:name="_Toc68870787"/>
      <w:r>
        <w:t xml:space="preserve">Sformułowanie </w:t>
      </w:r>
      <w:r w:rsidR="006E1D98">
        <w:t>zadania projektowego</w:t>
      </w:r>
      <w:bookmarkEnd w:id="18"/>
      <w:r>
        <w:t xml:space="preserve"> </w:t>
      </w:r>
    </w:p>
    <w:p w14:paraId="41BF977A" w14:textId="77777777" w:rsidR="00E761E9" w:rsidRDefault="00E761E9" w:rsidP="003E0C51">
      <w:pPr>
        <w:pStyle w:val="Tekstpodstawowypracy"/>
        <w:rPr>
          <w:lang w:eastAsia="pl-PL"/>
        </w:rPr>
      </w:pPr>
    </w:p>
    <w:p w14:paraId="6D32DD25" w14:textId="535AC6C8" w:rsidR="002A5B29" w:rsidRDefault="006B3D9E" w:rsidP="002A5B29">
      <w:pPr>
        <w:pStyle w:val="Tekstpodstawowypracy"/>
      </w:pPr>
      <w:r>
        <w:t xml:space="preserve">Technologie używane w tworzeniu innowacyjnych systemów oraz aplikacji rozwijają się w błyskawicznym tempie, co prowadzi do zwiększenia wymogów związanych z już istniejącymi zastosowaniami na rynku oraz dążą one do polepszenie komfortu użytkowania owego oprogramowania jak i dostępności w każdym miejscu. </w:t>
      </w:r>
    </w:p>
    <w:p w14:paraId="6CB2035C" w14:textId="5C88C7B0" w:rsidR="002A5B29" w:rsidRDefault="006B3D9E" w:rsidP="002A5B29">
      <w:pPr>
        <w:pStyle w:val="Tekstpodstawowypracy"/>
      </w:pPr>
      <w:r>
        <w:t xml:space="preserve">Dziedziną problemu jest zrealizowanie projektu i implementacji oprogramowania do zarządzania elektronicznym indeksem, które ułatwi użytkownikom na komunikacje, aktualizowanie, przeglądanie treści zawartych oraz aktualizowanie informacji dotyczących poszczególnych zagadnień uczelnianych. </w:t>
      </w:r>
    </w:p>
    <w:p w14:paraId="55B0D5F1" w14:textId="4BA67918" w:rsidR="006B3D9E" w:rsidRDefault="006B3D9E" w:rsidP="006B3D9E">
      <w:pPr>
        <w:pStyle w:val="Tekstpodstawowypracy"/>
      </w:pPr>
      <w:r>
        <w:t>System zostanie zrealizowany w dwóch początkowych oraz końcowych stadiach procesu front-end oraz back-end. Będzie on opierał się na przedstawianiu informacji wprowadzonych do relacyjnej bazy danych, dodawaniu oraz modyfikowaniu zależnie od zagadnienia z poziomu ucznia, wykładowcy, bądź moderatora, a także usuwaniu rejestrów dodanych do bazy. Realizacja tego systemu zostanie wykonana w formie aplikacji webowej.</w:t>
      </w:r>
    </w:p>
    <w:p w14:paraId="4A851ADF" w14:textId="17E453A8" w:rsidR="006D69F0" w:rsidRPr="000D7037" w:rsidRDefault="00754325" w:rsidP="000D7037">
      <w:pPr>
        <w:pStyle w:val="Tekstpodstawowypracy"/>
      </w:pPr>
      <w:r>
        <w:t xml:space="preserve">   </w:t>
      </w:r>
    </w:p>
    <w:p w14:paraId="78449416" w14:textId="16EE12B3" w:rsidR="00B821CB" w:rsidRDefault="00B821CB" w:rsidP="000D7037">
      <w:pPr>
        <w:pStyle w:val="Nagwek2"/>
      </w:pPr>
      <w:bookmarkStart w:id="19" w:name="_Toc68870788"/>
      <w:r>
        <w:t>Wymagania projektowe</w:t>
      </w:r>
      <w:bookmarkEnd w:id="19"/>
    </w:p>
    <w:p w14:paraId="79F1FEA8" w14:textId="2213E26B" w:rsidR="006747FD" w:rsidRDefault="006747FD" w:rsidP="00E063D2">
      <w:pPr>
        <w:pStyle w:val="Nagwek3"/>
      </w:pPr>
      <w:bookmarkStart w:id="20" w:name="_Toc411855440"/>
      <w:bookmarkStart w:id="21" w:name="_Toc411855792"/>
      <w:bookmarkStart w:id="22" w:name="_Toc411855881"/>
      <w:bookmarkStart w:id="23" w:name="_Toc68870789"/>
      <w:r>
        <w:t>Wymagania funkcjonalne</w:t>
      </w:r>
      <w:r w:rsidR="00C03E58" w:rsidRPr="00AA6E4D">
        <w:t>.</w:t>
      </w:r>
      <w:bookmarkEnd w:id="20"/>
      <w:bookmarkEnd w:id="21"/>
      <w:bookmarkEnd w:id="22"/>
      <w:bookmarkEnd w:id="23"/>
    </w:p>
    <w:p w14:paraId="53C37E2C" w14:textId="77777777" w:rsidR="001D5D7F" w:rsidRDefault="001D5D7F" w:rsidP="00D20DFA">
      <w:pPr>
        <w:pStyle w:val="Tekstpodstawowypracy"/>
      </w:pPr>
    </w:p>
    <w:p w14:paraId="704C96E3" w14:textId="1AA14172" w:rsidR="00764B18" w:rsidRDefault="00A249F1" w:rsidP="00764B18">
      <w:pPr>
        <w:pStyle w:val="Tekstpodstawowypracy"/>
      </w:pPr>
      <w:r>
        <w:t>O</w:t>
      </w:r>
      <w:r w:rsidR="00A12FC0">
        <w:t xml:space="preserve">programowania </w:t>
      </w:r>
      <w:r w:rsidR="00AA6D5C">
        <w:t xml:space="preserve">do zarządzania elektronicznym indeksem będzie </w:t>
      </w:r>
      <w:r>
        <w:t>realizować następujące funkcjonalności</w:t>
      </w:r>
      <w:r w:rsidR="00AA6D5C">
        <w:t xml:space="preserve">: </w:t>
      </w:r>
    </w:p>
    <w:p w14:paraId="5487498C" w14:textId="77777777" w:rsidR="002A5B29" w:rsidRDefault="002A5B29" w:rsidP="00764B18">
      <w:pPr>
        <w:pStyle w:val="Tekstpodstawowypracy"/>
      </w:pPr>
    </w:p>
    <w:p w14:paraId="101E7009" w14:textId="6115C88F" w:rsidR="00AA6D5C" w:rsidRDefault="007A2087" w:rsidP="002A5B29">
      <w:pPr>
        <w:pStyle w:val="Tekstpodstawowypracy"/>
        <w:numPr>
          <w:ilvl w:val="0"/>
          <w:numId w:val="13"/>
        </w:numPr>
        <w:ind w:left="1290"/>
      </w:pPr>
      <w:r>
        <w:t>W pełni funkcjonalny system rejestracji/logowania z podziałem na role,</w:t>
      </w:r>
    </w:p>
    <w:p w14:paraId="1BBC0286" w14:textId="5FD0A0DB" w:rsidR="007A2087" w:rsidRDefault="007A2087" w:rsidP="002A5B29">
      <w:pPr>
        <w:pStyle w:val="Tekstpodstawowypracy"/>
        <w:numPr>
          <w:ilvl w:val="0"/>
          <w:numId w:val="13"/>
        </w:numPr>
        <w:ind w:left="1290"/>
      </w:pPr>
      <w:r>
        <w:t xml:space="preserve">Dodawanie </w:t>
      </w:r>
      <w:r w:rsidR="00EB780D">
        <w:t>oraz aktualizowanie zajęć do wybranych kolekcji kierunków,</w:t>
      </w:r>
    </w:p>
    <w:p w14:paraId="61B7DE47" w14:textId="0120CFF7" w:rsidR="00166FD3" w:rsidRDefault="00166FD3" w:rsidP="002A5B29">
      <w:pPr>
        <w:pStyle w:val="Tekstpodstawowypracy"/>
        <w:numPr>
          <w:ilvl w:val="0"/>
          <w:numId w:val="13"/>
        </w:numPr>
        <w:ind w:left="1290"/>
      </w:pPr>
      <w:r>
        <w:t>Dodawanie nowych użytkowników oraz nadawanie im pewnej roli,</w:t>
      </w:r>
    </w:p>
    <w:p w14:paraId="78D95992" w14:textId="7848BCCD" w:rsidR="00EB780D" w:rsidRDefault="00166FD3" w:rsidP="002A5B29">
      <w:pPr>
        <w:pStyle w:val="Tekstpodstawowypracy"/>
        <w:numPr>
          <w:ilvl w:val="0"/>
          <w:numId w:val="13"/>
        </w:numPr>
        <w:ind w:left="1290"/>
      </w:pPr>
      <w:r>
        <w:t>Tworzenie</w:t>
      </w:r>
      <w:r w:rsidR="003B201E">
        <w:t xml:space="preserve"> oraz aktualizowanie listy zadań do zrobienia użytkownika,</w:t>
      </w:r>
    </w:p>
    <w:p w14:paraId="402FF972" w14:textId="0EF2D56A" w:rsidR="003B201E" w:rsidRDefault="009C10F4" w:rsidP="002A5B29">
      <w:pPr>
        <w:pStyle w:val="Tekstpodstawowypracy"/>
        <w:numPr>
          <w:ilvl w:val="0"/>
          <w:numId w:val="13"/>
        </w:numPr>
        <w:ind w:left="1290"/>
      </w:pPr>
      <w:r>
        <w:t>Tworzenie</w:t>
      </w:r>
      <w:r w:rsidR="003B201E">
        <w:t xml:space="preserve"> oraz aktualizowanie notatek </w:t>
      </w:r>
      <w:r w:rsidR="008A09C2">
        <w:t>użytkownika,</w:t>
      </w:r>
    </w:p>
    <w:p w14:paraId="1D85A83B" w14:textId="521907FD" w:rsidR="0035433A" w:rsidRDefault="009C10F4" w:rsidP="002A5B29">
      <w:pPr>
        <w:pStyle w:val="Tekstpodstawowypracy"/>
        <w:numPr>
          <w:ilvl w:val="0"/>
          <w:numId w:val="13"/>
        </w:numPr>
        <w:ind w:left="1290"/>
      </w:pPr>
      <w:r>
        <w:t>Tworzenie</w:t>
      </w:r>
      <w:r w:rsidR="00531996">
        <w:t xml:space="preserve"> i </w:t>
      </w:r>
      <w:r w:rsidR="0035433A">
        <w:t xml:space="preserve">aktualizowanie zadań oraz projektów dla </w:t>
      </w:r>
      <w:r w:rsidR="00531996">
        <w:t>użytkowników,</w:t>
      </w:r>
    </w:p>
    <w:p w14:paraId="45F71845" w14:textId="267E3FB9" w:rsidR="008A09C2" w:rsidRDefault="00E00DA8" w:rsidP="002A5B29">
      <w:pPr>
        <w:pStyle w:val="Tekstpodstawowypracy"/>
        <w:numPr>
          <w:ilvl w:val="0"/>
          <w:numId w:val="13"/>
        </w:numPr>
        <w:ind w:left="1290"/>
      </w:pPr>
      <w:r>
        <w:t xml:space="preserve">Przeglądanie spisu zajęć </w:t>
      </w:r>
      <w:r w:rsidR="003E0F9C">
        <w:t>użytkowników zależnie od kryteriów</w:t>
      </w:r>
      <w:r w:rsidR="00000C9F">
        <w:t>,</w:t>
      </w:r>
    </w:p>
    <w:p w14:paraId="6B5A262D" w14:textId="01A3291F" w:rsidR="00000C9F" w:rsidRDefault="00000C9F" w:rsidP="002A5B29">
      <w:pPr>
        <w:pStyle w:val="Tekstpodstawowypracy"/>
        <w:numPr>
          <w:ilvl w:val="0"/>
          <w:numId w:val="13"/>
        </w:numPr>
        <w:ind w:left="1290"/>
      </w:pPr>
      <w:r>
        <w:t xml:space="preserve">Przeglądanie </w:t>
      </w:r>
      <w:r w:rsidR="003E0F9C">
        <w:t xml:space="preserve">notatek użytkowników </w:t>
      </w:r>
      <w:r w:rsidR="00B95D57">
        <w:t>po konkretnych parametrach</w:t>
      </w:r>
      <w:r w:rsidR="003E0F9C">
        <w:t>,</w:t>
      </w:r>
    </w:p>
    <w:p w14:paraId="0584B01F" w14:textId="09E81B22" w:rsidR="003E0F9C" w:rsidRDefault="003E0F9C" w:rsidP="002A5B29">
      <w:pPr>
        <w:pStyle w:val="Tekstpodstawowypracy"/>
        <w:numPr>
          <w:ilvl w:val="0"/>
          <w:numId w:val="13"/>
        </w:numPr>
        <w:ind w:left="1290"/>
      </w:pPr>
      <w:r>
        <w:t xml:space="preserve">Przeglądanie </w:t>
      </w:r>
      <w:r w:rsidR="005313E0">
        <w:t xml:space="preserve">zadań do zrobienia użytkowników </w:t>
      </w:r>
      <w:r w:rsidR="00B95D57">
        <w:t xml:space="preserve">według </w:t>
      </w:r>
      <w:r w:rsidR="00531353">
        <w:t>normy,</w:t>
      </w:r>
    </w:p>
    <w:p w14:paraId="2865A8C4" w14:textId="0B63F25D" w:rsidR="00531353" w:rsidRDefault="00326C66" w:rsidP="002A5B29">
      <w:pPr>
        <w:pStyle w:val="Tekstpodstawowypracy"/>
        <w:numPr>
          <w:ilvl w:val="0"/>
          <w:numId w:val="13"/>
        </w:numPr>
        <w:ind w:left="1290"/>
      </w:pPr>
      <w:r>
        <w:t>Przeglądanie zajęć danego kierunku i wykładowcy,</w:t>
      </w:r>
    </w:p>
    <w:p w14:paraId="11109778" w14:textId="62D6E0B0" w:rsidR="00545EB1" w:rsidRDefault="00545EB1" w:rsidP="002A5B29">
      <w:pPr>
        <w:pStyle w:val="Tekstpodstawowypracy"/>
        <w:numPr>
          <w:ilvl w:val="0"/>
          <w:numId w:val="13"/>
        </w:numPr>
        <w:ind w:left="1290"/>
      </w:pPr>
      <w:r>
        <w:t>Wyszukiwanie informacji po danych wytycznych,</w:t>
      </w:r>
    </w:p>
    <w:p w14:paraId="6876B559" w14:textId="5F6FDF29" w:rsidR="00166FD3" w:rsidRDefault="001F7D7F" w:rsidP="002A5B29">
      <w:pPr>
        <w:pStyle w:val="Tekstpodstawowypracy"/>
        <w:numPr>
          <w:ilvl w:val="0"/>
          <w:numId w:val="13"/>
        </w:numPr>
        <w:ind w:left="1290"/>
      </w:pPr>
      <w:r>
        <w:t xml:space="preserve">Aktualizowanie </w:t>
      </w:r>
      <w:r w:rsidR="00894568">
        <w:t>ocen użytkowników.</w:t>
      </w:r>
    </w:p>
    <w:p w14:paraId="1FB434F9" w14:textId="77777777" w:rsidR="00531353" w:rsidRDefault="00531353" w:rsidP="00531353">
      <w:pPr>
        <w:pStyle w:val="Tekstpodstawowypracy"/>
        <w:ind w:left="927" w:firstLine="0"/>
      </w:pPr>
    </w:p>
    <w:p w14:paraId="45458344" w14:textId="29C653A7" w:rsidR="00764B18" w:rsidRDefault="00764B18" w:rsidP="00D20DFA">
      <w:pPr>
        <w:pStyle w:val="Tekstpodstawowypracy"/>
      </w:pPr>
    </w:p>
    <w:p w14:paraId="6E63BE0B" w14:textId="389006B6" w:rsidR="001D5D7F" w:rsidRDefault="00DF7A5E" w:rsidP="00DF7A5E">
      <w:pPr>
        <w:pStyle w:val="Tekstpodstawowypracy"/>
      </w:pPr>
      <w:r>
        <w:br w:type="page"/>
      </w:r>
    </w:p>
    <w:p w14:paraId="51AB9321" w14:textId="6117627A" w:rsidR="006747FD" w:rsidRDefault="006747FD" w:rsidP="006747FD">
      <w:pPr>
        <w:pStyle w:val="Nagwek3"/>
      </w:pPr>
      <w:bookmarkStart w:id="24" w:name="_Toc68870790"/>
      <w:r>
        <w:lastRenderedPageBreak/>
        <w:t>Wymagania niefunkcjonalne</w:t>
      </w:r>
      <w:r w:rsidRPr="00AA6E4D">
        <w:t>.</w:t>
      </w:r>
      <w:bookmarkEnd w:id="24"/>
    </w:p>
    <w:p w14:paraId="3E384C74" w14:textId="77777777" w:rsidR="002633E7" w:rsidRDefault="002633E7" w:rsidP="002633E7">
      <w:pPr>
        <w:pStyle w:val="Tekstpodstawowypracy"/>
        <w:ind w:firstLine="0"/>
        <w:rPr>
          <w:i/>
        </w:rPr>
      </w:pPr>
    </w:p>
    <w:p w14:paraId="115DFEC5" w14:textId="0C8D9370" w:rsidR="00166C76" w:rsidRDefault="000351A2" w:rsidP="002A5B29">
      <w:pPr>
        <w:pStyle w:val="Tekstpodstawowypracy"/>
      </w:pPr>
      <w:r>
        <w:t xml:space="preserve">Projekt powinien być zrealizowany </w:t>
      </w:r>
      <w:r w:rsidR="008617D9">
        <w:t xml:space="preserve">z normami </w:t>
      </w:r>
      <w:r w:rsidR="00FD7A7F">
        <w:t xml:space="preserve">zawartymi w ustawie </w:t>
      </w:r>
      <w:r w:rsidR="009C27DE">
        <w:t>z dnia 10 maja 2018r. o ochronie danych osobowych</w:t>
      </w:r>
      <w:r w:rsidR="00166C76">
        <w:t xml:space="preserve">, czyli z dbałością o bezpieczeństwo przechowywanych </w:t>
      </w:r>
      <w:r w:rsidR="00666814">
        <w:t xml:space="preserve">informacji w relacyjnych bazach danych </w:t>
      </w:r>
      <w:r w:rsidR="00166C76">
        <w:t>.</w:t>
      </w:r>
    </w:p>
    <w:p w14:paraId="47923624" w14:textId="77777777" w:rsidR="00166C76" w:rsidRDefault="00166C76" w:rsidP="00F9244B">
      <w:pPr>
        <w:pStyle w:val="Tekstpodstawowypracy"/>
      </w:pPr>
    </w:p>
    <w:p w14:paraId="05E49B44" w14:textId="787248CA" w:rsidR="00F9244B" w:rsidRDefault="00F9244B" w:rsidP="00F9244B">
      <w:pPr>
        <w:pStyle w:val="Tekstpodstawowypracy"/>
        <w:rPr>
          <w:iCs/>
        </w:rPr>
      </w:pPr>
      <w:r>
        <w:rPr>
          <w:iCs/>
        </w:rPr>
        <w:t>Realizowany system będzie posiadał następujące wymagania niefunkcjonalne:</w:t>
      </w:r>
    </w:p>
    <w:p w14:paraId="535F5D1A" w14:textId="77777777" w:rsidR="007B6A8F" w:rsidRDefault="007B6A8F" w:rsidP="00F9244B">
      <w:pPr>
        <w:pStyle w:val="Tekstpodstawowypracy"/>
        <w:rPr>
          <w:iCs/>
        </w:rPr>
      </w:pPr>
    </w:p>
    <w:p w14:paraId="2FBB81BD" w14:textId="239A7569" w:rsidR="007B6A8F" w:rsidRDefault="00954547" w:rsidP="00A249F1">
      <w:pPr>
        <w:pStyle w:val="Tekstpodstawowypracy"/>
        <w:numPr>
          <w:ilvl w:val="0"/>
          <w:numId w:val="12"/>
        </w:numPr>
        <w:ind w:left="993" w:hanging="426"/>
        <w:rPr>
          <w:iCs/>
        </w:rPr>
      </w:pPr>
      <w:r>
        <w:rPr>
          <w:iCs/>
        </w:rPr>
        <w:t>Oprogramowanie</w:t>
      </w:r>
      <w:r w:rsidR="00A07C25">
        <w:rPr>
          <w:iCs/>
        </w:rPr>
        <w:t xml:space="preserve"> musi</w:t>
      </w:r>
      <w:r w:rsidR="005661BD">
        <w:rPr>
          <w:iCs/>
        </w:rPr>
        <w:t xml:space="preserve"> działać </w:t>
      </w:r>
      <w:r w:rsidR="00A07C25">
        <w:rPr>
          <w:iCs/>
        </w:rPr>
        <w:t>re</w:t>
      </w:r>
      <w:r w:rsidR="0083762D">
        <w:rPr>
          <w:iCs/>
        </w:rPr>
        <w:t>sponsywn</w:t>
      </w:r>
      <w:r w:rsidR="005661BD">
        <w:rPr>
          <w:iCs/>
        </w:rPr>
        <w:t>i</w:t>
      </w:r>
      <w:r>
        <w:rPr>
          <w:iCs/>
        </w:rPr>
        <w:t>e</w:t>
      </w:r>
      <w:r w:rsidR="0083762D">
        <w:rPr>
          <w:iCs/>
        </w:rPr>
        <w:t>,</w:t>
      </w:r>
    </w:p>
    <w:p w14:paraId="7BB672B8" w14:textId="7762B55C" w:rsidR="00954547" w:rsidRDefault="00954547" w:rsidP="00A249F1">
      <w:pPr>
        <w:pStyle w:val="Tekstpodstawowypracy"/>
        <w:numPr>
          <w:ilvl w:val="0"/>
          <w:numId w:val="12"/>
        </w:numPr>
        <w:ind w:left="993" w:hanging="426"/>
        <w:rPr>
          <w:iCs/>
        </w:rPr>
      </w:pPr>
      <w:r>
        <w:rPr>
          <w:iCs/>
        </w:rPr>
        <w:t>Oprogramowanie musi być bezpieczne</w:t>
      </w:r>
      <w:r w:rsidR="005661BD">
        <w:rPr>
          <w:iCs/>
        </w:rPr>
        <w:t>,</w:t>
      </w:r>
    </w:p>
    <w:p w14:paraId="20D471C0" w14:textId="162A07B9" w:rsidR="005661BD" w:rsidRDefault="005661BD" w:rsidP="00A249F1">
      <w:pPr>
        <w:pStyle w:val="Tekstpodstawowypracy"/>
        <w:numPr>
          <w:ilvl w:val="0"/>
          <w:numId w:val="12"/>
        </w:numPr>
        <w:ind w:left="993" w:hanging="426"/>
        <w:rPr>
          <w:iCs/>
        </w:rPr>
      </w:pPr>
      <w:r>
        <w:rPr>
          <w:iCs/>
        </w:rPr>
        <w:t>Oprogramowanie będzie wymagało ciągłego połączenia do sieci internetowej,</w:t>
      </w:r>
    </w:p>
    <w:p w14:paraId="6576EEEA" w14:textId="74705F41" w:rsidR="00082FF9" w:rsidRDefault="00082FF9" w:rsidP="00A249F1">
      <w:pPr>
        <w:pStyle w:val="Tekstpodstawowypracy"/>
        <w:numPr>
          <w:ilvl w:val="0"/>
          <w:numId w:val="12"/>
        </w:numPr>
        <w:ind w:left="993" w:hanging="426"/>
        <w:rPr>
          <w:iCs/>
        </w:rPr>
      </w:pPr>
      <w:r>
        <w:rPr>
          <w:iCs/>
        </w:rPr>
        <w:t>Oprogramowanie będzie zrealizowane w dwóch procesach początkowych oraz koń</w:t>
      </w:r>
      <w:r w:rsidR="0056584F">
        <w:rPr>
          <w:iCs/>
        </w:rPr>
        <w:t>cowych,</w:t>
      </w:r>
    </w:p>
    <w:p w14:paraId="140A26A9" w14:textId="43D485F6" w:rsidR="0083762D" w:rsidRDefault="0056584F" w:rsidP="00A249F1">
      <w:pPr>
        <w:pStyle w:val="Tekstpodstawowypracy"/>
        <w:numPr>
          <w:ilvl w:val="0"/>
          <w:numId w:val="12"/>
        </w:numPr>
        <w:ind w:left="993" w:hanging="426"/>
        <w:rPr>
          <w:iCs/>
        </w:rPr>
      </w:pPr>
      <w:r>
        <w:rPr>
          <w:iCs/>
        </w:rPr>
        <w:t>W celu uruchomienia serwera oprogramowania będzie wymagane zainstalowanie JVM, czyli wirtualnej maszyny Java</w:t>
      </w:r>
      <w:r w:rsidR="00B3001D">
        <w:rPr>
          <w:iCs/>
        </w:rPr>
        <w:t xml:space="preserve"> w wersji powyżej Java 8 i</w:t>
      </w:r>
      <w:r w:rsidR="00A249F1">
        <w:rPr>
          <w:iCs/>
        </w:rPr>
        <w:t> </w:t>
      </w:r>
      <w:r w:rsidR="006C2141">
        <w:rPr>
          <w:iCs/>
        </w:rPr>
        <w:t>narzędzie automatyzujące budowę oprogramowania Maven.</w:t>
      </w:r>
    </w:p>
    <w:p w14:paraId="005FA7AD" w14:textId="05CC96A8" w:rsidR="000A7B72" w:rsidRDefault="00BC373E" w:rsidP="00A249F1">
      <w:pPr>
        <w:pStyle w:val="Tekstpodstawowypracy"/>
        <w:numPr>
          <w:ilvl w:val="0"/>
          <w:numId w:val="12"/>
        </w:numPr>
        <w:ind w:left="993" w:hanging="426"/>
        <w:rPr>
          <w:iCs/>
        </w:rPr>
      </w:pPr>
      <w:r>
        <w:rPr>
          <w:iCs/>
        </w:rPr>
        <w:t xml:space="preserve">Oprogramowanie będzie działać na </w:t>
      </w:r>
      <w:r w:rsidR="003557F7">
        <w:rPr>
          <w:iCs/>
        </w:rPr>
        <w:t>wszystkich systemach operacyjnych</w:t>
      </w:r>
      <w:r>
        <w:rPr>
          <w:iCs/>
        </w:rPr>
        <w:t>,</w:t>
      </w:r>
    </w:p>
    <w:p w14:paraId="7DBE377D" w14:textId="17DB89B1" w:rsidR="00BC373E" w:rsidRDefault="00BC373E" w:rsidP="00A249F1">
      <w:pPr>
        <w:pStyle w:val="Tekstpodstawowypracy"/>
        <w:numPr>
          <w:ilvl w:val="0"/>
          <w:numId w:val="12"/>
        </w:numPr>
        <w:ind w:left="993" w:hanging="426"/>
        <w:rPr>
          <w:iCs/>
        </w:rPr>
      </w:pPr>
      <w:r>
        <w:rPr>
          <w:iCs/>
        </w:rPr>
        <w:t>Do uruchomienia aplikacji wymagan</w:t>
      </w:r>
      <w:r w:rsidR="00CF1E89">
        <w:rPr>
          <w:iCs/>
        </w:rPr>
        <w:t>y będzie skompilowane projekt jako plik JAR,</w:t>
      </w:r>
    </w:p>
    <w:p w14:paraId="41AC8856" w14:textId="5D73711A" w:rsidR="006C2141" w:rsidRDefault="00DF61B5" w:rsidP="00A249F1">
      <w:pPr>
        <w:pStyle w:val="Tekstpodstawowypracy"/>
        <w:numPr>
          <w:ilvl w:val="0"/>
          <w:numId w:val="12"/>
        </w:numPr>
        <w:ind w:left="993" w:hanging="426"/>
        <w:rPr>
          <w:iCs/>
        </w:rPr>
      </w:pPr>
      <w:r>
        <w:rPr>
          <w:iCs/>
        </w:rPr>
        <w:t xml:space="preserve">Oprogramowanie będzie bazowało na </w:t>
      </w:r>
      <w:r w:rsidR="008959F4">
        <w:rPr>
          <w:iCs/>
        </w:rPr>
        <w:t>ogólnodostępnych bibliotekach</w:t>
      </w:r>
      <w:r w:rsidR="00813BF0">
        <w:rPr>
          <w:iCs/>
        </w:rPr>
        <w:t>,</w:t>
      </w:r>
    </w:p>
    <w:p w14:paraId="30C6D3DA" w14:textId="7A3F5DD1" w:rsidR="00813BF0" w:rsidRDefault="00813BF0" w:rsidP="00A249F1">
      <w:pPr>
        <w:pStyle w:val="Tekstpodstawowypracy"/>
        <w:numPr>
          <w:ilvl w:val="0"/>
          <w:numId w:val="12"/>
        </w:numPr>
        <w:ind w:left="993" w:hanging="426"/>
        <w:rPr>
          <w:iCs/>
        </w:rPr>
      </w:pPr>
      <w:r>
        <w:rPr>
          <w:iCs/>
        </w:rPr>
        <w:t>Oprogramowanie będzie miało połączenie z zewnętrzną relacyjną bazą danych</w:t>
      </w:r>
      <w:r w:rsidR="000E5F58">
        <w:rPr>
          <w:iCs/>
        </w:rPr>
        <w:t>,</w:t>
      </w:r>
    </w:p>
    <w:p w14:paraId="6BFF0AA4" w14:textId="17F5CDCD" w:rsidR="000E5F58" w:rsidRDefault="000E5F58" w:rsidP="00A249F1">
      <w:pPr>
        <w:pStyle w:val="Tekstpodstawowypracy"/>
        <w:numPr>
          <w:ilvl w:val="0"/>
          <w:numId w:val="12"/>
        </w:numPr>
        <w:ind w:left="993" w:hanging="426"/>
        <w:rPr>
          <w:iCs/>
        </w:rPr>
      </w:pPr>
      <w:r>
        <w:rPr>
          <w:iCs/>
        </w:rPr>
        <w:t>Oprogramowanie będzie zrealizowane od samych podstaw zgodnie z</w:t>
      </w:r>
      <w:r w:rsidR="005A6D7D">
        <w:rPr>
          <w:iCs/>
        </w:rPr>
        <w:t> </w:t>
      </w:r>
      <w:r>
        <w:rPr>
          <w:iCs/>
        </w:rPr>
        <w:t>konwencją</w:t>
      </w:r>
      <w:r w:rsidR="0077593A">
        <w:rPr>
          <w:iCs/>
        </w:rPr>
        <w:t xml:space="preserve"> tworzenia oprogramowania aplikacji webowych.</w:t>
      </w:r>
    </w:p>
    <w:p w14:paraId="556C1546" w14:textId="77777777" w:rsidR="00764B18" w:rsidRDefault="00764B18" w:rsidP="00247CB4">
      <w:pPr>
        <w:pStyle w:val="Tekstpodstawowypracy"/>
      </w:pPr>
    </w:p>
    <w:p w14:paraId="2E78F3C6" w14:textId="77777777" w:rsidR="00023CBA" w:rsidRDefault="00023CBA" w:rsidP="00247CB4">
      <w:pPr>
        <w:pStyle w:val="Tekstpodstawowypracy"/>
      </w:pPr>
    </w:p>
    <w:p w14:paraId="712CC87F" w14:textId="77777777" w:rsidR="00336680" w:rsidRDefault="00336680">
      <w:pPr>
        <w:spacing w:after="200"/>
        <w:rPr>
          <w:rFonts w:eastAsia="Times New Roman" w:cs="Arial"/>
          <w:b/>
          <w:bCs/>
          <w:iCs/>
          <w:sz w:val="26"/>
          <w:szCs w:val="28"/>
          <w:lang w:eastAsia="pl-PL"/>
        </w:rPr>
      </w:pPr>
      <w:r>
        <w:br w:type="page"/>
      </w:r>
    </w:p>
    <w:p w14:paraId="73E13463" w14:textId="633E72D7" w:rsidR="00C9128E" w:rsidRDefault="00023CBA" w:rsidP="009E107F">
      <w:pPr>
        <w:pStyle w:val="Nagwek2"/>
      </w:pPr>
      <w:bookmarkStart w:id="25" w:name="_Toc68870791"/>
      <w:r>
        <w:lastRenderedPageBreak/>
        <w:t xml:space="preserve">Przegląd </w:t>
      </w:r>
      <w:r w:rsidR="00C9128E">
        <w:t>gotowych</w:t>
      </w:r>
      <w:r>
        <w:t xml:space="preserve"> rozwiązań</w:t>
      </w:r>
      <w:bookmarkEnd w:id="25"/>
    </w:p>
    <w:p w14:paraId="21A39DEC" w14:textId="6DACBB23" w:rsidR="0076652C" w:rsidRDefault="009E107F" w:rsidP="0076652C">
      <w:pPr>
        <w:pStyle w:val="Nagwek3"/>
      </w:pPr>
      <w:bookmarkStart w:id="26" w:name="_Toc68870792"/>
      <w:r>
        <w:t xml:space="preserve">System do zarządzania </w:t>
      </w:r>
      <w:r w:rsidR="000B1B34">
        <w:t xml:space="preserve">wirtualną uczelnią </w:t>
      </w:r>
      <w:r w:rsidR="000B1B34" w:rsidRPr="000B1B34">
        <w:t>wu.ujk.edu.p</w:t>
      </w:r>
      <w:r w:rsidR="000B1B34">
        <w:t>l</w:t>
      </w:r>
      <w:bookmarkEnd w:id="26"/>
    </w:p>
    <w:p w14:paraId="59B6291D" w14:textId="77777777" w:rsidR="000B1B34" w:rsidRPr="000B1B34" w:rsidRDefault="000B1B34" w:rsidP="000B1B34">
      <w:pPr>
        <w:rPr>
          <w:lang w:eastAsia="pl-PL"/>
        </w:rPr>
      </w:pPr>
    </w:p>
    <w:p w14:paraId="64532361" w14:textId="35FE10FD" w:rsidR="000B1B34" w:rsidRDefault="002D2148" w:rsidP="000B1B34">
      <w:pPr>
        <w:pStyle w:val="Tekstpodstawowypracy"/>
      </w:pPr>
      <w:r>
        <w:t xml:space="preserve">Wirtualna uczelnia to serwis </w:t>
      </w:r>
      <w:r w:rsidR="004C0126">
        <w:t xml:space="preserve">internetowy, </w:t>
      </w:r>
      <w:r w:rsidR="000F5101">
        <w:t xml:space="preserve">skupiający w sobie informacje dotyczące różnych użytkowników (studentów, wykładowców) </w:t>
      </w:r>
      <w:r w:rsidR="00980C50">
        <w:t xml:space="preserve">z dokładnym opisem aktywności </w:t>
      </w:r>
      <w:r w:rsidR="00181173">
        <w:t xml:space="preserve">uniwersyteckich. </w:t>
      </w:r>
      <w:r w:rsidR="00FD1179">
        <w:t>D</w:t>
      </w:r>
      <w:r w:rsidR="0065643A">
        <w:t>la każdego studenta sporządzony jest oddzielny panel</w:t>
      </w:r>
      <w:r w:rsidR="00A249F1">
        <w:t xml:space="preserve"> </w:t>
      </w:r>
      <w:r w:rsidR="0065643A">
        <w:t>do</w:t>
      </w:r>
      <w:r w:rsidR="00A249F1">
        <w:t> </w:t>
      </w:r>
      <w:r w:rsidR="0065643A">
        <w:t xml:space="preserve">weryfikowania swoich </w:t>
      </w:r>
      <w:r w:rsidR="00FB073E">
        <w:t xml:space="preserve">danych </w:t>
      </w:r>
      <w:r w:rsidR="007A51D8">
        <w:t xml:space="preserve">z dostępem </w:t>
      </w:r>
      <w:r w:rsidR="00DB5998">
        <w:t xml:space="preserve">do elektronicznego indeksu, </w:t>
      </w:r>
      <w:r w:rsidR="00403D30">
        <w:t>ocen, planu zajęć, wiadomości, ankie</w:t>
      </w:r>
      <w:r w:rsidR="00D54392">
        <w:t>t</w:t>
      </w:r>
      <w:r w:rsidR="00403D30">
        <w:t xml:space="preserve"> oraz wielu innych funkcjonalności.</w:t>
      </w:r>
      <w:r w:rsidR="00A3653A">
        <w:t xml:space="preserve"> Podczas </w:t>
      </w:r>
      <w:r w:rsidR="00F3429C">
        <w:t>nauki zdalne</w:t>
      </w:r>
      <w:r w:rsidR="00B076F8">
        <w:t>j</w:t>
      </w:r>
      <w:r w:rsidR="00F3429C">
        <w:t xml:space="preserve"> </w:t>
      </w:r>
      <w:r w:rsidR="00B076F8">
        <w:t xml:space="preserve">jak </w:t>
      </w:r>
      <w:r w:rsidR="00F3429C">
        <w:t>i stacjonarnej</w:t>
      </w:r>
      <w:r w:rsidR="00013529">
        <w:t xml:space="preserve"> jest to </w:t>
      </w:r>
      <w:r w:rsidR="00056508">
        <w:t xml:space="preserve">narzędzie niezbędne </w:t>
      </w:r>
      <w:r w:rsidR="000073E0">
        <w:t xml:space="preserve">do </w:t>
      </w:r>
      <w:r w:rsidR="00BD375A">
        <w:t xml:space="preserve">realizacji całego </w:t>
      </w:r>
      <w:r w:rsidR="00B076F8">
        <w:t>programu</w:t>
      </w:r>
      <w:r w:rsidR="00BD375A">
        <w:t xml:space="preserve"> nauczania</w:t>
      </w:r>
      <w:r w:rsidR="00056508">
        <w:t>,</w:t>
      </w:r>
      <w:r w:rsidR="00BD375A">
        <w:t xml:space="preserve"> bez</w:t>
      </w:r>
      <w:r w:rsidR="00056508">
        <w:t xml:space="preserve"> </w:t>
      </w:r>
      <w:r w:rsidR="00BD375A">
        <w:t>którego w</w:t>
      </w:r>
      <w:r w:rsidR="00A249F1">
        <w:t> </w:t>
      </w:r>
      <w:r w:rsidR="00BD375A">
        <w:t>ostatnich latach byłoby to niemożliwe</w:t>
      </w:r>
      <w:r w:rsidR="006070EA">
        <w:t xml:space="preserve"> [</w:t>
      </w:r>
      <w:r w:rsidR="008F5DFC">
        <w:t>2</w:t>
      </w:r>
      <w:r w:rsidR="009F6865">
        <w:t>1</w:t>
      </w:r>
      <w:r w:rsidR="006070EA">
        <w:t>]</w:t>
      </w:r>
      <w:r w:rsidR="00BD375A">
        <w:t>.</w:t>
      </w:r>
    </w:p>
    <w:p w14:paraId="6EDE98D7" w14:textId="77777777" w:rsidR="00773653" w:rsidRDefault="00773653" w:rsidP="000B1B34">
      <w:pPr>
        <w:pStyle w:val="Tekstpodstawowypracy"/>
      </w:pPr>
    </w:p>
    <w:p w14:paraId="3D082819" w14:textId="6CA285A7" w:rsidR="00A111FD" w:rsidRDefault="00996AE6" w:rsidP="005669A7">
      <w:pPr>
        <w:pStyle w:val="Tekstpodstawowypracy"/>
        <w:ind w:firstLine="0"/>
      </w:pPr>
      <w:r w:rsidRPr="008B4722">
        <w:rPr>
          <w:noProof/>
        </w:rPr>
        <w:drawing>
          <wp:inline distT="0" distB="0" distL="0" distR="0" wp14:anchorId="1ED466B2" wp14:editId="7CB139A9">
            <wp:extent cx="5398770" cy="2623820"/>
            <wp:effectExtent l="19050" t="19050" r="11430" b="2413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7687" cy="2633465"/>
                    </a:xfrm>
                    <a:prstGeom prst="rect">
                      <a:avLst/>
                    </a:prstGeom>
                    <a:ln>
                      <a:solidFill>
                        <a:schemeClr val="bg1">
                          <a:lumMod val="85000"/>
                        </a:schemeClr>
                      </a:solidFill>
                    </a:ln>
                  </pic:spPr>
                </pic:pic>
              </a:graphicData>
            </a:graphic>
          </wp:inline>
        </w:drawing>
      </w:r>
    </w:p>
    <w:p w14:paraId="311560B1" w14:textId="0E72F31C" w:rsidR="00056508" w:rsidRDefault="00056508" w:rsidP="00056508">
      <w:pPr>
        <w:pStyle w:val="Podpistabelirysunku"/>
      </w:pPr>
      <w:bookmarkStart w:id="27" w:name="_Toc64565931"/>
      <w:bookmarkStart w:id="28" w:name="_Toc68870824"/>
      <w:r>
        <w:t xml:space="preserve">Rys. </w:t>
      </w:r>
      <w:fldSimple w:instr=" STYLEREF 1 \s ">
        <w:r w:rsidR="00287FE6">
          <w:rPr>
            <w:noProof/>
          </w:rPr>
          <w:t>1</w:t>
        </w:r>
      </w:fldSimple>
      <w:r>
        <w:t>.</w:t>
      </w:r>
      <w:fldSimple w:instr=" SEQ Rys. \* ARABIC \s 1 ">
        <w:r w:rsidR="00287FE6">
          <w:rPr>
            <w:noProof/>
          </w:rPr>
          <w:t>1</w:t>
        </w:r>
      </w:fldSimple>
      <w:r>
        <w:t xml:space="preserve">. </w:t>
      </w:r>
      <w:r w:rsidRPr="00056508">
        <w:t>Strona główna panelu studenta wu.ujk.edu.pl</w:t>
      </w:r>
      <w:bookmarkEnd w:id="27"/>
      <w:bookmarkEnd w:id="28"/>
    </w:p>
    <w:p w14:paraId="660FF55A" w14:textId="7261E830" w:rsidR="009B56D8" w:rsidRPr="00EF34C9" w:rsidRDefault="00F925F1" w:rsidP="00056508">
      <w:pPr>
        <w:pStyle w:val="Akapitzlist"/>
      </w:pPr>
      <w:r>
        <w:t xml:space="preserve">Platforma </w:t>
      </w:r>
      <w:r w:rsidR="005F045F">
        <w:t xml:space="preserve">przedstawiona na zrzucie ekranu </w:t>
      </w:r>
      <w:r w:rsidR="00B70F89">
        <w:t xml:space="preserve">jest to startowa strona panelu Wirtualnej Uczelni Uniwersytetu Jana Kochanowskiego, gdzie </w:t>
      </w:r>
      <w:r w:rsidR="00A77AE1">
        <w:t xml:space="preserve">w </w:t>
      </w:r>
      <w:r w:rsidR="00F22FB2">
        <w:t xml:space="preserve">górnym interfejsie umieszczone są </w:t>
      </w:r>
      <w:r w:rsidR="00234D2F">
        <w:t xml:space="preserve">odnośniki do podziału godzin, </w:t>
      </w:r>
      <w:r w:rsidR="007E5EC4">
        <w:t>wglądu do ocen studenta, przycisk pełniący funkcję wylogowania się oraz powrót do strony głównej UJK.</w:t>
      </w:r>
      <w:r w:rsidR="00477B79">
        <w:t xml:space="preserve"> </w:t>
      </w:r>
      <w:r w:rsidR="000E4F89">
        <w:t>B</w:t>
      </w:r>
      <w:r w:rsidR="00E30538">
        <w:t>oczny panel menu zawiera uogólnione zakładki</w:t>
      </w:r>
      <w:r w:rsidR="00CB4187">
        <w:t xml:space="preserve">, które po najechaniu kursorem myszki rozwijają się dając </w:t>
      </w:r>
      <w:r w:rsidR="00786B6D">
        <w:t>do kolejnych odnośników związanych z perypetiami akademickimi.</w:t>
      </w:r>
      <w:r w:rsidR="00A37710">
        <w:t xml:space="preserve"> Centrum strony </w:t>
      </w:r>
      <w:r w:rsidR="001145FD">
        <w:t xml:space="preserve">wyświetla informacje z </w:t>
      </w:r>
      <w:r w:rsidR="00C81335">
        <w:t>aktualne</w:t>
      </w:r>
      <w:r w:rsidR="001145FD">
        <w:t>go</w:t>
      </w:r>
      <w:r w:rsidR="00C81335">
        <w:t xml:space="preserve"> położeni</w:t>
      </w:r>
      <w:r w:rsidR="001145FD">
        <w:t>a</w:t>
      </w:r>
      <w:r w:rsidR="00C81335">
        <w:t xml:space="preserve"> użytkownika w panelu wirtualnej uczelni</w:t>
      </w:r>
      <w:r w:rsidR="001145FD">
        <w:t xml:space="preserve">. </w:t>
      </w:r>
      <w:r w:rsidR="00AD3146">
        <w:t>W dolnej cz</w:t>
      </w:r>
      <w:r w:rsidR="0061301D">
        <w:t>ęści witryny widoczna jest stópka z wiadomością dotyczącą kompatybilności strony z</w:t>
      </w:r>
      <w:r w:rsidR="000C36B0">
        <w:t xml:space="preserve"> poszczególnymi przeglądarkami internetowymi</w:t>
      </w:r>
      <w:r w:rsidR="0052595D">
        <w:t>.</w:t>
      </w:r>
      <w:r w:rsidR="004A6FBC">
        <w:t xml:space="preserve"> Platforma Wirtualnej Uczelni jest</w:t>
      </w:r>
      <w:r w:rsidR="0002030F">
        <w:t xml:space="preserve"> niezbyt dobrze czytelna, co wynika z</w:t>
      </w:r>
      <w:r w:rsidR="004A6FBC">
        <w:t xml:space="preserve"> </w:t>
      </w:r>
      <w:r w:rsidR="00CB413D">
        <w:t>nieaktualnej konwencji</w:t>
      </w:r>
      <w:r w:rsidR="00B56EC3">
        <w:t xml:space="preserve"> oraz braku </w:t>
      </w:r>
      <w:r w:rsidR="00027752">
        <w:t>intuicyjnego interfejsu użytkownika</w:t>
      </w:r>
      <w:r w:rsidR="00695054">
        <w:t xml:space="preserve"> z nowoczesnym zastosowaniem </w:t>
      </w:r>
      <w:r w:rsidR="005B75C3">
        <w:t>wyglądu.</w:t>
      </w:r>
      <w:r w:rsidR="00176F28" w:rsidRPr="00176F28">
        <w:t xml:space="preserve"> </w:t>
      </w:r>
      <w:r w:rsidR="00176F28">
        <w:t xml:space="preserve">Dużym niedociągnięciem tej witryny jest </w:t>
      </w:r>
      <w:r w:rsidR="00176F28" w:rsidRPr="00176F28">
        <w:t>b</w:t>
      </w:r>
      <w:r w:rsidR="00176F28">
        <w:t xml:space="preserve">łędne dostosowanie pod urządzenia mobilne, na których wymagana jest zmiana trybu przeglądarki na </w:t>
      </w:r>
      <w:r w:rsidR="00176F28" w:rsidRPr="00176F28">
        <w:t>p</w:t>
      </w:r>
      <w:r w:rsidR="00176F28">
        <w:t>oziom komputerowy, co daje dostęp do pełnej funkcjonalności systemu.</w:t>
      </w:r>
    </w:p>
    <w:p w14:paraId="218CE9B2" w14:textId="32469BF9" w:rsidR="00E45695" w:rsidRDefault="00E45695">
      <w:pPr>
        <w:spacing w:after="200"/>
        <w:rPr>
          <w:lang w:eastAsia="pl-PL"/>
        </w:rPr>
      </w:pPr>
      <w:r>
        <w:rPr>
          <w:lang w:eastAsia="pl-PL"/>
        </w:rPr>
        <w:br w:type="page"/>
      </w:r>
    </w:p>
    <w:p w14:paraId="35EE1BEB" w14:textId="3DE1037C" w:rsidR="0090045F" w:rsidRDefault="00803950" w:rsidP="00AA2524">
      <w:pPr>
        <w:pStyle w:val="Nagwek3"/>
      </w:pPr>
      <w:bookmarkStart w:id="29" w:name="_Toc68870793"/>
      <w:r>
        <w:lastRenderedPageBreak/>
        <w:t>System do zarządzania wirtualną uczelnią cas.usos.tu.kielce.pl</w:t>
      </w:r>
      <w:bookmarkEnd w:id="29"/>
    </w:p>
    <w:p w14:paraId="0AB1E070" w14:textId="77777777" w:rsidR="000A41A7" w:rsidRDefault="000A41A7" w:rsidP="0090045F">
      <w:pPr>
        <w:pStyle w:val="Tekstpodstawowypracy"/>
      </w:pPr>
    </w:p>
    <w:p w14:paraId="5150DCDA" w14:textId="7F8C302E" w:rsidR="0030270E" w:rsidRDefault="00757C98" w:rsidP="005067DD">
      <w:pPr>
        <w:pStyle w:val="Tekstpodstawowypracy"/>
      </w:pPr>
      <w:r w:rsidRPr="00757C98">
        <w:t>USOS web jest to serwis internetowy</w:t>
      </w:r>
      <w:r>
        <w:t xml:space="preserve"> skupiający się na zarządzaniu wirtualn</w:t>
      </w:r>
      <w:r w:rsidR="00435344">
        <w:t>ą uczelnią pod wymogi akademickie</w:t>
      </w:r>
      <w:r w:rsidR="005F1910">
        <w:t xml:space="preserve"> dostarczający użytkownikom niezbędne informacje dotyczące sprawdzianów, ocen końcowych, decyzji na temat </w:t>
      </w:r>
      <w:r w:rsidR="00522799">
        <w:t xml:space="preserve">złożonych </w:t>
      </w:r>
      <w:r w:rsidR="00E45695">
        <w:t>dokumentów</w:t>
      </w:r>
      <w:r w:rsidR="00522799">
        <w:t xml:space="preserve"> do</w:t>
      </w:r>
      <w:r w:rsidR="00E45695">
        <w:t> </w:t>
      </w:r>
      <w:r w:rsidR="00522799">
        <w:t>dziekanatu, ankiet</w:t>
      </w:r>
      <w:r w:rsidR="00FD3107">
        <w:t>.</w:t>
      </w:r>
      <w:r w:rsidR="00BD21FB">
        <w:t xml:space="preserve"> </w:t>
      </w:r>
      <w:r w:rsidR="00E45695">
        <w:t xml:space="preserve">Serwis </w:t>
      </w:r>
      <w:r w:rsidR="005D6681">
        <w:t xml:space="preserve">działa </w:t>
      </w:r>
      <w:r w:rsidR="00176F28">
        <w:t>w</w:t>
      </w:r>
      <w:r w:rsidR="005D6681">
        <w:t xml:space="preserve"> bardzo podobn</w:t>
      </w:r>
      <w:r w:rsidR="00176F28">
        <w:t>y</w:t>
      </w:r>
      <w:r w:rsidR="005D6681">
        <w:t xml:space="preserve"> </w:t>
      </w:r>
      <w:r w:rsidR="00176F28">
        <w:t xml:space="preserve">sposób, </w:t>
      </w:r>
      <w:r w:rsidR="00E45695">
        <w:t xml:space="preserve">jak system </w:t>
      </w:r>
      <w:r w:rsidR="00AB36AF">
        <w:t xml:space="preserve"> </w:t>
      </w:r>
      <w:r w:rsidR="0075375A">
        <w:t>Uniwersytetu Jana Kochanowskiego w Kielcach</w:t>
      </w:r>
      <w:r w:rsidR="00176F28">
        <w:t xml:space="preserve"> [</w:t>
      </w:r>
      <w:r w:rsidR="009F6865">
        <w:t>2</w:t>
      </w:r>
      <w:r w:rsidR="00176F28">
        <w:t>]</w:t>
      </w:r>
      <w:r w:rsidR="0075375A">
        <w:t>.</w:t>
      </w:r>
    </w:p>
    <w:p w14:paraId="402147F3" w14:textId="77777777" w:rsidR="00773653" w:rsidRPr="00757C98" w:rsidRDefault="00773653" w:rsidP="005067DD">
      <w:pPr>
        <w:pStyle w:val="Tekstpodstawowypracy"/>
      </w:pPr>
    </w:p>
    <w:p w14:paraId="6137BD43" w14:textId="29B61BA4" w:rsidR="00336680" w:rsidRPr="00757C98" w:rsidRDefault="00C81E9D" w:rsidP="0090045F">
      <w:pPr>
        <w:pStyle w:val="Tekstpodstawowypracy"/>
      </w:pPr>
      <w:r w:rsidRPr="00737598">
        <w:rPr>
          <w:noProof/>
        </w:rPr>
        <w:drawing>
          <wp:inline distT="0" distB="0" distL="0" distR="0" wp14:anchorId="2D9A4428" wp14:editId="3C435E7A">
            <wp:extent cx="4817110" cy="3716655"/>
            <wp:effectExtent l="19050" t="19050" r="21590" b="171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17110" cy="3716655"/>
                    </a:xfrm>
                    <a:prstGeom prst="rect">
                      <a:avLst/>
                    </a:prstGeom>
                    <a:ln>
                      <a:solidFill>
                        <a:schemeClr val="bg1">
                          <a:lumMod val="85000"/>
                        </a:schemeClr>
                      </a:solidFill>
                    </a:ln>
                  </pic:spPr>
                </pic:pic>
              </a:graphicData>
            </a:graphic>
          </wp:inline>
        </w:drawing>
      </w:r>
    </w:p>
    <w:p w14:paraId="5C590B78" w14:textId="337C0801" w:rsidR="00773653" w:rsidRDefault="00773653" w:rsidP="00773653">
      <w:pPr>
        <w:pStyle w:val="Podpistabelirysunku"/>
      </w:pPr>
      <w:bookmarkStart w:id="30" w:name="_Toc64565932"/>
      <w:bookmarkStart w:id="31" w:name="_Toc64024258"/>
      <w:bookmarkStart w:id="32" w:name="_Toc64024826"/>
      <w:bookmarkStart w:id="33" w:name="_Toc64024921"/>
      <w:bookmarkStart w:id="34" w:name="_Toc64197651"/>
      <w:bookmarkStart w:id="35" w:name="_Toc64202323"/>
      <w:bookmarkStart w:id="36" w:name="_Toc64563204"/>
      <w:bookmarkStart w:id="37" w:name="_Toc68870825"/>
      <w:r>
        <w:t xml:space="preserve">Rys. </w:t>
      </w:r>
      <w:fldSimple w:instr=" STYLEREF 1 \s ">
        <w:r w:rsidR="00287FE6">
          <w:rPr>
            <w:noProof/>
          </w:rPr>
          <w:t>1</w:t>
        </w:r>
      </w:fldSimple>
      <w:r>
        <w:t>.</w:t>
      </w:r>
      <w:fldSimple w:instr=" SEQ Rys. \* ARABIC \s 1 ">
        <w:r w:rsidR="00287FE6">
          <w:rPr>
            <w:noProof/>
          </w:rPr>
          <w:t>2</w:t>
        </w:r>
      </w:fldSimple>
      <w:r>
        <w:t>. S</w:t>
      </w:r>
      <w:r w:rsidRPr="001E3983">
        <w:t>trona główna panelu studenta  cas.usos.tu.kielce.pl</w:t>
      </w:r>
      <w:bookmarkEnd w:id="30"/>
      <w:bookmarkEnd w:id="37"/>
    </w:p>
    <w:bookmarkEnd w:id="31"/>
    <w:bookmarkEnd w:id="32"/>
    <w:bookmarkEnd w:id="33"/>
    <w:bookmarkEnd w:id="34"/>
    <w:bookmarkEnd w:id="35"/>
    <w:bookmarkEnd w:id="36"/>
    <w:p w14:paraId="65887819" w14:textId="6A6FA104" w:rsidR="009B56D8" w:rsidRDefault="00773653" w:rsidP="00E94096">
      <w:pPr>
        <w:pStyle w:val="Tekstpodstawowypracy"/>
      </w:pPr>
      <w:r>
        <w:t>N</w:t>
      </w:r>
      <w:r w:rsidR="00176F28">
        <w:t xml:space="preserve">a </w:t>
      </w:r>
      <w:r>
        <w:t xml:space="preserve">rysunku 1.2. </w:t>
      </w:r>
      <w:r w:rsidR="00176F28">
        <w:t>przedstawi</w:t>
      </w:r>
      <w:r>
        <w:t>ono</w:t>
      </w:r>
      <w:r w:rsidR="00176F28">
        <w:t xml:space="preserve"> stronę główną panelu studenta </w:t>
      </w:r>
      <w:r>
        <w:t xml:space="preserve">dla </w:t>
      </w:r>
      <w:r w:rsidR="00176F28">
        <w:t>zalogowan</w:t>
      </w:r>
      <w:r>
        <w:t xml:space="preserve">ego użytkownika. </w:t>
      </w:r>
      <w:r w:rsidR="00D33D31">
        <w:t>W</w:t>
      </w:r>
      <w:r w:rsidR="00176F28">
        <w:t xml:space="preserve"> górnej części znajduj</w:t>
      </w:r>
      <w:r w:rsidR="00D33D31">
        <w:t>e</w:t>
      </w:r>
      <w:r w:rsidR="00176F28">
        <w:t xml:space="preserve"> się</w:t>
      </w:r>
      <w:r w:rsidR="00D33D31">
        <w:t xml:space="preserve"> menu główne</w:t>
      </w:r>
      <w:r w:rsidR="00176F28">
        <w:t xml:space="preserve"> </w:t>
      </w:r>
      <w:r w:rsidR="00D33D31">
        <w:t xml:space="preserve">z takimi opcjami jak </w:t>
      </w:r>
      <w:r w:rsidR="00176F28">
        <w:t>„</w:t>
      </w:r>
      <w:r w:rsidR="00D33D31">
        <w:t>A</w:t>
      </w:r>
      <w:r w:rsidR="00176F28">
        <w:t>ktualności”, „</w:t>
      </w:r>
      <w:r w:rsidR="00D33D31">
        <w:t>D</w:t>
      </w:r>
      <w:r w:rsidR="00176F28">
        <w:t xml:space="preserve">la studentów”. Boczny panel </w:t>
      </w:r>
      <w:r w:rsidR="00D14C21">
        <w:t xml:space="preserve">znajdujący się po lewej stronie platformy </w:t>
      </w:r>
      <w:r w:rsidR="00D14C21" w:rsidRPr="00D14C21">
        <w:t>pe</w:t>
      </w:r>
      <w:r w:rsidR="00D14C21">
        <w:t xml:space="preserve">łni funkcję paska nawigacyjnego umożliwiającego studentowi </w:t>
      </w:r>
      <w:r w:rsidR="00D14C21" w:rsidRPr="00D14C21">
        <w:t>p</w:t>
      </w:r>
      <w:r w:rsidR="00D14C21">
        <w:t>rzemieszczanie się po znacznej ilości korzyści płynącej z</w:t>
      </w:r>
      <w:r w:rsidR="00E45695">
        <w:t> </w:t>
      </w:r>
      <w:r w:rsidR="00D14C21">
        <w:t xml:space="preserve">USOS web. </w:t>
      </w:r>
      <w:r w:rsidR="00D14C21" w:rsidRPr="003136A5">
        <w:t>Interfejs jest</w:t>
      </w:r>
      <w:r w:rsidR="00D14C21">
        <w:t xml:space="preserve"> </w:t>
      </w:r>
      <w:r w:rsidR="003136A5" w:rsidRPr="003136A5">
        <w:t>prosty w obsłudze oraz intuicyjny, ale</w:t>
      </w:r>
      <w:r w:rsidR="003136A5">
        <w:t xml:space="preserve"> nie</w:t>
      </w:r>
      <w:r w:rsidR="003136A5" w:rsidRPr="003136A5">
        <w:t xml:space="preserve"> wszystkie z</w:t>
      </w:r>
      <w:r w:rsidR="00E45695">
        <w:t> </w:t>
      </w:r>
      <w:r w:rsidR="003136A5">
        <w:t>widocznych możliwości użycia funkcjonalności działają sprawnie np. plan zajęć znajdujący się w menu po lewej stronie nie działa, lecz wymaga oddzielnego arkuszu do</w:t>
      </w:r>
      <w:r w:rsidR="00E45695">
        <w:t> </w:t>
      </w:r>
      <w:r w:rsidR="003136A5">
        <w:t>wglądu w zajęcia.</w:t>
      </w:r>
    </w:p>
    <w:p w14:paraId="4E9A87A7" w14:textId="2D6C2A48" w:rsidR="00E45695" w:rsidRDefault="00E45695">
      <w:pPr>
        <w:spacing w:after="200"/>
      </w:pPr>
      <w:r>
        <w:br w:type="page"/>
      </w:r>
    </w:p>
    <w:p w14:paraId="5896F7B7" w14:textId="107F09DF" w:rsidR="00301F33" w:rsidRPr="0090045F" w:rsidRDefault="00301F33" w:rsidP="00301F33">
      <w:pPr>
        <w:pStyle w:val="Nagwek3"/>
      </w:pPr>
      <w:bookmarkStart w:id="38" w:name="_Toc68870794"/>
      <w:r>
        <w:lastRenderedPageBreak/>
        <w:t>Porównanie dostępnych rozwiązań</w:t>
      </w:r>
      <w:bookmarkEnd w:id="38"/>
      <w:r>
        <w:t xml:space="preserve"> </w:t>
      </w:r>
    </w:p>
    <w:p w14:paraId="32AA0DFC" w14:textId="77777777" w:rsidR="000A41A7" w:rsidRDefault="000A41A7" w:rsidP="00247CB4">
      <w:pPr>
        <w:pStyle w:val="Tekstpodstawowypracy"/>
      </w:pPr>
    </w:p>
    <w:p w14:paraId="38C2B22A" w14:textId="059CD330" w:rsidR="00C7329C" w:rsidRDefault="00EF34C9" w:rsidP="00E94096">
      <w:pPr>
        <w:pStyle w:val="Tekstpodstawowypracy"/>
      </w:pPr>
      <w:r>
        <w:t>Opisane gotowe rozwiązania w poprzednich dwóch podrozdziałach są stworzone w</w:t>
      </w:r>
      <w:r w:rsidR="00447B68">
        <w:t> </w:t>
      </w:r>
      <w:r>
        <w:t xml:space="preserve">analogiczny sposób, z tą samą koncepcją mającą na głównym celu dostarczanie użytkownikowi niezbędnych informacji, które zastępują wersję papierową indeksu studenta. Obydwie witryny posiadają wiele funkcjonalności systemu, z których odbiorcy nie korzystają, bądź nie maja możliwości z nich korzystać. Jednym z takich przykładów w przypadku platformy cas.usos.tu.kielce.pl jest korespondowanie studenta z osobą prowadzącą zajęcia. Mogą tylko odczytywać wiadomości od wykładowców, lecz wszelkie odpowiedzi na komunikat trzeba wykonywać za pośrednictwem zewnętrznych serwisów pocztowych. </w:t>
      </w:r>
      <w:r w:rsidR="00B95B1B">
        <w:t xml:space="preserve">System </w:t>
      </w:r>
      <w:r w:rsidR="00B95B1B" w:rsidRPr="000B1B34">
        <w:t>wu.ujk.edu.p</w:t>
      </w:r>
      <w:r w:rsidR="00B95B1B">
        <w:t xml:space="preserve">l posiada normalną możliwość na korespondowanie przez platformę, w celu skontaktowania się tylko z dziekanatami różnych wydziałów lub działem księgowości. </w:t>
      </w:r>
    </w:p>
    <w:p w14:paraId="65717C40" w14:textId="170A8941" w:rsidR="00C7329C" w:rsidRDefault="00B95B1B" w:rsidP="00E94096">
      <w:pPr>
        <w:pStyle w:val="Tekstpodstawowypracy"/>
      </w:pPr>
      <w:r>
        <w:t xml:space="preserve">Wersja mobilna na urządzeniach korzystających z platformy iOS oraz </w:t>
      </w:r>
      <w:r w:rsidR="00447B68">
        <w:t>A</w:t>
      </w:r>
      <w:r>
        <w:t>ndroid w</w:t>
      </w:r>
      <w:r w:rsidR="00447B68">
        <w:t> </w:t>
      </w:r>
      <w:r>
        <w:t>przypadku platformy Uniwersytetu Jana Kochanowskiego wymaga zmiany sposobu przeglądania na tryb komputerowy, aby mieć możliwość na pełną interakcje z</w:t>
      </w:r>
      <w:r w:rsidR="00447B68">
        <w:t> </w:t>
      </w:r>
      <w:r>
        <w:t>przyciskami pełniącymi jakąś funkcjonalność. Logując się w normalnym trybie do</w:t>
      </w:r>
      <w:r w:rsidR="00447B68">
        <w:t> </w:t>
      </w:r>
      <w:r>
        <w:t>platformy nie ma możliwości wykorzystać jakiejkolwiek dogodności systemu. Cały design strony został przystosowany pod użytkowanie go z poziomu normalnych przeglądarek internetowych na komputerach i laptopach. Platforma Politechniki Świętokrzyskiej została dostosowana w lepszy sposób do odbioru jej z poziomu urządzeń mobilnych.</w:t>
      </w:r>
    </w:p>
    <w:p w14:paraId="0F14BB93" w14:textId="2F069E7E" w:rsidR="00336680" w:rsidRDefault="00C7329C" w:rsidP="00E94096">
      <w:pPr>
        <w:pStyle w:val="Tekstpodstawowypracy"/>
      </w:pPr>
      <w:r>
        <w:t xml:space="preserve">USOS web posiada bardziej przejrzystą szatę graficzna niż wirtualna uczelnia, ale ciągle odbiegają one z nowymi standardami stron, które tworzone są przez profesjonalne grupy programistów zajmujących się serwisami webowymi. Oba systemu mają wiele funkcjonalności „widmo”, jakie zostały dodane tylko, w celu polepszenia wizualnego odbioru jednej oraz drugiej platformy. Na witrynie </w:t>
      </w:r>
      <w:r w:rsidRPr="000B1B34">
        <w:t>wu.ujk.edu.p</w:t>
      </w:r>
      <w:r>
        <w:t>l jedną z takich korzyści dla użytkownika, która jest jako część informacyjna, bądź wizualna nie pełniąc swojej funkcji to zakładka „sylabus”, gdzie funkcjonalność dopiero możliwa jest po kontakcie z</w:t>
      </w:r>
      <w:r w:rsidR="00447B68">
        <w:t> </w:t>
      </w:r>
      <w:r>
        <w:t>informatykiem wydziałowym przez korespondencje mailową, a odnośnik do programu studiów jest dostępny tylko po podłączeniu do sieci UJK. W przypadku strony internetowej cas.usos.tu.kielce.pl takim udogodnieniem jest zakładka „sprawdziany”, która nie jest wykorzystywana przez wykładowców, co obliguje studentów do uczestniczenia w kolokwiach i egzaminach za pośrednictwem oddzielnej witryny.</w:t>
      </w:r>
    </w:p>
    <w:p w14:paraId="7415EC07" w14:textId="2A8D37D2" w:rsidR="00447B68" w:rsidRDefault="00447B68">
      <w:pPr>
        <w:spacing w:after="200"/>
      </w:pPr>
      <w:r>
        <w:br w:type="page"/>
      </w:r>
    </w:p>
    <w:p w14:paraId="2ECCF765" w14:textId="63978A80" w:rsidR="007C75C3" w:rsidRDefault="00ED0E4E" w:rsidP="007C75C3">
      <w:pPr>
        <w:pStyle w:val="Nagwek2"/>
      </w:pPr>
      <w:bookmarkStart w:id="39" w:name="_Toc68870795"/>
      <w:r>
        <w:lastRenderedPageBreak/>
        <w:t>Analiza wymagań funkcjonalnych</w:t>
      </w:r>
      <w:bookmarkEnd w:id="39"/>
    </w:p>
    <w:p w14:paraId="2C67C40C" w14:textId="77777777" w:rsidR="007C75C3" w:rsidRPr="007C75C3" w:rsidRDefault="007C75C3" w:rsidP="007C75C3">
      <w:pPr>
        <w:rPr>
          <w:lang w:eastAsia="pl-PL"/>
        </w:rPr>
      </w:pPr>
    </w:p>
    <w:p w14:paraId="1B13EA85" w14:textId="54E9E7F2" w:rsidR="00577820" w:rsidRDefault="00C47824" w:rsidP="00577820">
      <w:pPr>
        <w:pStyle w:val="Tekstpodstawowypracy"/>
      </w:pPr>
      <w:r>
        <w:t xml:space="preserve">W tym paragrafie </w:t>
      </w:r>
      <w:r w:rsidR="00DB4454">
        <w:t xml:space="preserve">omówione zostały </w:t>
      </w:r>
      <w:r w:rsidR="00C41EEA">
        <w:t xml:space="preserve">diagramy </w:t>
      </w:r>
      <w:r w:rsidR="00DB4454">
        <w:t>przypad</w:t>
      </w:r>
      <w:r w:rsidR="00C41EEA">
        <w:t>ków</w:t>
      </w:r>
      <w:r w:rsidR="00DB4454">
        <w:t xml:space="preserve"> użycia (</w:t>
      </w:r>
      <w:r w:rsidR="00DB4454" w:rsidRPr="00BD4184">
        <w:rPr>
          <w:i/>
          <w:iCs/>
        </w:rPr>
        <w:t>ang</w:t>
      </w:r>
      <w:r w:rsidR="00AB244B" w:rsidRPr="00BD4184">
        <w:rPr>
          <w:i/>
          <w:iCs/>
        </w:rPr>
        <w:t xml:space="preserve">. Use </w:t>
      </w:r>
      <w:r w:rsidR="00BD4184" w:rsidRPr="00BD4184">
        <w:rPr>
          <w:i/>
          <w:iCs/>
        </w:rPr>
        <w:t>C</w:t>
      </w:r>
      <w:r w:rsidR="00AB244B" w:rsidRPr="00BD4184">
        <w:rPr>
          <w:i/>
          <w:iCs/>
        </w:rPr>
        <w:t>ase</w:t>
      </w:r>
      <w:r w:rsidR="00C41EEA" w:rsidRPr="00BD4184">
        <w:rPr>
          <w:i/>
          <w:iCs/>
        </w:rPr>
        <w:t xml:space="preserve"> </w:t>
      </w:r>
      <w:r w:rsidR="00BD4184" w:rsidRPr="00BD4184">
        <w:rPr>
          <w:i/>
          <w:iCs/>
        </w:rPr>
        <w:t>D</w:t>
      </w:r>
      <w:r w:rsidR="00C41EEA" w:rsidRPr="00BD4184">
        <w:rPr>
          <w:i/>
          <w:iCs/>
        </w:rPr>
        <w:t>iagram</w:t>
      </w:r>
      <w:r w:rsidR="00AB244B">
        <w:t xml:space="preserve">) </w:t>
      </w:r>
      <w:r w:rsidR="004902A6">
        <w:t xml:space="preserve">i przewidziane scenariusze użytkowania. Zostały one </w:t>
      </w:r>
      <w:r w:rsidR="00BD4184">
        <w:t>opracowane</w:t>
      </w:r>
      <w:r w:rsidR="004902A6">
        <w:t xml:space="preserve"> w celu określenia kontekstu systemu, uchwycenia wymagań systemowyc</w:t>
      </w:r>
      <w:r w:rsidR="00AF0BDB">
        <w:t>h, do zarządzania cyklem tworzenia implementacji i generowania przypadków testowania</w:t>
      </w:r>
      <w:r w:rsidR="00E94096">
        <w:t>.</w:t>
      </w:r>
      <w:r w:rsidR="00373A75">
        <w:t xml:space="preserve"> [1</w:t>
      </w:r>
      <w:r w:rsidR="009F6865">
        <w:t>9</w:t>
      </w:r>
      <w:r w:rsidR="00373A75">
        <w:t>]</w:t>
      </w:r>
    </w:p>
    <w:p w14:paraId="6CC25DE1" w14:textId="77777777" w:rsidR="007C75C3" w:rsidRDefault="007C75C3" w:rsidP="00577820">
      <w:pPr>
        <w:pStyle w:val="Tekstpodstawowypracy"/>
      </w:pPr>
    </w:p>
    <w:p w14:paraId="5911FC4B" w14:textId="65BFD8C6" w:rsidR="004825F8" w:rsidRDefault="004825F8" w:rsidP="004825F8">
      <w:pPr>
        <w:pStyle w:val="Nagwek3"/>
      </w:pPr>
      <w:bookmarkStart w:id="40" w:name="_Toc68870796"/>
      <w:r>
        <w:t>Diagram przypadków użycia</w:t>
      </w:r>
      <w:bookmarkEnd w:id="40"/>
    </w:p>
    <w:p w14:paraId="4F3BCE0C" w14:textId="77777777" w:rsidR="007C75C3" w:rsidRPr="007C75C3" w:rsidRDefault="007C75C3" w:rsidP="007C75C3">
      <w:pPr>
        <w:rPr>
          <w:lang w:eastAsia="pl-PL"/>
        </w:rPr>
      </w:pPr>
    </w:p>
    <w:p w14:paraId="74D6A3A7" w14:textId="7E9CE7DF" w:rsidR="00792E0D" w:rsidRDefault="00FF1589" w:rsidP="00BD4184">
      <w:pPr>
        <w:pStyle w:val="Akapitzlist"/>
      </w:pPr>
      <w:r>
        <w:t>Funkcjonalnoś</w:t>
      </w:r>
      <w:r w:rsidR="00FA7714">
        <w:t>ć</w:t>
      </w:r>
      <w:r>
        <w:t xml:space="preserve"> o</w:t>
      </w:r>
      <w:r w:rsidR="007C75C3">
        <w:t>programowani</w:t>
      </w:r>
      <w:r>
        <w:t>a</w:t>
      </w:r>
      <w:r w:rsidR="007C75C3">
        <w:t xml:space="preserve"> do zarządzania elektronicznym indeksem </w:t>
      </w:r>
      <w:r>
        <w:t>został</w:t>
      </w:r>
      <w:r w:rsidR="00FA7714">
        <w:t>a</w:t>
      </w:r>
      <w:r>
        <w:t xml:space="preserve"> podzielon</w:t>
      </w:r>
      <w:r w:rsidR="00FA7714">
        <w:t>a</w:t>
      </w:r>
      <w:r>
        <w:t xml:space="preserve"> na następujące obszary aktywności</w:t>
      </w:r>
      <w:r w:rsidR="00727197">
        <w:t>:</w:t>
      </w:r>
    </w:p>
    <w:p w14:paraId="3ACB0923" w14:textId="73D03E13" w:rsidR="00FF1589" w:rsidRDefault="00FF1589" w:rsidP="00FF1589">
      <w:pPr>
        <w:pStyle w:val="Akapitzlist"/>
        <w:numPr>
          <w:ilvl w:val="0"/>
          <w:numId w:val="65"/>
        </w:numPr>
      </w:pPr>
      <w:r>
        <w:t>OA1 – Logowanie</w:t>
      </w:r>
    </w:p>
    <w:p w14:paraId="61B71D45" w14:textId="40A060BD" w:rsidR="00FF1589" w:rsidRDefault="00FF1589" w:rsidP="00FF1589">
      <w:pPr>
        <w:pStyle w:val="Akapitzlist"/>
        <w:numPr>
          <w:ilvl w:val="0"/>
          <w:numId w:val="65"/>
        </w:numPr>
      </w:pPr>
      <w:r>
        <w:t>OA2 – Zarządzanie danymi studentów</w:t>
      </w:r>
    </w:p>
    <w:p w14:paraId="63AC05C1" w14:textId="72F91B0A" w:rsidR="00FF1589" w:rsidRDefault="00FF1589" w:rsidP="00FF1589">
      <w:pPr>
        <w:pStyle w:val="Akapitzlist"/>
        <w:numPr>
          <w:ilvl w:val="0"/>
          <w:numId w:val="65"/>
        </w:numPr>
      </w:pPr>
      <w:r>
        <w:t>OA3 – Zarządzanie zajęciami</w:t>
      </w:r>
    </w:p>
    <w:p w14:paraId="688990F6" w14:textId="30BFFCA9" w:rsidR="00FF1589" w:rsidRDefault="00FF1589" w:rsidP="00FF1589">
      <w:pPr>
        <w:pStyle w:val="Akapitzlist"/>
        <w:numPr>
          <w:ilvl w:val="0"/>
          <w:numId w:val="65"/>
        </w:numPr>
      </w:pPr>
      <w:r>
        <w:t xml:space="preserve">OA4 – Zarządzanie zadaniami </w:t>
      </w:r>
    </w:p>
    <w:p w14:paraId="504C999D" w14:textId="227EDE1E" w:rsidR="00FF1589" w:rsidRDefault="00FF1589" w:rsidP="00FF1589">
      <w:pPr>
        <w:pStyle w:val="Akapitzlist"/>
        <w:numPr>
          <w:ilvl w:val="0"/>
          <w:numId w:val="65"/>
        </w:numPr>
      </w:pPr>
      <w:r>
        <w:t>OA5 – Zarządzanie notatkami</w:t>
      </w:r>
    </w:p>
    <w:p w14:paraId="4EABBFAC" w14:textId="77777777" w:rsidR="00E94096" w:rsidRDefault="00E94096" w:rsidP="00E94096">
      <w:pPr>
        <w:pStyle w:val="Tekstpodstawowypracy"/>
      </w:pPr>
    </w:p>
    <w:p w14:paraId="28381E9F" w14:textId="77777777" w:rsidR="003054C7" w:rsidRDefault="00FA7714" w:rsidP="00CF75A7">
      <w:pPr>
        <w:pStyle w:val="Akapitzlist"/>
      </w:pPr>
      <w:r>
        <w:t>Przypadki użycia</w:t>
      </w:r>
      <w:r w:rsidR="00BD4184">
        <w:t xml:space="preserve"> systemu w obszarze aktywności </w:t>
      </w:r>
      <w:r w:rsidR="00172F88">
        <w:t>O</w:t>
      </w:r>
      <w:r w:rsidR="00D644AE">
        <w:t xml:space="preserve">A1: </w:t>
      </w:r>
      <w:r w:rsidR="00784B7D">
        <w:t>Logowanie</w:t>
      </w:r>
      <w:r w:rsidR="00234695">
        <w:t xml:space="preserve"> </w:t>
      </w:r>
      <w:r w:rsidR="00BD4184">
        <w:t>zostały</w:t>
      </w:r>
      <w:r w:rsidR="00234695">
        <w:t xml:space="preserve"> przedstawion</w:t>
      </w:r>
      <w:r w:rsidR="00BD4184">
        <w:t>e</w:t>
      </w:r>
      <w:r w:rsidR="00234695">
        <w:t xml:space="preserve"> </w:t>
      </w:r>
      <w:r w:rsidR="0093753A">
        <w:t xml:space="preserve">na diagramie </w:t>
      </w:r>
      <w:r w:rsidR="00BD4184">
        <w:t>(rys. 1.3)</w:t>
      </w:r>
      <w:r w:rsidR="00CF75A7">
        <w:t>.</w:t>
      </w:r>
    </w:p>
    <w:p w14:paraId="2745FB2B" w14:textId="5A74D5E5" w:rsidR="00B45548" w:rsidRPr="00CF75A7" w:rsidRDefault="003054C7" w:rsidP="00D00C81">
      <w:pPr>
        <w:pStyle w:val="Akapitzlist"/>
        <w:ind w:firstLine="0"/>
        <w:jc w:val="center"/>
      </w:pPr>
      <w:r w:rsidRPr="004B7624">
        <w:rPr>
          <w:i/>
          <w:noProof/>
        </w:rPr>
        <w:drawing>
          <wp:inline distT="0" distB="0" distL="0" distR="0" wp14:anchorId="5136A69C" wp14:editId="38A29A6B">
            <wp:extent cx="5114925" cy="296227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494" b="5941"/>
                    <a:stretch/>
                  </pic:blipFill>
                  <pic:spPr bwMode="auto">
                    <a:xfrm>
                      <a:off x="0" y="0"/>
                      <a:ext cx="5114925" cy="2962275"/>
                    </a:xfrm>
                    <a:prstGeom prst="rect">
                      <a:avLst/>
                    </a:prstGeom>
                    <a:ln>
                      <a:noFill/>
                    </a:ln>
                    <a:extLst>
                      <a:ext uri="{53640926-AAD7-44D8-BBD7-CCE9431645EC}">
                        <a14:shadowObscured xmlns:a14="http://schemas.microsoft.com/office/drawing/2010/main"/>
                      </a:ext>
                    </a:extLst>
                  </pic:spPr>
                </pic:pic>
              </a:graphicData>
            </a:graphic>
          </wp:inline>
        </w:drawing>
      </w:r>
    </w:p>
    <w:p w14:paraId="51A1ABEF" w14:textId="5F357C99" w:rsidR="00781F14" w:rsidRDefault="00781F14" w:rsidP="00FD60DC">
      <w:pPr>
        <w:pStyle w:val="Podpistabelirysunku"/>
      </w:pPr>
      <w:bookmarkStart w:id="41" w:name="_Toc64565933"/>
      <w:bookmarkStart w:id="42" w:name="_Toc64563205"/>
      <w:bookmarkStart w:id="43" w:name="_Toc68870826"/>
      <w:r>
        <w:t xml:space="preserve">Rys. </w:t>
      </w:r>
      <w:fldSimple w:instr=" STYLEREF 1 \s ">
        <w:r w:rsidR="00287FE6">
          <w:rPr>
            <w:noProof/>
          </w:rPr>
          <w:t>1</w:t>
        </w:r>
      </w:fldSimple>
      <w:r>
        <w:t>.</w:t>
      </w:r>
      <w:fldSimple w:instr=" SEQ Rys. \* ARABIC \s 1 ">
        <w:r w:rsidR="00287FE6">
          <w:rPr>
            <w:noProof/>
          </w:rPr>
          <w:t>3</w:t>
        </w:r>
      </w:fldSimple>
      <w:r>
        <w:t>. Diagram przypadków użycia dla obszaru OA1 Logowanie</w:t>
      </w:r>
      <w:bookmarkEnd w:id="41"/>
      <w:bookmarkEnd w:id="42"/>
      <w:bookmarkEnd w:id="43"/>
    </w:p>
    <w:p w14:paraId="0E772380" w14:textId="74EB2768" w:rsidR="001E3983" w:rsidRDefault="00CF75A7" w:rsidP="00580D10">
      <w:pPr>
        <w:pStyle w:val="Tekstpodstawowypracy"/>
      </w:pPr>
      <w:r>
        <w:t xml:space="preserve">Obszar aktywności „Logowanie” przedstawiony na powyższym rysunku, </w:t>
      </w:r>
      <w:r w:rsidR="00FD60DC">
        <w:t>aktor Użytkownik, którym może być zarówno student jak i wykładowca. Posiada on możliwość zalogowania się do systemu, z którego aktor może wybrać opcję resetowania hasła. Przypadek użycia „Weryfikacja danych” i „Zresetuj hasło” odnosi się do aktora „Baza danych”, który odpowiada za  zewnętrzne przechowywanie informacji.</w:t>
      </w:r>
    </w:p>
    <w:p w14:paraId="2677BF79" w14:textId="5DAD3E6C" w:rsidR="00CB5025" w:rsidRPr="00CB5025" w:rsidRDefault="00CB5025" w:rsidP="00E94096">
      <w:pPr>
        <w:spacing w:after="200"/>
        <w:ind w:firstLine="709"/>
        <w:jc w:val="both"/>
      </w:pPr>
      <w:r>
        <w:lastRenderedPageBreak/>
        <w:t>OA2: Obsługa studentów została ukazana na diagramie przypadków użycia „zarządzanie studentami gdzie umieszczone są przypadki użycia: UC-06, UC-07,</w:t>
      </w:r>
      <w:r w:rsidRPr="00452283">
        <w:t xml:space="preserve"> </w:t>
      </w:r>
      <w:r>
        <w:t xml:space="preserve">UC-08, </w:t>
      </w:r>
      <w:r w:rsidRPr="00CB5025">
        <w:t>UC-09.</w:t>
      </w:r>
    </w:p>
    <w:p w14:paraId="2AC982A3" w14:textId="5A40930B" w:rsidR="00A77E01" w:rsidRDefault="0042514E" w:rsidP="00CB5025">
      <w:pPr>
        <w:spacing w:after="200"/>
        <w:jc w:val="both"/>
      </w:pPr>
      <w:r w:rsidRPr="0042514E">
        <w:rPr>
          <w:noProof/>
        </w:rPr>
        <w:drawing>
          <wp:inline distT="0" distB="0" distL="0" distR="0" wp14:anchorId="5136C576" wp14:editId="7B0B31F3">
            <wp:extent cx="5399405" cy="413893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99405" cy="4138930"/>
                    </a:xfrm>
                    <a:prstGeom prst="rect">
                      <a:avLst/>
                    </a:prstGeom>
                  </pic:spPr>
                </pic:pic>
              </a:graphicData>
            </a:graphic>
          </wp:inline>
        </w:drawing>
      </w:r>
    </w:p>
    <w:p w14:paraId="3B2F7C5E" w14:textId="34CB5D31" w:rsidR="00CB5025" w:rsidRDefault="00CB5025" w:rsidP="00CB5025">
      <w:pPr>
        <w:pStyle w:val="Podpistabelirysunku"/>
      </w:pPr>
      <w:bookmarkStart w:id="44" w:name="_Toc64565934"/>
      <w:bookmarkStart w:id="45" w:name="_Toc64563206"/>
      <w:bookmarkStart w:id="46" w:name="_Toc68870827"/>
      <w:r>
        <w:t xml:space="preserve">Rys. </w:t>
      </w:r>
      <w:fldSimple w:instr=" STYLEREF 1 \s ">
        <w:r w:rsidR="00287FE6">
          <w:rPr>
            <w:noProof/>
          </w:rPr>
          <w:t>1</w:t>
        </w:r>
      </w:fldSimple>
      <w:r>
        <w:t>.</w:t>
      </w:r>
      <w:fldSimple w:instr=" SEQ Rys. \* ARABIC \s 1 ">
        <w:r w:rsidR="00287FE6">
          <w:rPr>
            <w:noProof/>
          </w:rPr>
          <w:t>4</w:t>
        </w:r>
      </w:fldSimple>
      <w:r>
        <w:t>. Diagram przypadków użycia dla obszaru OA2 Zarządzanie studentami</w:t>
      </w:r>
      <w:bookmarkEnd w:id="44"/>
      <w:bookmarkEnd w:id="46"/>
    </w:p>
    <w:bookmarkEnd w:id="45"/>
    <w:p w14:paraId="2DB4974D" w14:textId="77777777" w:rsidR="001A097E" w:rsidRDefault="001A097E" w:rsidP="001A097E">
      <w:pPr>
        <w:pStyle w:val="Akapitzlist"/>
        <w:rPr>
          <w:color w:val="FF0000"/>
        </w:rPr>
      </w:pPr>
    </w:p>
    <w:p w14:paraId="31FD2DDE" w14:textId="59339078" w:rsidR="00580D10" w:rsidRDefault="00580D10" w:rsidP="00580D10">
      <w:pPr>
        <w:pStyle w:val="Tekstpodstawowypracy"/>
      </w:pPr>
      <w:r>
        <w:t>Rysunek 1.4 przedstawia obszar aktywności „zarządzanie studentami”</w:t>
      </w:r>
      <w:r w:rsidR="00EB20F1">
        <w:t>. O</w:t>
      </w:r>
      <w:r>
        <w:t>dpowiada</w:t>
      </w:r>
      <w:r w:rsidR="00EB20F1">
        <w:t xml:space="preserve"> on </w:t>
      </w:r>
      <w:r>
        <w:t>za</w:t>
      </w:r>
      <w:r w:rsidR="00EB20F1">
        <w:t xml:space="preserve"> rządzenie studentami danej uczelni przez aktora „Administrator”, </w:t>
      </w:r>
      <w:r>
        <w:t xml:space="preserve"> </w:t>
      </w:r>
      <w:r w:rsidR="00EB20F1">
        <w:t xml:space="preserve">którym jest wykładowca z odpowiednimi uprawnieniami. W systemie znajduje się przypadek użycia „wyświetl studentów”, „znajdź studenta” zależnie od parametru wyszukiwania, „dodaj studenta” co prezentuję rejestrowanie nowych użytkowników w oprogramowaniu, „zaktualizuj studenta”, gdzie błędnie wpisane dane mogą zostać skorygowane oraz „usuń studenta”, w przypadku zrezygnowania przez osobę z toku nauczania lub wynikające </w:t>
      </w:r>
      <w:r w:rsidR="00EB20F1">
        <w:br/>
        <w:t xml:space="preserve">z zaniedbywania obowiązków studenckich. Wszystkie wymienione przypadki użycia </w:t>
      </w:r>
      <w:r w:rsidR="00EB20F1">
        <w:br/>
        <w:t>są zawarte w bazie danych, gdzie wszelkie informacje są aktualizowane i trafiają do aktora „baza danych”, prezentującego zewnętrzną bazę danych MySQL.</w:t>
      </w:r>
    </w:p>
    <w:p w14:paraId="20123E90" w14:textId="76D66304" w:rsidR="00B86533" w:rsidRDefault="00A24A29">
      <w:pPr>
        <w:spacing w:after="200"/>
      </w:pPr>
      <w:r>
        <w:br w:type="page"/>
      </w:r>
    </w:p>
    <w:p w14:paraId="1F916266" w14:textId="2778A7EA" w:rsidR="00D00C81" w:rsidRDefault="00B86533" w:rsidP="00E94096">
      <w:pPr>
        <w:spacing w:after="200"/>
        <w:ind w:firstLine="709"/>
        <w:jc w:val="both"/>
        <w:rPr>
          <w:noProof/>
        </w:rPr>
      </w:pPr>
      <w:r>
        <w:lastRenderedPageBreak/>
        <w:t xml:space="preserve">OA3: </w:t>
      </w:r>
      <w:r w:rsidR="00955681">
        <w:t>Obsługa zajęć została zilustrowana na diagramie przypadków użycia „</w:t>
      </w:r>
      <w:r w:rsidR="000B51AD">
        <w:t>zarządzanie zajęciami</w:t>
      </w:r>
      <w:r w:rsidR="00955681">
        <w:t xml:space="preserve">”, </w:t>
      </w:r>
      <w:r w:rsidR="00452283">
        <w:t>gdzie umieszczone są przypadki użycia</w:t>
      </w:r>
      <w:r w:rsidR="00F33B2B">
        <w:t>:</w:t>
      </w:r>
      <w:r w:rsidR="00452283">
        <w:t xml:space="preserve"> </w:t>
      </w:r>
      <w:r w:rsidR="006D5C4D">
        <w:t xml:space="preserve">UC-09, </w:t>
      </w:r>
      <w:r w:rsidR="00452283">
        <w:t>UC-</w:t>
      </w:r>
      <w:r w:rsidR="006D5C4D">
        <w:t xml:space="preserve">10, </w:t>
      </w:r>
      <w:r w:rsidR="00E94096">
        <w:br/>
      </w:r>
      <w:r w:rsidR="00452283">
        <w:t>UC-</w:t>
      </w:r>
      <w:r w:rsidR="00EF3F8D">
        <w:t>1</w:t>
      </w:r>
      <w:r w:rsidR="006D5C4D">
        <w:t>1</w:t>
      </w:r>
      <w:r w:rsidR="00452283">
        <w:t>, UC-</w:t>
      </w:r>
      <w:r w:rsidR="00EF3F8D">
        <w:t>1</w:t>
      </w:r>
      <w:r w:rsidR="006D5C4D">
        <w:t>2</w:t>
      </w:r>
      <w:r w:rsidR="00EF3F8D">
        <w:t>, UC</w:t>
      </w:r>
      <w:r w:rsidR="00056AD8">
        <w:t>-1</w:t>
      </w:r>
      <w:r w:rsidR="006D5C4D">
        <w:t>3</w:t>
      </w:r>
      <w:r w:rsidR="00452283">
        <w:t>,</w:t>
      </w:r>
      <w:r w:rsidR="00056AD8">
        <w:t xml:space="preserve"> UC-</w:t>
      </w:r>
      <w:r w:rsidR="006D5C4D">
        <w:t>14.</w:t>
      </w:r>
      <w:r w:rsidR="00D00C81" w:rsidRPr="00D00C81">
        <w:rPr>
          <w:noProof/>
        </w:rPr>
        <w:t xml:space="preserve"> </w:t>
      </w:r>
    </w:p>
    <w:p w14:paraId="5ACE9313" w14:textId="77777777" w:rsidR="00D00C81" w:rsidRDefault="00D00C81" w:rsidP="00E94096">
      <w:pPr>
        <w:spacing w:after="200"/>
        <w:ind w:firstLine="709"/>
        <w:jc w:val="both"/>
        <w:rPr>
          <w:noProof/>
        </w:rPr>
      </w:pPr>
    </w:p>
    <w:p w14:paraId="701D98A1" w14:textId="2265343A" w:rsidR="00452283" w:rsidRDefault="00D00C81" w:rsidP="00D00C81">
      <w:pPr>
        <w:spacing w:after="200"/>
        <w:jc w:val="both"/>
      </w:pPr>
      <w:r w:rsidRPr="006F017A">
        <w:rPr>
          <w:noProof/>
        </w:rPr>
        <w:drawing>
          <wp:inline distT="0" distB="0" distL="0" distR="0" wp14:anchorId="704DC692" wp14:editId="6018619A">
            <wp:extent cx="5399405" cy="446595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99405" cy="4465955"/>
                    </a:xfrm>
                    <a:prstGeom prst="rect">
                      <a:avLst/>
                    </a:prstGeom>
                  </pic:spPr>
                </pic:pic>
              </a:graphicData>
            </a:graphic>
          </wp:inline>
        </w:drawing>
      </w:r>
    </w:p>
    <w:p w14:paraId="71F1CF3C" w14:textId="4273D6D9" w:rsidR="006A2D33" w:rsidRDefault="006A2D33" w:rsidP="006A2D33">
      <w:pPr>
        <w:pStyle w:val="Podpistabelirysunku"/>
      </w:pPr>
      <w:bookmarkStart w:id="47" w:name="_Toc64563207"/>
      <w:bookmarkStart w:id="48" w:name="_Toc68870828"/>
      <w:r>
        <w:t xml:space="preserve">Rys. </w:t>
      </w:r>
      <w:fldSimple w:instr=" STYLEREF 1 \s ">
        <w:r w:rsidR="00287FE6">
          <w:rPr>
            <w:noProof/>
          </w:rPr>
          <w:t>1</w:t>
        </w:r>
      </w:fldSimple>
      <w:r>
        <w:t>.</w:t>
      </w:r>
      <w:fldSimple w:instr=" SEQ Rys. \* ARABIC \s 1 ">
        <w:r w:rsidR="00287FE6">
          <w:rPr>
            <w:noProof/>
          </w:rPr>
          <w:t>5</w:t>
        </w:r>
      </w:fldSimple>
      <w:r>
        <w:t>. Diagram przypadków użycia dla obszaru OA3 Zarządzanie zajęciami</w:t>
      </w:r>
      <w:bookmarkEnd w:id="48"/>
    </w:p>
    <w:bookmarkEnd w:id="47"/>
    <w:p w14:paraId="6588F010" w14:textId="516E8C20" w:rsidR="00FC5CE3" w:rsidRDefault="00FC5CE3" w:rsidP="00FC5CE3">
      <w:pPr>
        <w:pStyle w:val="Akapitzlist"/>
      </w:pPr>
    </w:p>
    <w:p w14:paraId="72AB1B86" w14:textId="77777777" w:rsidR="00D56EBB" w:rsidRDefault="00623813" w:rsidP="00623813">
      <w:pPr>
        <w:pStyle w:val="Tekstpodstawowypracy"/>
      </w:pPr>
      <w:r>
        <w:t>Diagram przypadków użycia na rysunku 1.5 przedstawia obszar aktywności zarządzania zajęciami,</w:t>
      </w:r>
      <w:r w:rsidR="00D56EBB">
        <w:t xml:space="preserve"> polega na administrowaniu zajęciami dydaktycznymi na uczelni, </w:t>
      </w:r>
      <w:r>
        <w:t>g</w:t>
      </w:r>
      <w:r w:rsidR="00D56EBB">
        <w:t xml:space="preserve">dzie aktor „administrator” posiada pełne uprawnienia do zarządzania przypadkami użycia takimi jak „dodaj zajęcia”,  „wyświetl zajęcia”, „wyszukaj zajęcia” według danego parametru, „zaktualizuj zajęcia”, aby wprowadzić korektę lub zmianę w zajęciach </w:t>
      </w:r>
      <w:r w:rsidR="00D56EBB">
        <w:br/>
        <w:t xml:space="preserve">oraz „usuń zajęcia”, jeżeli zostały one wprowadzone omylnie do bazy danych lub wyszły z toku nauczania. </w:t>
      </w:r>
    </w:p>
    <w:p w14:paraId="796B0663" w14:textId="294BCADC" w:rsidR="00623813" w:rsidRDefault="00D56EBB" w:rsidP="00623813">
      <w:pPr>
        <w:pStyle w:val="Tekstpodstawowypracy"/>
      </w:pPr>
      <w:r>
        <w:t>Aktor „użytkownik”, w tym przypadku to student, który posiada wgląd do zajęć i wyszukiwanie poszczególnych zajęć zależnie od wprowadzonego parametru.</w:t>
      </w:r>
      <w:r>
        <w:br/>
        <w:t>Aktor „baza danych” składuje informacje dotyczące zajęć w zewnętrznej bazie danych, gdzie są one dodawane, pobierane, aktualizowane, usuwane.</w:t>
      </w:r>
    </w:p>
    <w:p w14:paraId="51895741" w14:textId="09C98F6B" w:rsidR="00FC5CE3" w:rsidRDefault="00A24A29" w:rsidP="00EB20F1">
      <w:pPr>
        <w:spacing w:after="200"/>
      </w:pPr>
      <w:r>
        <w:br w:type="page"/>
      </w:r>
    </w:p>
    <w:p w14:paraId="2439B1A7" w14:textId="546129C2" w:rsidR="00D00C81" w:rsidRDefault="00FE2D06" w:rsidP="00A166D0">
      <w:pPr>
        <w:spacing w:after="200"/>
        <w:ind w:firstLine="709"/>
        <w:jc w:val="both"/>
        <w:rPr>
          <w:noProof/>
        </w:rPr>
      </w:pPr>
      <w:r>
        <w:lastRenderedPageBreak/>
        <w:t xml:space="preserve">OA4: Obsługa zadań jest </w:t>
      </w:r>
      <w:r w:rsidR="00386B95">
        <w:t>przedstawiona na diagramie przypadków użycia „</w:t>
      </w:r>
      <w:r w:rsidR="000B51AD">
        <w:t>zarządzanie zadaniami</w:t>
      </w:r>
      <w:r w:rsidR="00386B95">
        <w:t>”, gdzie umieszczone są przypadki użycia: UC-</w:t>
      </w:r>
      <w:r w:rsidR="006D5C4D">
        <w:t>09</w:t>
      </w:r>
      <w:r w:rsidR="00386B95">
        <w:t>, UC-</w:t>
      </w:r>
      <w:r w:rsidR="006D5C4D">
        <w:t>15</w:t>
      </w:r>
      <w:r w:rsidR="00386B95">
        <w:t xml:space="preserve">, </w:t>
      </w:r>
      <w:r w:rsidR="004237D4">
        <w:br/>
      </w:r>
      <w:r w:rsidR="00386B95">
        <w:t>UC-</w:t>
      </w:r>
      <w:r w:rsidR="006D5C4D">
        <w:t>16</w:t>
      </w:r>
      <w:r w:rsidR="00386B95">
        <w:t>, UC-</w:t>
      </w:r>
      <w:r w:rsidR="006D5C4D">
        <w:t>17</w:t>
      </w:r>
      <w:r w:rsidR="00386B95">
        <w:t xml:space="preserve">, </w:t>
      </w:r>
      <w:r w:rsidR="006D5C4D">
        <w:t>UC-18, UC-19.</w:t>
      </w:r>
      <w:r w:rsidR="00D00C81" w:rsidRPr="00D00C81">
        <w:rPr>
          <w:noProof/>
        </w:rPr>
        <w:t xml:space="preserve"> </w:t>
      </w:r>
    </w:p>
    <w:p w14:paraId="2E8BEC5E" w14:textId="77777777" w:rsidR="00D00C81" w:rsidRDefault="00D00C81" w:rsidP="00A166D0">
      <w:pPr>
        <w:spacing w:after="200"/>
        <w:ind w:firstLine="709"/>
        <w:jc w:val="both"/>
        <w:rPr>
          <w:noProof/>
        </w:rPr>
      </w:pPr>
    </w:p>
    <w:p w14:paraId="69B1301B" w14:textId="36B3A124" w:rsidR="00A166D0" w:rsidRDefault="00D00C81" w:rsidP="00D00C81">
      <w:pPr>
        <w:spacing w:after="200"/>
        <w:jc w:val="center"/>
      </w:pPr>
      <w:r w:rsidRPr="00A166D0">
        <w:rPr>
          <w:noProof/>
        </w:rPr>
        <w:drawing>
          <wp:inline distT="0" distB="0" distL="0" distR="0" wp14:anchorId="27D7849D" wp14:editId="12073675">
            <wp:extent cx="5305425" cy="4352925"/>
            <wp:effectExtent l="0" t="0" r="9525"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526" r="1741" b="1278"/>
                    <a:stretch/>
                  </pic:blipFill>
                  <pic:spPr bwMode="auto">
                    <a:xfrm>
                      <a:off x="0" y="0"/>
                      <a:ext cx="5305425" cy="4352925"/>
                    </a:xfrm>
                    <a:prstGeom prst="rect">
                      <a:avLst/>
                    </a:prstGeom>
                    <a:ln>
                      <a:noFill/>
                    </a:ln>
                    <a:extLst>
                      <a:ext uri="{53640926-AAD7-44D8-BBD7-CCE9431645EC}">
                        <a14:shadowObscured xmlns:a14="http://schemas.microsoft.com/office/drawing/2010/main"/>
                      </a:ext>
                    </a:extLst>
                  </pic:spPr>
                </pic:pic>
              </a:graphicData>
            </a:graphic>
          </wp:inline>
        </w:drawing>
      </w:r>
    </w:p>
    <w:p w14:paraId="64A82083" w14:textId="445B6647" w:rsidR="006A2D33" w:rsidRDefault="006A2D33" w:rsidP="006A2D33">
      <w:pPr>
        <w:pStyle w:val="Podpistabelirysunku"/>
      </w:pPr>
      <w:bookmarkStart w:id="49" w:name="_Toc64563208"/>
      <w:bookmarkStart w:id="50" w:name="_Toc68870829"/>
      <w:r>
        <w:t xml:space="preserve">Rys. </w:t>
      </w:r>
      <w:fldSimple w:instr=" STYLEREF 1 \s ">
        <w:r w:rsidR="00287FE6">
          <w:rPr>
            <w:noProof/>
          </w:rPr>
          <w:t>1</w:t>
        </w:r>
      </w:fldSimple>
      <w:r>
        <w:t>.</w:t>
      </w:r>
      <w:fldSimple w:instr=" SEQ Rys. \* ARABIC \s 1 ">
        <w:r w:rsidR="00287FE6">
          <w:rPr>
            <w:noProof/>
          </w:rPr>
          <w:t>6</w:t>
        </w:r>
      </w:fldSimple>
      <w:r>
        <w:t>. Diagram przypadków użycia dla obszaru OA4 Zarządzanie zadaniami</w:t>
      </w:r>
      <w:bookmarkEnd w:id="50"/>
      <w:r w:rsidR="00043362">
        <w:br/>
      </w:r>
    </w:p>
    <w:bookmarkEnd w:id="49"/>
    <w:p w14:paraId="19E2FA8B" w14:textId="77777777" w:rsidR="00A166D0" w:rsidRDefault="00043362" w:rsidP="00043362">
      <w:pPr>
        <w:pStyle w:val="Akapitzlist"/>
        <w:rPr>
          <w:color w:val="000000" w:themeColor="text1"/>
        </w:rPr>
      </w:pPr>
      <w:r>
        <w:rPr>
          <w:color w:val="000000" w:themeColor="text1"/>
        </w:rPr>
        <w:t>Obszar aktywności „zarządzanie zadaniami” przedstawiony na powyższym rysunku</w:t>
      </w:r>
      <w:r w:rsidR="006857DF">
        <w:rPr>
          <w:color w:val="000000" w:themeColor="text1"/>
        </w:rPr>
        <w:t xml:space="preserve"> 1.6</w:t>
      </w:r>
      <w:r>
        <w:rPr>
          <w:color w:val="000000" w:themeColor="text1"/>
        </w:rPr>
        <w:t xml:space="preserve"> pełni funkcję komunikacyjną między wykładowcą, a studentami, gdzie umieszczane są zadania do zrealizowania przez studentów </w:t>
      </w:r>
      <w:r w:rsidR="006857DF">
        <w:rPr>
          <w:color w:val="000000" w:themeColor="text1"/>
        </w:rPr>
        <w:t>w ramach uzyskania zaliczenia lub oceny.</w:t>
      </w:r>
      <w:r>
        <w:rPr>
          <w:color w:val="000000" w:themeColor="text1"/>
        </w:rPr>
        <w:t xml:space="preserve"> </w:t>
      </w:r>
    </w:p>
    <w:p w14:paraId="33C9F35C" w14:textId="727670A1" w:rsidR="00FC5CE3" w:rsidRPr="00490FCD" w:rsidRDefault="00A166D0" w:rsidP="00490FCD">
      <w:pPr>
        <w:pStyle w:val="Akapitzlist"/>
        <w:rPr>
          <w:color w:val="000000" w:themeColor="text1"/>
        </w:rPr>
      </w:pPr>
      <w:r>
        <w:rPr>
          <w:color w:val="000000" w:themeColor="text1"/>
        </w:rPr>
        <w:t>Aktor „użytkownik”, którym jest student ma dostęp tylko do przypadku użycia „wyświetl zadania” oraz „znajdź zadanie”, czyli posiada pełny wgląd do danych zawartych w tabeli bazy danych dla zarządzania zadaniami. Natomiast aktor „administrator” w roli wykładowcy posiada ten sam dostęp, co „użytkownik”, ale posiada poszerzone uprawnienia o przypadek użycia „</w:t>
      </w:r>
      <w:r w:rsidR="00490FCD">
        <w:rPr>
          <w:color w:val="000000" w:themeColor="text1"/>
        </w:rPr>
        <w:t>dodaj zadanie”, „zaktualizuj zadanie”,</w:t>
      </w:r>
      <w:r w:rsidR="00490FCD">
        <w:rPr>
          <w:color w:val="000000" w:themeColor="text1"/>
        </w:rPr>
        <w:br/>
        <w:t>w celu korekty informacji i „usuń zadanie”, w celu pozbywania się nieaktualnych, przedawnionych zadań. Aktor „baza danych” odpowiada ze przechowywanie wszystkich informacji w zewnętrznej bazie danych.</w:t>
      </w:r>
    </w:p>
    <w:p w14:paraId="56A0BDAB" w14:textId="5C6D8559" w:rsidR="00F33B2B" w:rsidRDefault="00452283" w:rsidP="004237D4">
      <w:pPr>
        <w:spacing w:after="200"/>
        <w:ind w:firstLine="709"/>
        <w:jc w:val="both"/>
      </w:pPr>
      <w:r>
        <w:lastRenderedPageBreak/>
        <w:t>OA</w:t>
      </w:r>
      <w:r w:rsidR="00FE2D06">
        <w:t>5</w:t>
      </w:r>
      <w:r>
        <w:t xml:space="preserve">: </w:t>
      </w:r>
      <w:r w:rsidR="00D970D9">
        <w:t>Zarządzanie notatkami jest przedstawione na diagramie przypadków użycia „</w:t>
      </w:r>
      <w:r w:rsidR="000B51AD">
        <w:t>zarządzanie notatkami</w:t>
      </w:r>
      <w:r w:rsidR="00F33B2B">
        <w:t>”, gdzie umieszczone są przypadki użycia: UC-</w:t>
      </w:r>
      <w:r w:rsidR="001912EB">
        <w:t>09</w:t>
      </w:r>
      <w:r w:rsidR="00F33B2B">
        <w:t>, UC-</w:t>
      </w:r>
      <w:r w:rsidR="001912EB">
        <w:t>20</w:t>
      </w:r>
      <w:r w:rsidR="00F33B2B">
        <w:t xml:space="preserve">, </w:t>
      </w:r>
      <w:r w:rsidR="004A12C9">
        <w:br/>
      </w:r>
      <w:r w:rsidR="00F33B2B">
        <w:t>UC-</w:t>
      </w:r>
      <w:r w:rsidR="00FE5AC8">
        <w:t>21</w:t>
      </w:r>
      <w:r w:rsidR="00F33B2B">
        <w:t>, UC-</w:t>
      </w:r>
      <w:r w:rsidR="00FE5AC8">
        <w:t>22</w:t>
      </w:r>
      <w:r w:rsidR="00F33B2B">
        <w:t>,</w:t>
      </w:r>
      <w:r w:rsidR="00FE5AC8">
        <w:t xml:space="preserve"> UC-23, UC-24.</w:t>
      </w:r>
      <w:r w:rsidR="00F33B2B">
        <w:t xml:space="preserve"> </w:t>
      </w:r>
    </w:p>
    <w:p w14:paraId="2F494F02" w14:textId="15F51ED8" w:rsidR="006F017A" w:rsidRDefault="00D00C81" w:rsidP="00D00C81">
      <w:pPr>
        <w:spacing w:after="200"/>
      </w:pPr>
      <w:r w:rsidRPr="006F017A">
        <w:rPr>
          <w:noProof/>
        </w:rPr>
        <w:drawing>
          <wp:inline distT="0" distB="0" distL="0" distR="0" wp14:anchorId="77AD12D7" wp14:editId="4D6188A1">
            <wp:extent cx="5399405" cy="41433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9405" cy="4143375"/>
                    </a:xfrm>
                    <a:prstGeom prst="rect">
                      <a:avLst/>
                    </a:prstGeom>
                  </pic:spPr>
                </pic:pic>
              </a:graphicData>
            </a:graphic>
          </wp:inline>
        </w:drawing>
      </w:r>
    </w:p>
    <w:p w14:paraId="20F43B33" w14:textId="4C6427DA" w:rsidR="006A2D33" w:rsidRDefault="006A2D33" w:rsidP="006A2D33">
      <w:pPr>
        <w:pStyle w:val="Podpistabelirysunku"/>
      </w:pPr>
      <w:bookmarkStart w:id="51" w:name="_Toc64563209"/>
      <w:bookmarkStart w:id="52" w:name="_Toc68870830"/>
      <w:r>
        <w:t xml:space="preserve">Rys. </w:t>
      </w:r>
      <w:fldSimple w:instr=" STYLEREF 1 \s ">
        <w:r w:rsidR="00287FE6">
          <w:rPr>
            <w:noProof/>
          </w:rPr>
          <w:t>1</w:t>
        </w:r>
      </w:fldSimple>
      <w:r>
        <w:t>.</w:t>
      </w:r>
      <w:fldSimple w:instr=" SEQ Rys. \* ARABIC \s 1 ">
        <w:r w:rsidR="00287FE6">
          <w:rPr>
            <w:noProof/>
          </w:rPr>
          <w:t>7</w:t>
        </w:r>
      </w:fldSimple>
      <w:r>
        <w:t>. Diagram przypadków użycia dla obszaru OA2 Zarządzanie notatkami</w:t>
      </w:r>
      <w:bookmarkEnd w:id="52"/>
    </w:p>
    <w:bookmarkEnd w:id="51"/>
    <w:p w14:paraId="67CAF8E2" w14:textId="77777777" w:rsidR="00FC5CE3" w:rsidRPr="00D00C81" w:rsidRDefault="00FC5CE3" w:rsidP="00FC5CE3">
      <w:pPr>
        <w:pStyle w:val="Akapitzlist"/>
      </w:pPr>
    </w:p>
    <w:p w14:paraId="4AB801BC" w14:textId="0320EEB6" w:rsidR="00623813" w:rsidRDefault="00490FCD" w:rsidP="00623813">
      <w:pPr>
        <w:pStyle w:val="Tekstpodstawowypracy"/>
      </w:pPr>
      <w:r>
        <w:t xml:space="preserve">Rysunek 1.7 przedstawia diagram przypadków użycia dla obszaru aktywności „zarządzanie notatkami”, gdzie użytkownik ma pełną możliwość do administrowania prywatnych wpisów, obejmujących szereg informacji związanych z obowiązkami uczelnianymi. </w:t>
      </w:r>
    </w:p>
    <w:p w14:paraId="2D8FDABF" w14:textId="7B350524" w:rsidR="00490FCD" w:rsidRDefault="00490FCD" w:rsidP="00623813">
      <w:pPr>
        <w:pStyle w:val="Tekstpodstawowypracy"/>
      </w:pPr>
      <w:r>
        <w:t xml:space="preserve">Aktor „użytkownik”, może być zarówno studentem, jak i wykładowcą z dostępem do </w:t>
      </w:r>
      <w:r w:rsidR="008E5995">
        <w:t>wszystkich przypadków użycia w tym obszarze aktywności takich jak „wyświetl notatki” pobierającą pełną listę wpisów, „znajdź notatkę” zależnie od własności notatki, „dodaj notatkę”, „zaktualizuj notatkę”, w przypadku wykonania danej notatki, korekty informacji, „usuń notatkę”. Aktor „baza danych” przechowuję wszystkie informacje zawarte w obszarze aktywności zarządzanie notatkami w zewnętrznej bazie danych.</w:t>
      </w:r>
    </w:p>
    <w:p w14:paraId="1E777497" w14:textId="737A65EF" w:rsidR="00A24A29" w:rsidRDefault="00A24A29">
      <w:pPr>
        <w:spacing w:after="200"/>
      </w:pPr>
    </w:p>
    <w:p w14:paraId="7712D806" w14:textId="65DF99E7" w:rsidR="00D44D34" w:rsidRPr="001E3983" w:rsidRDefault="00D44D34">
      <w:pPr>
        <w:spacing w:after="200"/>
      </w:pPr>
      <w:r>
        <w:br w:type="page"/>
      </w:r>
    </w:p>
    <w:p w14:paraId="28F65205" w14:textId="5E571B83" w:rsidR="00CB63C1" w:rsidRDefault="00CB63C1" w:rsidP="00CB63C1">
      <w:pPr>
        <w:pStyle w:val="Nagwek3"/>
      </w:pPr>
      <w:bookmarkStart w:id="53" w:name="_Toc68870797"/>
      <w:r>
        <w:lastRenderedPageBreak/>
        <w:t xml:space="preserve">Wykaz przypadków użycia dla projektowanego </w:t>
      </w:r>
      <w:r w:rsidR="00A2613E">
        <w:t>systemu</w:t>
      </w:r>
      <w:bookmarkEnd w:id="53"/>
    </w:p>
    <w:p w14:paraId="695D5F87" w14:textId="77777777" w:rsidR="00750650" w:rsidRDefault="00750650" w:rsidP="00F43ECC">
      <w:pPr>
        <w:pStyle w:val="Tekstpodstawowypracy"/>
        <w:ind w:firstLine="0"/>
      </w:pPr>
    </w:p>
    <w:tbl>
      <w:tblPr>
        <w:tblStyle w:val="Tabela-Siatka"/>
        <w:tblW w:w="8505" w:type="dxa"/>
        <w:tblInd w:w="108" w:type="dxa"/>
        <w:tblLook w:val="04A0" w:firstRow="1" w:lastRow="0" w:firstColumn="1" w:lastColumn="0" w:noHBand="0" w:noVBand="1"/>
      </w:tblPr>
      <w:tblGrid>
        <w:gridCol w:w="2297"/>
        <w:gridCol w:w="6208"/>
      </w:tblGrid>
      <w:tr w:rsidR="00B27704" w14:paraId="2F9BC7C7" w14:textId="77777777" w:rsidTr="00EE3361">
        <w:tc>
          <w:tcPr>
            <w:tcW w:w="2297" w:type="dxa"/>
          </w:tcPr>
          <w:p w14:paraId="3E26BDF2" w14:textId="77777777" w:rsidR="00B27704" w:rsidRPr="00E5569A" w:rsidRDefault="00B27704" w:rsidP="00B910EE">
            <w:pPr>
              <w:spacing w:line="276" w:lineRule="auto"/>
              <w:rPr>
                <w:b/>
                <w:i/>
              </w:rPr>
            </w:pPr>
            <w:r>
              <w:rPr>
                <w:b/>
                <w:i/>
              </w:rPr>
              <w:t>Identyfikator</w:t>
            </w:r>
          </w:p>
        </w:tc>
        <w:tc>
          <w:tcPr>
            <w:tcW w:w="6208" w:type="dxa"/>
          </w:tcPr>
          <w:p w14:paraId="6F51C913" w14:textId="77777777" w:rsidR="00B27704" w:rsidRDefault="00B27704" w:rsidP="00090A5B">
            <w:r>
              <w:t>UC-01</w:t>
            </w:r>
          </w:p>
        </w:tc>
      </w:tr>
      <w:tr w:rsidR="00B27704" w14:paraId="756FB797" w14:textId="77777777" w:rsidTr="00EE3361">
        <w:tc>
          <w:tcPr>
            <w:tcW w:w="2297" w:type="dxa"/>
          </w:tcPr>
          <w:p w14:paraId="064BEA19" w14:textId="77777777" w:rsidR="00B27704" w:rsidRPr="00E5569A" w:rsidRDefault="00B27704" w:rsidP="00B910EE">
            <w:pPr>
              <w:rPr>
                <w:b/>
                <w:i/>
              </w:rPr>
            </w:pPr>
            <w:r>
              <w:rPr>
                <w:b/>
                <w:i/>
              </w:rPr>
              <w:t>Nazwa</w:t>
            </w:r>
          </w:p>
        </w:tc>
        <w:tc>
          <w:tcPr>
            <w:tcW w:w="6208" w:type="dxa"/>
          </w:tcPr>
          <w:p w14:paraId="29607B87" w14:textId="2C5DE974" w:rsidR="002766C9" w:rsidRDefault="00235ED8" w:rsidP="00090A5B">
            <w:r>
              <w:t>Logowanie</w:t>
            </w:r>
          </w:p>
        </w:tc>
      </w:tr>
      <w:tr w:rsidR="00F43ECC" w14:paraId="4B2DF643" w14:textId="77777777" w:rsidTr="00EE3361">
        <w:tc>
          <w:tcPr>
            <w:tcW w:w="2297" w:type="dxa"/>
          </w:tcPr>
          <w:p w14:paraId="63BED5C0" w14:textId="45C494ED" w:rsidR="00F43ECC" w:rsidRDefault="00F43ECC" w:rsidP="00B910EE">
            <w:pPr>
              <w:rPr>
                <w:b/>
                <w:i/>
              </w:rPr>
            </w:pPr>
            <w:r>
              <w:rPr>
                <w:b/>
                <w:i/>
              </w:rPr>
              <w:t>Cel</w:t>
            </w:r>
          </w:p>
        </w:tc>
        <w:tc>
          <w:tcPr>
            <w:tcW w:w="6208" w:type="dxa"/>
          </w:tcPr>
          <w:p w14:paraId="2B1B2382" w14:textId="264CA4A4" w:rsidR="00F43ECC" w:rsidRDefault="00754742" w:rsidP="00090A5B">
            <w:r>
              <w:t>Dostęp do uprawnień dla danej roli</w:t>
            </w:r>
          </w:p>
        </w:tc>
      </w:tr>
      <w:tr w:rsidR="00B27704" w14:paraId="60CCFD80" w14:textId="77777777" w:rsidTr="00EE3361">
        <w:tc>
          <w:tcPr>
            <w:tcW w:w="2297" w:type="dxa"/>
          </w:tcPr>
          <w:p w14:paraId="59E31BFB" w14:textId="77777777" w:rsidR="00B27704" w:rsidRPr="00E5569A" w:rsidRDefault="00B27704" w:rsidP="00B910EE">
            <w:pPr>
              <w:spacing w:line="276" w:lineRule="auto"/>
              <w:rPr>
                <w:b/>
                <w:i/>
              </w:rPr>
            </w:pPr>
            <w:r w:rsidRPr="00E5569A">
              <w:rPr>
                <w:b/>
                <w:i/>
              </w:rPr>
              <w:t>Aktor główny</w:t>
            </w:r>
          </w:p>
        </w:tc>
        <w:tc>
          <w:tcPr>
            <w:tcW w:w="6208" w:type="dxa"/>
          </w:tcPr>
          <w:p w14:paraId="78B55D66" w14:textId="410EC2FA" w:rsidR="00B27704" w:rsidRDefault="000B6759" w:rsidP="00090A5B">
            <w:r>
              <w:t>Użytkownik</w:t>
            </w:r>
          </w:p>
        </w:tc>
      </w:tr>
      <w:tr w:rsidR="00B27704" w14:paraId="5FD23281" w14:textId="77777777" w:rsidTr="00EE3361">
        <w:tc>
          <w:tcPr>
            <w:tcW w:w="2297" w:type="dxa"/>
          </w:tcPr>
          <w:p w14:paraId="3326039F" w14:textId="77777777" w:rsidR="00B27704" w:rsidRPr="00E5569A" w:rsidRDefault="00B27704" w:rsidP="00B910EE">
            <w:pPr>
              <w:rPr>
                <w:b/>
                <w:i/>
              </w:rPr>
            </w:pPr>
            <w:r>
              <w:rPr>
                <w:b/>
                <w:i/>
              </w:rPr>
              <w:t>Źródło</w:t>
            </w:r>
          </w:p>
        </w:tc>
        <w:tc>
          <w:tcPr>
            <w:tcW w:w="6208" w:type="dxa"/>
          </w:tcPr>
          <w:p w14:paraId="5465C8B9" w14:textId="5C688477" w:rsidR="00B27704" w:rsidRDefault="00936E91" w:rsidP="00090A5B">
            <w:r>
              <w:t>Patryk Gola</w:t>
            </w:r>
          </w:p>
        </w:tc>
      </w:tr>
      <w:tr w:rsidR="00EE3361" w14:paraId="16B15FB9" w14:textId="77777777" w:rsidTr="00EE3361">
        <w:tc>
          <w:tcPr>
            <w:tcW w:w="2297" w:type="dxa"/>
          </w:tcPr>
          <w:p w14:paraId="6A833709" w14:textId="304407EC" w:rsidR="00EE3361" w:rsidRDefault="00EE3361" w:rsidP="00B910EE">
            <w:pPr>
              <w:rPr>
                <w:b/>
                <w:i/>
              </w:rPr>
            </w:pPr>
            <w:r>
              <w:rPr>
                <w:b/>
                <w:i/>
              </w:rPr>
              <w:t>Warunki początkowe</w:t>
            </w:r>
          </w:p>
        </w:tc>
        <w:tc>
          <w:tcPr>
            <w:tcW w:w="6208" w:type="dxa"/>
          </w:tcPr>
          <w:p w14:paraId="46E33D3E" w14:textId="2DB93D6E" w:rsidR="00EE3361" w:rsidRDefault="000B458C" w:rsidP="00090A5B">
            <w:r>
              <w:t>Użytkownik nie jest zalogowany</w:t>
            </w:r>
          </w:p>
        </w:tc>
      </w:tr>
      <w:tr w:rsidR="00B27704" w14:paraId="04986F95" w14:textId="77777777" w:rsidTr="00090A5B">
        <w:tc>
          <w:tcPr>
            <w:tcW w:w="8505" w:type="dxa"/>
            <w:gridSpan w:val="2"/>
          </w:tcPr>
          <w:p w14:paraId="1DE85BC7" w14:textId="77777777" w:rsidR="00B27704" w:rsidRPr="00E5569A" w:rsidRDefault="00B27704" w:rsidP="00090A5B">
            <w:pPr>
              <w:spacing w:line="276" w:lineRule="auto"/>
              <w:rPr>
                <w:b/>
                <w:i/>
              </w:rPr>
            </w:pPr>
            <w:r w:rsidRPr="00E5569A">
              <w:rPr>
                <w:b/>
                <w:i/>
              </w:rPr>
              <w:t>Główny scenariusz (podstawowy przepływ)</w:t>
            </w:r>
          </w:p>
          <w:p w14:paraId="76159DC2" w14:textId="76C5C0D2" w:rsidR="00B27704" w:rsidRDefault="00271F0C" w:rsidP="00B8653F">
            <w:pPr>
              <w:pStyle w:val="Akapitzlist"/>
              <w:numPr>
                <w:ilvl w:val="0"/>
                <w:numId w:val="3"/>
              </w:numPr>
            </w:pPr>
            <w:r>
              <w:t>Użytkownik</w:t>
            </w:r>
            <w:r w:rsidR="003E480D">
              <w:t xml:space="preserve"> ma możliwość wpisania nazwy użytkownika </w:t>
            </w:r>
            <w:r w:rsidR="00C84545">
              <w:t>i hasła</w:t>
            </w:r>
          </w:p>
          <w:p w14:paraId="6DAB1017" w14:textId="2E526B99" w:rsidR="00C84545" w:rsidRDefault="00C84545" w:rsidP="00B8653F">
            <w:pPr>
              <w:pStyle w:val="Akapitzlist"/>
              <w:numPr>
                <w:ilvl w:val="0"/>
                <w:numId w:val="3"/>
              </w:numPr>
            </w:pPr>
            <w:r>
              <w:t>W przypadku zapomnienia hasła użytkownik może wybrać opcje zresetuj hasło</w:t>
            </w:r>
          </w:p>
          <w:p w14:paraId="2AF692DE" w14:textId="76FE1F2F" w:rsidR="00C84545" w:rsidRDefault="002D35D5" w:rsidP="00B8653F">
            <w:pPr>
              <w:pStyle w:val="Akapitzlist"/>
              <w:numPr>
                <w:ilvl w:val="0"/>
                <w:numId w:val="3"/>
              </w:numPr>
            </w:pPr>
            <w:r>
              <w:t xml:space="preserve">Po wprowadzeniu danych system weryfikuje </w:t>
            </w:r>
            <w:r w:rsidR="00EC728C">
              <w:t>zgodność loginu i hasła.</w:t>
            </w:r>
          </w:p>
          <w:p w14:paraId="0DFF467D" w14:textId="1C3728F2" w:rsidR="00EC728C" w:rsidRDefault="00A72F49" w:rsidP="00B8653F">
            <w:pPr>
              <w:pStyle w:val="Akapitzlist"/>
              <w:numPr>
                <w:ilvl w:val="0"/>
                <w:numId w:val="3"/>
              </w:numPr>
            </w:pPr>
            <w:r>
              <w:t xml:space="preserve">Jeżeli nazwa użytkownika i hasło są poprawne, następuje przekierowanie do panelu </w:t>
            </w:r>
            <w:r w:rsidR="00033B2D">
              <w:t>użytkownika zależnie od jego roli.</w:t>
            </w:r>
          </w:p>
          <w:p w14:paraId="36520BB8" w14:textId="77777777" w:rsidR="00E14510" w:rsidRDefault="00E14510" w:rsidP="00E14510">
            <w:pPr>
              <w:pStyle w:val="Akapitzlist"/>
              <w:ind w:left="360"/>
            </w:pPr>
          </w:p>
        </w:tc>
      </w:tr>
      <w:tr w:rsidR="00B27704" w14:paraId="422360C2" w14:textId="77777777" w:rsidTr="00090A5B">
        <w:tc>
          <w:tcPr>
            <w:tcW w:w="8505" w:type="dxa"/>
            <w:gridSpan w:val="2"/>
          </w:tcPr>
          <w:p w14:paraId="66FD6385" w14:textId="77777777" w:rsidR="00B27704" w:rsidRPr="00E5569A" w:rsidRDefault="00B27704" w:rsidP="00090A5B">
            <w:pPr>
              <w:spacing w:line="276" w:lineRule="auto"/>
              <w:rPr>
                <w:b/>
                <w:i/>
              </w:rPr>
            </w:pPr>
            <w:r w:rsidRPr="00E5569A">
              <w:rPr>
                <w:b/>
                <w:i/>
              </w:rPr>
              <w:t>Rozsze</w:t>
            </w:r>
            <w:r>
              <w:rPr>
                <w:b/>
                <w:i/>
              </w:rPr>
              <w:t>rzenia (przepływy alternatywne)</w:t>
            </w:r>
          </w:p>
          <w:p w14:paraId="22055890" w14:textId="0319FAAB" w:rsidR="00E14510" w:rsidRDefault="00033B2D" w:rsidP="00B8653F">
            <w:pPr>
              <w:pStyle w:val="Akapitzlist"/>
              <w:numPr>
                <w:ilvl w:val="0"/>
                <w:numId w:val="4"/>
              </w:numPr>
            </w:pPr>
            <w:r>
              <w:t>Jeżeli nazwa użytkownika i hasło są niepoprawne</w:t>
            </w:r>
            <w:r w:rsidR="0038537B">
              <w:t>, wyskakuje informacja z błędem.</w:t>
            </w:r>
          </w:p>
        </w:tc>
      </w:tr>
    </w:tbl>
    <w:p w14:paraId="758758C2" w14:textId="3B1F9141" w:rsidR="000A25E4" w:rsidRDefault="000A25E4" w:rsidP="000A25E4">
      <w:pPr>
        <w:pStyle w:val="Podpistabelirysunku"/>
      </w:pPr>
      <w:bookmarkStart w:id="54" w:name="_Toc64565935"/>
      <w:bookmarkStart w:id="55" w:name="_Toc68870851"/>
      <w:r>
        <w:t xml:space="preserve">Tabela </w:t>
      </w:r>
      <w:fldSimple w:instr=" STYLEREF 1 \s ">
        <w:r w:rsidR="00287FE6">
          <w:rPr>
            <w:noProof/>
          </w:rPr>
          <w:t>1</w:t>
        </w:r>
      </w:fldSimple>
      <w:r>
        <w:t>.</w:t>
      </w:r>
      <w:fldSimple w:instr=" SEQ Tabela \* ARABIC \s 1 ">
        <w:r w:rsidR="00287FE6">
          <w:rPr>
            <w:noProof/>
          </w:rPr>
          <w:t>1</w:t>
        </w:r>
      </w:fldSimple>
      <w:r>
        <w:t xml:space="preserve">. </w:t>
      </w:r>
      <w:r w:rsidRPr="002536A2">
        <w:t>Przypadek użycia UC-01: Logowanie</w:t>
      </w:r>
      <w:bookmarkEnd w:id="55"/>
    </w:p>
    <w:bookmarkEnd w:id="54"/>
    <w:p w14:paraId="2D6916A2" w14:textId="77777777" w:rsidR="00EE3361" w:rsidRDefault="00EE3361" w:rsidP="000A25E4">
      <w:pPr>
        <w:pStyle w:val="Tekstpodstawowypracy"/>
      </w:pPr>
    </w:p>
    <w:p w14:paraId="5C55C45E" w14:textId="77777777" w:rsidR="00750650" w:rsidRDefault="00750650" w:rsidP="00D00D95">
      <w:pPr>
        <w:pStyle w:val="Tekstpodstawowypracy"/>
        <w:rPr>
          <w:lang w:eastAsia="pl-PL"/>
        </w:rPr>
      </w:pPr>
    </w:p>
    <w:tbl>
      <w:tblPr>
        <w:tblStyle w:val="Tabela-Siatka"/>
        <w:tblW w:w="8505" w:type="dxa"/>
        <w:tblInd w:w="108" w:type="dxa"/>
        <w:tblLook w:val="04A0" w:firstRow="1" w:lastRow="0" w:firstColumn="1" w:lastColumn="0" w:noHBand="0" w:noVBand="1"/>
      </w:tblPr>
      <w:tblGrid>
        <w:gridCol w:w="2297"/>
        <w:gridCol w:w="6208"/>
      </w:tblGrid>
      <w:tr w:rsidR="00EE3361" w14:paraId="0A4A59ED" w14:textId="77777777" w:rsidTr="00FB08B2">
        <w:tc>
          <w:tcPr>
            <w:tcW w:w="2297" w:type="dxa"/>
          </w:tcPr>
          <w:p w14:paraId="1A334F25" w14:textId="77777777" w:rsidR="00EE3361" w:rsidRPr="00E5569A" w:rsidRDefault="00EE3361" w:rsidP="00FB08B2">
            <w:pPr>
              <w:spacing w:line="276" w:lineRule="auto"/>
              <w:rPr>
                <w:b/>
                <w:i/>
              </w:rPr>
            </w:pPr>
            <w:r>
              <w:rPr>
                <w:b/>
                <w:i/>
              </w:rPr>
              <w:t>Identyfikator</w:t>
            </w:r>
          </w:p>
        </w:tc>
        <w:tc>
          <w:tcPr>
            <w:tcW w:w="6208" w:type="dxa"/>
          </w:tcPr>
          <w:p w14:paraId="3D6FEFAB" w14:textId="365E01E7" w:rsidR="00EE3361" w:rsidRDefault="00EE3361" w:rsidP="00FB08B2">
            <w:r>
              <w:t>UC-0</w:t>
            </w:r>
            <w:r w:rsidR="005F597E">
              <w:t>2</w:t>
            </w:r>
          </w:p>
        </w:tc>
      </w:tr>
      <w:tr w:rsidR="00EE3361" w14:paraId="47151F7C" w14:textId="77777777" w:rsidTr="00FB08B2">
        <w:tc>
          <w:tcPr>
            <w:tcW w:w="2297" w:type="dxa"/>
          </w:tcPr>
          <w:p w14:paraId="616894AA" w14:textId="77777777" w:rsidR="00EE3361" w:rsidRPr="00E5569A" w:rsidRDefault="00EE3361" w:rsidP="00FB08B2">
            <w:pPr>
              <w:rPr>
                <w:b/>
                <w:i/>
              </w:rPr>
            </w:pPr>
            <w:r>
              <w:rPr>
                <w:b/>
                <w:i/>
              </w:rPr>
              <w:t>Nazwa</w:t>
            </w:r>
          </w:p>
        </w:tc>
        <w:tc>
          <w:tcPr>
            <w:tcW w:w="6208" w:type="dxa"/>
          </w:tcPr>
          <w:p w14:paraId="041C271C" w14:textId="6EBE70E2" w:rsidR="00EE3361" w:rsidRDefault="000B6759" w:rsidP="00FB08B2">
            <w:r>
              <w:t>Weryfikacja danych</w:t>
            </w:r>
          </w:p>
        </w:tc>
      </w:tr>
      <w:tr w:rsidR="00EE3361" w14:paraId="3C7046FE" w14:textId="77777777" w:rsidTr="00FB08B2">
        <w:tc>
          <w:tcPr>
            <w:tcW w:w="2297" w:type="dxa"/>
          </w:tcPr>
          <w:p w14:paraId="1065A860" w14:textId="77777777" w:rsidR="00EE3361" w:rsidRDefault="00EE3361" w:rsidP="00FB08B2">
            <w:pPr>
              <w:rPr>
                <w:b/>
                <w:i/>
              </w:rPr>
            </w:pPr>
            <w:r>
              <w:rPr>
                <w:b/>
                <w:i/>
              </w:rPr>
              <w:t>Cel</w:t>
            </w:r>
          </w:p>
        </w:tc>
        <w:tc>
          <w:tcPr>
            <w:tcW w:w="6208" w:type="dxa"/>
          </w:tcPr>
          <w:p w14:paraId="26F91390" w14:textId="3D36C552" w:rsidR="00EE3361" w:rsidRDefault="0015238D" w:rsidP="00FB08B2">
            <w:r>
              <w:t xml:space="preserve">Sprawdzenie spójności </w:t>
            </w:r>
            <w:r w:rsidR="00D02AB4">
              <w:t>wpisywanych danych z rejestrem użytkowników</w:t>
            </w:r>
          </w:p>
        </w:tc>
      </w:tr>
      <w:tr w:rsidR="00EE3361" w14:paraId="5AB3270A" w14:textId="77777777" w:rsidTr="00FB08B2">
        <w:tc>
          <w:tcPr>
            <w:tcW w:w="2297" w:type="dxa"/>
          </w:tcPr>
          <w:p w14:paraId="3A604348" w14:textId="77777777" w:rsidR="00EE3361" w:rsidRPr="00E5569A" w:rsidRDefault="00EE3361" w:rsidP="00FB08B2">
            <w:pPr>
              <w:spacing w:line="276" w:lineRule="auto"/>
              <w:rPr>
                <w:b/>
                <w:i/>
              </w:rPr>
            </w:pPr>
            <w:r w:rsidRPr="00E5569A">
              <w:rPr>
                <w:b/>
                <w:i/>
              </w:rPr>
              <w:t>Aktor główny</w:t>
            </w:r>
          </w:p>
        </w:tc>
        <w:tc>
          <w:tcPr>
            <w:tcW w:w="6208" w:type="dxa"/>
          </w:tcPr>
          <w:p w14:paraId="1A02062A" w14:textId="6AEFE47C" w:rsidR="00EE3361" w:rsidRDefault="005A6A95" w:rsidP="00FB08B2">
            <w:r>
              <w:t>Baza danych</w:t>
            </w:r>
          </w:p>
        </w:tc>
      </w:tr>
      <w:tr w:rsidR="00EE3361" w14:paraId="4AEC2BDD" w14:textId="77777777" w:rsidTr="00FB08B2">
        <w:tc>
          <w:tcPr>
            <w:tcW w:w="2297" w:type="dxa"/>
          </w:tcPr>
          <w:p w14:paraId="25ED83CD" w14:textId="77777777" w:rsidR="00EE3361" w:rsidRPr="00E5569A" w:rsidRDefault="00EE3361" w:rsidP="00FB08B2">
            <w:pPr>
              <w:rPr>
                <w:b/>
                <w:i/>
              </w:rPr>
            </w:pPr>
            <w:r>
              <w:rPr>
                <w:b/>
                <w:i/>
              </w:rPr>
              <w:t>Źródło</w:t>
            </w:r>
          </w:p>
        </w:tc>
        <w:tc>
          <w:tcPr>
            <w:tcW w:w="6208" w:type="dxa"/>
          </w:tcPr>
          <w:p w14:paraId="23E608CB" w14:textId="4A4BAEEF" w:rsidR="00EE3361" w:rsidRDefault="008E5934" w:rsidP="00FB08B2">
            <w:r>
              <w:t>Patryk Gola</w:t>
            </w:r>
          </w:p>
        </w:tc>
      </w:tr>
      <w:tr w:rsidR="00EE3361" w14:paraId="1F2E1ADE" w14:textId="77777777" w:rsidTr="00FB08B2">
        <w:tc>
          <w:tcPr>
            <w:tcW w:w="2297" w:type="dxa"/>
          </w:tcPr>
          <w:p w14:paraId="615B8823" w14:textId="77777777" w:rsidR="00EE3361" w:rsidRDefault="00EE3361" w:rsidP="00FB08B2">
            <w:pPr>
              <w:rPr>
                <w:b/>
                <w:i/>
              </w:rPr>
            </w:pPr>
            <w:r>
              <w:rPr>
                <w:b/>
                <w:i/>
              </w:rPr>
              <w:t>Warunki początkowe</w:t>
            </w:r>
          </w:p>
        </w:tc>
        <w:tc>
          <w:tcPr>
            <w:tcW w:w="6208" w:type="dxa"/>
          </w:tcPr>
          <w:p w14:paraId="0F82922A" w14:textId="65622497" w:rsidR="00EE3361" w:rsidRDefault="00CA6D05" w:rsidP="00FB08B2">
            <w:r>
              <w:t>Użytkownik loguję się do systemu</w:t>
            </w:r>
          </w:p>
        </w:tc>
      </w:tr>
      <w:tr w:rsidR="00EE3361" w14:paraId="73F8AB7A" w14:textId="77777777" w:rsidTr="00FB08B2">
        <w:tc>
          <w:tcPr>
            <w:tcW w:w="8505" w:type="dxa"/>
            <w:gridSpan w:val="2"/>
          </w:tcPr>
          <w:p w14:paraId="46C986AC" w14:textId="77777777" w:rsidR="00EE3361" w:rsidRPr="00E5569A" w:rsidRDefault="00EE3361" w:rsidP="00FB08B2">
            <w:pPr>
              <w:spacing w:line="276" w:lineRule="auto"/>
              <w:rPr>
                <w:b/>
                <w:i/>
              </w:rPr>
            </w:pPr>
            <w:r w:rsidRPr="00E5569A">
              <w:rPr>
                <w:b/>
                <w:i/>
              </w:rPr>
              <w:t>Główny scenariusz (podstawowy przepływ)</w:t>
            </w:r>
          </w:p>
          <w:p w14:paraId="3C404E06" w14:textId="4BF9F185" w:rsidR="00EE3361" w:rsidRDefault="00B1381F" w:rsidP="00B8653F">
            <w:pPr>
              <w:pStyle w:val="Akapitzlist"/>
              <w:numPr>
                <w:ilvl w:val="0"/>
                <w:numId w:val="14"/>
              </w:numPr>
            </w:pPr>
            <w:r>
              <w:t>System sprawdza zbieżność</w:t>
            </w:r>
            <w:r w:rsidR="001528E5">
              <w:t xml:space="preserve"> danych wpisywanych przez użytkownika z znajdującymi się w bazie danych systemu.</w:t>
            </w:r>
          </w:p>
          <w:p w14:paraId="4EB34798" w14:textId="39C12DE5" w:rsidR="001528E5" w:rsidRDefault="001528E5" w:rsidP="00B8653F">
            <w:pPr>
              <w:pStyle w:val="Akapitzlist"/>
              <w:numPr>
                <w:ilvl w:val="0"/>
                <w:numId w:val="14"/>
              </w:numPr>
            </w:pPr>
            <w:r>
              <w:t xml:space="preserve">Jeżeli wpisana nazwa użytkownika i hasło są takie same jak w bazie danych, to system przekierowuje </w:t>
            </w:r>
            <w:r w:rsidR="00A93344">
              <w:t>aktora dalej do panelu głównego.</w:t>
            </w:r>
            <w:r>
              <w:t xml:space="preserve"> </w:t>
            </w:r>
          </w:p>
          <w:p w14:paraId="09FE1858" w14:textId="77777777" w:rsidR="00EE3361" w:rsidRDefault="00EE3361" w:rsidP="00FB08B2">
            <w:pPr>
              <w:pStyle w:val="Akapitzlist"/>
              <w:ind w:left="360"/>
            </w:pPr>
          </w:p>
        </w:tc>
      </w:tr>
      <w:tr w:rsidR="00EE3361" w14:paraId="368A1DBC" w14:textId="77777777" w:rsidTr="00FB08B2">
        <w:tc>
          <w:tcPr>
            <w:tcW w:w="8505" w:type="dxa"/>
            <w:gridSpan w:val="2"/>
          </w:tcPr>
          <w:p w14:paraId="25D75A69" w14:textId="77777777" w:rsidR="00EE3361" w:rsidRPr="00E5569A" w:rsidRDefault="00EE3361" w:rsidP="00FB08B2">
            <w:pPr>
              <w:spacing w:line="276" w:lineRule="auto"/>
              <w:rPr>
                <w:b/>
                <w:i/>
              </w:rPr>
            </w:pPr>
            <w:r w:rsidRPr="00E5569A">
              <w:rPr>
                <w:b/>
                <w:i/>
              </w:rPr>
              <w:t>Rozsze</w:t>
            </w:r>
            <w:r>
              <w:rPr>
                <w:b/>
                <w:i/>
              </w:rPr>
              <w:t>rzenia (przepływy alternatywne)</w:t>
            </w:r>
          </w:p>
          <w:p w14:paraId="51B447FC" w14:textId="7617B1AD" w:rsidR="00EE3361" w:rsidRDefault="007A40E1" w:rsidP="00B8653F">
            <w:pPr>
              <w:pStyle w:val="Akapitzlist"/>
              <w:numPr>
                <w:ilvl w:val="0"/>
                <w:numId w:val="15"/>
              </w:numPr>
            </w:pPr>
            <w:r>
              <w:t>Proces logowania kończy się niepowodzeniem</w:t>
            </w:r>
          </w:p>
          <w:p w14:paraId="2E1A6A08" w14:textId="0608339C" w:rsidR="00B1381F" w:rsidRDefault="00B1381F" w:rsidP="00B8653F">
            <w:pPr>
              <w:pStyle w:val="Akapitzlist"/>
              <w:numPr>
                <w:ilvl w:val="0"/>
                <w:numId w:val="15"/>
              </w:numPr>
            </w:pPr>
            <w:r>
              <w:t>Wyskakuje informacja o błędzie logowania się</w:t>
            </w:r>
          </w:p>
          <w:p w14:paraId="0C3A6039" w14:textId="77777777" w:rsidR="00EE3361" w:rsidRDefault="00EE3361" w:rsidP="00390C39">
            <w:pPr>
              <w:pStyle w:val="Akapitzlist"/>
              <w:keepNext/>
              <w:ind w:left="360"/>
            </w:pPr>
          </w:p>
        </w:tc>
      </w:tr>
    </w:tbl>
    <w:p w14:paraId="64C616F0" w14:textId="6C677825" w:rsidR="000A25E4" w:rsidRDefault="000A25E4" w:rsidP="000A25E4">
      <w:pPr>
        <w:pStyle w:val="Podpistabelirysunku"/>
      </w:pPr>
      <w:bookmarkStart w:id="56" w:name="_Toc64565936"/>
      <w:bookmarkStart w:id="57" w:name="_Toc68870852"/>
      <w:r>
        <w:t xml:space="preserve">Tabela </w:t>
      </w:r>
      <w:fldSimple w:instr=" STYLEREF 1 \s ">
        <w:r w:rsidR="00287FE6">
          <w:rPr>
            <w:noProof/>
          </w:rPr>
          <w:t>1</w:t>
        </w:r>
      </w:fldSimple>
      <w:r>
        <w:t>.</w:t>
      </w:r>
      <w:fldSimple w:instr=" SEQ Tabela \* ARABIC \s 1 ">
        <w:r w:rsidR="00287FE6">
          <w:rPr>
            <w:noProof/>
          </w:rPr>
          <w:t>2</w:t>
        </w:r>
      </w:fldSimple>
      <w:r>
        <w:t xml:space="preserve">. </w:t>
      </w:r>
      <w:r w:rsidRPr="002536A2">
        <w:t>Przypadek użycia UC-02: Weryfikacja danych</w:t>
      </w:r>
      <w:bookmarkEnd w:id="57"/>
    </w:p>
    <w:p w14:paraId="1A55B323" w14:textId="77777777" w:rsidR="000A25E4" w:rsidRDefault="000A25E4" w:rsidP="000A25E4">
      <w:pPr>
        <w:pStyle w:val="Tekstpodstawowypracy"/>
      </w:pPr>
    </w:p>
    <w:bookmarkEnd w:id="56"/>
    <w:p w14:paraId="430DBE69" w14:textId="70BAD675" w:rsidR="005F597E" w:rsidRPr="002536A2" w:rsidRDefault="00D00D95" w:rsidP="00FC5CE3">
      <w:pPr>
        <w:pStyle w:val="Podpistabelirysunku"/>
        <w:jc w:val="left"/>
      </w:pPr>
      <w:r w:rsidRPr="002536A2">
        <w:br w:type="page"/>
      </w:r>
    </w:p>
    <w:tbl>
      <w:tblPr>
        <w:tblStyle w:val="Tabela-Siatka"/>
        <w:tblW w:w="8505" w:type="dxa"/>
        <w:tblInd w:w="108" w:type="dxa"/>
        <w:tblLook w:val="04A0" w:firstRow="1" w:lastRow="0" w:firstColumn="1" w:lastColumn="0" w:noHBand="0" w:noVBand="1"/>
      </w:tblPr>
      <w:tblGrid>
        <w:gridCol w:w="2297"/>
        <w:gridCol w:w="6208"/>
      </w:tblGrid>
      <w:tr w:rsidR="00322CE4" w14:paraId="77617D3E" w14:textId="77777777" w:rsidTr="00FB08B2">
        <w:tc>
          <w:tcPr>
            <w:tcW w:w="2297" w:type="dxa"/>
          </w:tcPr>
          <w:p w14:paraId="315AD7F1" w14:textId="77777777" w:rsidR="00322CE4" w:rsidRPr="00E5569A" w:rsidRDefault="00322CE4" w:rsidP="00FB08B2">
            <w:pPr>
              <w:spacing w:line="276" w:lineRule="auto"/>
              <w:rPr>
                <w:b/>
                <w:i/>
              </w:rPr>
            </w:pPr>
            <w:r>
              <w:rPr>
                <w:b/>
                <w:i/>
              </w:rPr>
              <w:lastRenderedPageBreak/>
              <w:t>Identyfikator</w:t>
            </w:r>
          </w:p>
        </w:tc>
        <w:tc>
          <w:tcPr>
            <w:tcW w:w="6208" w:type="dxa"/>
          </w:tcPr>
          <w:p w14:paraId="051AFCD0" w14:textId="5749A28A" w:rsidR="00322CE4" w:rsidRDefault="00322CE4" w:rsidP="00FB08B2">
            <w:r>
              <w:t>UC-0</w:t>
            </w:r>
            <w:r w:rsidR="005F597E">
              <w:t>3</w:t>
            </w:r>
          </w:p>
        </w:tc>
      </w:tr>
      <w:tr w:rsidR="00322CE4" w14:paraId="19652404" w14:textId="77777777" w:rsidTr="00FB08B2">
        <w:tc>
          <w:tcPr>
            <w:tcW w:w="2297" w:type="dxa"/>
          </w:tcPr>
          <w:p w14:paraId="720EB0E0" w14:textId="77777777" w:rsidR="00322CE4" w:rsidRPr="00E5569A" w:rsidRDefault="00322CE4" w:rsidP="00FB08B2">
            <w:pPr>
              <w:rPr>
                <w:b/>
                <w:i/>
              </w:rPr>
            </w:pPr>
            <w:r>
              <w:rPr>
                <w:b/>
                <w:i/>
              </w:rPr>
              <w:t>Nazwa</w:t>
            </w:r>
          </w:p>
        </w:tc>
        <w:tc>
          <w:tcPr>
            <w:tcW w:w="6208" w:type="dxa"/>
          </w:tcPr>
          <w:p w14:paraId="38A47D3B" w14:textId="532EAA2E" w:rsidR="00322CE4" w:rsidRDefault="00A93344" w:rsidP="00FB08B2">
            <w:r>
              <w:t>Zresetuj hasło</w:t>
            </w:r>
          </w:p>
        </w:tc>
      </w:tr>
      <w:tr w:rsidR="00322CE4" w14:paraId="6E202953" w14:textId="77777777" w:rsidTr="00FB08B2">
        <w:tc>
          <w:tcPr>
            <w:tcW w:w="2297" w:type="dxa"/>
          </w:tcPr>
          <w:p w14:paraId="5823704A" w14:textId="77777777" w:rsidR="00322CE4" w:rsidRDefault="00322CE4" w:rsidP="00FB08B2">
            <w:pPr>
              <w:rPr>
                <w:b/>
                <w:i/>
              </w:rPr>
            </w:pPr>
            <w:r>
              <w:rPr>
                <w:b/>
                <w:i/>
              </w:rPr>
              <w:t>Cel</w:t>
            </w:r>
          </w:p>
        </w:tc>
        <w:tc>
          <w:tcPr>
            <w:tcW w:w="6208" w:type="dxa"/>
          </w:tcPr>
          <w:p w14:paraId="6297A19F" w14:textId="30B34451" w:rsidR="00322CE4" w:rsidRDefault="00527FAB" w:rsidP="00FB08B2">
            <w:r>
              <w:t>Uzyskanie nowego hasła do konta</w:t>
            </w:r>
          </w:p>
        </w:tc>
      </w:tr>
      <w:tr w:rsidR="00322CE4" w14:paraId="3AF5ED08" w14:textId="77777777" w:rsidTr="00FB08B2">
        <w:tc>
          <w:tcPr>
            <w:tcW w:w="2297" w:type="dxa"/>
          </w:tcPr>
          <w:p w14:paraId="62DE49D0" w14:textId="77777777" w:rsidR="00322CE4" w:rsidRPr="00E5569A" w:rsidRDefault="00322CE4" w:rsidP="00FB08B2">
            <w:pPr>
              <w:spacing w:line="276" w:lineRule="auto"/>
              <w:rPr>
                <w:b/>
                <w:i/>
              </w:rPr>
            </w:pPr>
            <w:r w:rsidRPr="00E5569A">
              <w:rPr>
                <w:b/>
                <w:i/>
              </w:rPr>
              <w:t>Aktor główny</w:t>
            </w:r>
          </w:p>
        </w:tc>
        <w:tc>
          <w:tcPr>
            <w:tcW w:w="6208" w:type="dxa"/>
          </w:tcPr>
          <w:p w14:paraId="04C2A9BA" w14:textId="50751BFB" w:rsidR="00322CE4" w:rsidRDefault="00A93344" w:rsidP="00FB08B2">
            <w:r>
              <w:t>Użytkownik</w:t>
            </w:r>
          </w:p>
        </w:tc>
      </w:tr>
      <w:tr w:rsidR="00322CE4" w14:paraId="43D66607" w14:textId="77777777" w:rsidTr="00FB08B2">
        <w:tc>
          <w:tcPr>
            <w:tcW w:w="2297" w:type="dxa"/>
          </w:tcPr>
          <w:p w14:paraId="0793290C" w14:textId="77777777" w:rsidR="00322CE4" w:rsidRPr="00E5569A" w:rsidRDefault="00322CE4" w:rsidP="00FB08B2">
            <w:pPr>
              <w:rPr>
                <w:b/>
                <w:i/>
              </w:rPr>
            </w:pPr>
            <w:r>
              <w:rPr>
                <w:b/>
                <w:i/>
              </w:rPr>
              <w:t>Źródło</w:t>
            </w:r>
          </w:p>
        </w:tc>
        <w:tc>
          <w:tcPr>
            <w:tcW w:w="6208" w:type="dxa"/>
          </w:tcPr>
          <w:p w14:paraId="339A5C5F" w14:textId="1461651E" w:rsidR="00322CE4" w:rsidRDefault="00A93344" w:rsidP="00FB08B2">
            <w:r>
              <w:t>Patryk Gola</w:t>
            </w:r>
          </w:p>
        </w:tc>
      </w:tr>
      <w:tr w:rsidR="00322CE4" w14:paraId="08B3AAB7" w14:textId="77777777" w:rsidTr="00FB08B2">
        <w:tc>
          <w:tcPr>
            <w:tcW w:w="2297" w:type="dxa"/>
          </w:tcPr>
          <w:p w14:paraId="1314F941" w14:textId="77777777" w:rsidR="00322CE4" w:rsidRDefault="00322CE4" w:rsidP="00FB08B2">
            <w:pPr>
              <w:rPr>
                <w:b/>
                <w:i/>
              </w:rPr>
            </w:pPr>
            <w:r>
              <w:rPr>
                <w:b/>
                <w:i/>
              </w:rPr>
              <w:t>Warunki początkowe</w:t>
            </w:r>
          </w:p>
        </w:tc>
        <w:tc>
          <w:tcPr>
            <w:tcW w:w="6208" w:type="dxa"/>
          </w:tcPr>
          <w:p w14:paraId="26AAFCDE" w14:textId="3180A4B7" w:rsidR="00322CE4" w:rsidRDefault="00FC1E3C" w:rsidP="00FB08B2">
            <w:r>
              <w:t xml:space="preserve">Użytkownik znajduję się </w:t>
            </w:r>
            <w:r w:rsidR="002F0300">
              <w:t>w panelu logowania</w:t>
            </w:r>
          </w:p>
        </w:tc>
      </w:tr>
      <w:tr w:rsidR="00322CE4" w14:paraId="5E9D4FDB" w14:textId="77777777" w:rsidTr="00FB08B2">
        <w:tc>
          <w:tcPr>
            <w:tcW w:w="8505" w:type="dxa"/>
            <w:gridSpan w:val="2"/>
          </w:tcPr>
          <w:p w14:paraId="6FA8EEB1" w14:textId="77777777" w:rsidR="00322CE4" w:rsidRPr="00E5569A" w:rsidRDefault="00322CE4" w:rsidP="00FB08B2">
            <w:pPr>
              <w:spacing w:line="276" w:lineRule="auto"/>
              <w:rPr>
                <w:b/>
                <w:i/>
              </w:rPr>
            </w:pPr>
            <w:r w:rsidRPr="00E5569A">
              <w:rPr>
                <w:b/>
                <w:i/>
              </w:rPr>
              <w:t>Główny scenariusz (podstawowy przepływ)</w:t>
            </w:r>
          </w:p>
          <w:p w14:paraId="3ED9EFB1" w14:textId="08E7A86B" w:rsidR="00322CE4" w:rsidRDefault="00680298" w:rsidP="00B8653F">
            <w:pPr>
              <w:pStyle w:val="Akapitzlist"/>
              <w:numPr>
                <w:ilvl w:val="0"/>
                <w:numId w:val="16"/>
              </w:numPr>
            </w:pPr>
            <w:r>
              <w:t xml:space="preserve">Użytkownik wpisuje w pole swój numer indeksu </w:t>
            </w:r>
            <w:r w:rsidR="00D76766">
              <w:t>jako nazwę użytkownika</w:t>
            </w:r>
          </w:p>
          <w:p w14:paraId="1212A808" w14:textId="0D942F4F" w:rsidR="00D76766" w:rsidRDefault="004B180D" w:rsidP="00B8653F">
            <w:pPr>
              <w:pStyle w:val="Akapitzlist"/>
              <w:numPr>
                <w:ilvl w:val="0"/>
                <w:numId w:val="16"/>
              </w:numPr>
            </w:pPr>
            <w:r>
              <w:t>Na e-mail podany podczas rekrutacji, zatrudnienia się przychodzi wiadomość z wygenerowanym nowym hasłem tymczasowym</w:t>
            </w:r>
          </w:p>
          <w:p w14:paraId="75A365BB" w14:textId="365247AB" w:rsidR="004B180D" w:rsidRDefault="003D0FC9" w:rsidP="00B8653F">
            <w:pPr>
              <w:pStyle w:val="Akapitzlist"/>
              <w:numPr>
                <w:ilvl w:val="0"/>
                <w:numId w:val="16"/>
              </w:numPr>
            </w:pPr>
            <w:r>
              <w:t>Pojawia się wiadomość o pomyślnym przebiegu resetowania hasła</w:t>
            </w:r>
          </w:p>
          <w:p w14:paraId="49CD28A6" w14:textId="77777777" w:rsidR="00322CE4" w:rsidRDefault="00322CE4" w:rsidP="00FB08B2">
            <w:pPr>
              <w:pStyle w:val="Akapitzlist"/>
              <w:ind w:left="360"/>
            </w:pPr>
          </w:p>
        </w:tc>
      </w:tr>
      <w:tr w:rsidR="00322CE4" w14:paraId="306E266F" w14:textId="77777777" w:rsidTr="00FB08B2">
        <w:tc>
          <w:tcPr>
            <w:tcW w:w="8505" w:type="dxa"/>
            <w:gridSpan w:val="2"/>
          </w:tcPr>
          <w:p w14:paraId="540D5F72" w14:textId="77777777" w:rsidR="00322CE4" w:rsidRPr="00E5569A" w:rsidRDefault="00322CE4" w:rsidP="00FB08B2">
            <w:pPr>
              <w:spacing w:line="276" w:lineRule="auto"/>
              <w:rPr>
                <w:b/>
                <w:i/>
              </w:rPr>
            </w:pPr>
            <w:r w:rsidRPr="00E5569A">
              <w:rPr>
                <w:b/>
                <w:i/>
              </w:rPr>
              <w:t>Rozsze</w:t>
            </w:r>
            <w:r>
              <w:rPr>
                <w:b/>
                <w:i/>
              </w:rPr>
              <w:t>rzenia (przepływy alternatywne)</w:t>
            </w:r>
          </w:p>
          <w:p w14:paraId="20137EEB" w14:textId="1824F18A" w:rsidR="00322CE4" w:rsidRDefault="002F0300" w:rsidP="00B8653F">
            <w:pPr>
              <w:pStyle w:val="Akapitzlist"/>
              <w:numPr>
                <w:ilvl w:val="0"/>
                <w:numId w:val="17"/>
              </w:numPr>
            </w:pPr>
            <w:r>
              <w:t xml:space="preserve">Jeżeli </w:t>
            </w:r>
            <w:r w:rsidR="009F1A43">
              <w:t>zresetowanie starego hasła, w celu uzyskania nowego zakończyło się niepowodzeniem, to wyskoczy informacja z błędem.</w:t>
            </w:r>
          </w:p>
          <w:p w14:paraId="26F8C36E" w14:textId="77777777" w:rsidR="00322CE4" w:rsidRDefault="00322CE4" w:rsidP="00FB08B2">
            <w:pPr>
              <w:pStyle w:val="Akapitzlist"/>
              <w:keepNext/>
              <w:ind w:left="360"/>
            </w:pPr>
          </w:p>
        </w:tc>
      </w:tr>
    </w:tbl>
    <w:p w14:paraId="6F160EAD" w14:textId="7268C590" w:rsidR="00AC6AF7" w:rsidRDefault="00AC6AF7" w:rsidP="00AC6AF7">
      <w:pPr>
        <w:pStyle w:val="Podpistabelirysunku"/>
      </w:pPr>
      <w:bookmarkStart w:id="58" w:name="_Toc64565937"/>
      <w:bookmarkStart w:id="59" w:name="_Toc68870853"/>
      <w:r>
        <w:t xml:space="preserve">Tabela </w:t>
      </w:r>
      <w:fldSimple w:instr=" STYLEREF 1 \s ">
        <w:r w:rsidR="00287FE6">
          <w:rPr>
            <w:noProof/>
          </w:rPr>
          <w:t>1</w:t>
        </w:r>
      </w:fldSimple>
      <w:r>
        <w:t>.</w:t>
      </w:r>
      <w:fldSimple w:instr=" SEQ Tabela \* ARABIC \s 1 ">
        <w:r w:rsidR="00287FE6">
          <w:rPr>
            <w:noProof/>
          </w:rPr>
          <w:t>3</w:t>
        </w:r>
      </w:fldSimple>
      <w:r>
        <w:t xml:space="preserve">. </w:t>
      </w:r>
      <w:r w:rsidRPr="002536A2">
        <w:t>Przypadek użycia UC-03: Zresetuj hasło</w:t>
      </w:r>
      <w:bookmarkEnd w:id="59"/>
    </w:p>
    <w:p w14:paraId="78EB1F20" w14:textId="77777777" w:rsidR="00AC6AF7" w:rsidRDefault="00AC6AF7" w:rsidP="00AC6AF7">
      <w:pPr>
        <w:pStyle w:val="Tekstpodstawowypracy"/>
      </w:pPr>
    </w:p>
    <w:bookmarkEnd w:id="58"/>
    <w:p w14:paraId="7BFDFF37" w14:textId="57A39EC6" w:rsidR="005F597E" w:rsidRPr="00196F6F" w:rsidRDefault="005F597E" w:rsidP="00AC6AF7">
      <w:pPr>
        <w:pStyle w:val="Tekstpodstawowypracy"/>
      </w:pPr>
    </w:p>
    <w:tbl>
      <w:tblPr>
        <w:tblStyle w:val="Tabela-Siatka"/>
        <w:tblW w:w="8505" w:type="dxa"/>
        <w:tblInd w:w="108" w:type="dxa"/>
        <w:tblLook w:val="04A0" w:firstRow="1" w:lastRow="0" w:firstColumn="1" w:lastColumn="0" w:noHBand="0" w:noVBand="1"/>
      </w:tblPr>
      <w:tblGrid>
        <w:gridCol w:w="2297"/>
        <w:gridCol w:w="6208"/>
      </w:tblGrid>
      <w:tr w:rsidR="00322CE4" w14:paraId="12A3C3BF" w14:textId="77777777" w:rsidTr="00FB08B2">
        <w:tc>
          <w:tcPr>
            <w:tcW w:w="2297" w:type="dxa"/>
          </w:tcPr>
          <w:p w14:paraId="4BF4A25E" w14:textId="77777777" w:rsidR="00322CE4" w:rsidRPr="00E5569A" w:rsidRDefault="00322CE4" w:rsidP="00FB08B2">
            <w:pPr>
              <w:spacing w:line="276" w:lineRule="auto"/>
              <w:rPr>
                <w:b/>
                <w:i/>
              </w:rPr>
            </w:pPr>
            <w:r>
              <w:rPr>
                <w:b/>
                <w:i/>
              </w:rPr>
              <w:t>Identyfikator</w:t>
            </w:r>
          </w:p>
        </w:tc>
        <w:tc>
          <w:tcPr>
            <w:tcW w:w="6208" w:type="dxa"/>
          </w:tcPr>
          <w:p w14:paraId="0305DAB3" w14:textId="6C12952D" w:rsidR="00322CE4" w:rsidRDefault="00322CE4" w:rsidP="00FB08B2">
            <w:r>
              <w:t>UC-0</w:t>
            </w:r>
            <w:r w:rsidR="009D5986">
              <w:t>4</w:t>
            </w:r>
          </w:p>
        </w:tc>
      </w:tr>
      <w:tr w:rsidR="00322CE4" w14:paraId="2C0114D5" w14:textId="77777777" w:rsidTr="00FB08B2">
        <w:tc>
          <w:tcPr>
            <w:tcW w:w="2297" w:type="dxa"/>
          </w:tcPr>
          <w:p w14:paraId="2F992B24" w14:textId="77777777" w:rsidR="00322CE4" w:rsidRPr="00E5569A" w:rsidRDefault="00322CE4" w:rsidP="00FB08B2">
            <w:pPr>
              <w:rPr>
                <w:b/>
                <w:i/>
              </w:rPr>
            </w:pPr>
            <w:r>
              <w:rPr>
                <w:b/>
                <w:i/>
              </w:rPr>
              <w:t>Nazwa</w:t>
            </w:r>
          </w:p>
        </w:tc>
        <w:tc>
          <w:tcPr>
            <w:tcW w:w="6208" w:type="dxa"/>
          </w:tcPr>
          <w:p w14:paraId="2218C9C3" w14:textId="4DF479D1" w:rsidR="00322CE4" w:rsidRDefault="003D0FC9" w:rsidP="00FB08B2">
            <w:r>
              <w:t>Wyświetl studentów</w:t>
            </w:r>
          </w:p>
        </w:tc>
      </w:tr>
      <w:tr w:rsidR="00322CE4" w14:paraId="3BC8BA4B" w14:textId="77777777" w:rsidTr="00FB08B2">
        <w:tc>
          <w:tcPr>
            <w:tcW w:w="2297" w:type="dxa"/>
          </w:tcPr>
          <w:p w14:paraId="408904CC" w14:textId="77777777" w:rsidR="00322CE4" w:rsidRDefault="00322CE4" w:rsidP="00FB08B2">
            <w:pPr>
              <w:rPr>
                <w:b/>
                <w:i/>
              </w:rPr>
            </w:pPr>
            <w:r>
              <w:rPr>
                <w:b/>
                <w:i/>
              </w:rPr>
              <w:t>Cel</w:t>
            </w:r>
          </w:p>
        </w:tc>
        <w:tc>
          <w:tcPr>
            <w:tcW w:w="6208" w:type="dxa"/>
          </w:tcPr>
          <w:p w14:paraId="6389E2A5" w14:textId="681FAC0D" w:rsidR="00322CE4" w:rsidRDefault="00002E24" w:rsidP="00FB08B2">
            <w:r>
              <w:t>Uzyskanie listy studentów</w:t>
            </w:r>
          </w:p>
        </w:tc>
      </w:tr>
      <w:tr w:rsidR="00322CE4" w14:paraId="0B7D325F" w14:textId="77777777" w:rsidTr="00FB08B2">
        <w:tc>
          <w:tcPr>
            <w:tcW w:w="2297" w:type="dxa"/>
          </w:tcPr>
          <w:p w14:paraId="1E9FADBC" w14:textId="77777777" w:rsidR="00322CE4" w:rsidRPr="00E5569A" w:rsidRDefault="00322CE4" w:rsidP="00FB08B2">
            <w:pPr>
              <w:spacing w:line="276" w:lineRule="auto"/>
              <w:rPr>
                <w:b/>
                <w:i/>
              </w:rPr>
            </w:pPr>
            <w:r w:rsidRPr="00E5569A">
              <w:rPr>
                <w:b/>
                <w:i/>
              </w:rPr>
              <w:t>Aktor główny</w:t>
            </w:r>
          </w:p>
        </w:tc>
        <w:tc>
          <w:tcPr>
            <w:tcW w:w="6208" w:type="dxa"/>
          </w:tcPr>
          <w:p w14:paraId="6ED8BAA5" w14:textId="7F61D38C" w:rsidR="00322CE4" w:rsidRDefault="003D0FC9" w:rsidP="00FB08B2">
            <w:r>
              <w:t>Administrator</w:t>
            </w:r>
          </w:p>
        </w:tc>
      </w:tr>
      <w:tr w:rsidR="00322CE4" w14:paraId="71564476" w14:textId="77777777" w:rsidTr="00FB08B2">
        <w:tc>
          <w:tcPr>
            <w:tcW w:w="2297" w:type="dxa"/>
          </w:tcPr>
          <w:p w14:paraId="5D0225AD" w14:textId="77777777" w:rsidR="00322CE4" w:rsidRPr="00E5569A" w:rsidRDefault="00322CE4" w:rsidP="00FB08B2">
            <w:pPr>
              <w:rPr>
                <w:b/>
                <w:i/>
              </w:rPr>
            </w:pPr>
            <w:r>
              <w:rPr>
                <w:b/>
                <w:i/>
              </w:rPr>
              <w:t>Źródło</w:t>
            </w:r>
          </w:p>
        </w:tc>
        <w:tc>
          <w:tcPr>
            <w:tcW w:w="6208" w:type="dxa"/>
          </w:tcPr>
          <w:p w14:paraId="366C3C68" w14:textId="31AA67AE" w:rsidR="00322CE4" w:rsidRDefault="003D0FC9" w:rsidP="00FB08B2">
            <w:r>
              <w:t>Patryk Gola</w:t>
            </w:r>
          </w:p>
        </w:tc>
      </w:tr>
      <w:tr w:rsidR="00322CE4" w14:paraId="08AA95A3" w14:textId="77777777" w:rsidTr="00FB08B2">
        <w:tc>
          <w:tcPr>
            <w:tcW w:w="2297" w:type="dxa"/>
          </w:tcPr>
          <w:p w14:paraId="158D452D" w14:textId="77777777" w:rsidR="00322CE4" w:rsidRDefault="00322CE4" w:rsidP="00FB08B2">
            <w:pPr>
              <w:rPr>
                <w:b/>
                <w:i/>
              </w:rPr>
            </w:pPr>
            <w:r>
              <w:rPr>
                <w:b/>
                <w:i/>
              </w:rPr>
              <w:t>Warunki początkowe</w:t>
            </w:r>
          </w:p>
        </w:tc>
        <w:tc>
          <w:tcPr>
            <w:tcW w:w="6208" w:type="dxa"/>
          </w:tcPr>
          <w:p w14:paraId="67A38ECF" w14:textId="2919A2D4" w:rsidR="00322CE4" w:rsidRDefault="003D0FC9" w:rsidP="00FB08B2">
            <w:r>
              <w:t xml:space="preserve">Administrator znajduję się w panelu </w:t>
            </w:r>
            <w:r w:rsidR="00002E24">
              <w:t>zarządzania studentami</w:t>
            </w:r>
          </w:p>
        </w:tc>
      </w:tr>
      <w:tr w:rsidR="00322CE4" w14:paraId="2222D761" w14:textId="77777777" w:rsidTr="00FB08B2">
        <w:tc>
          <w:tcPr>
            <w:tcW w:w="8505" w:type="dxa"/>
            <w:gridSpan w:val="2"/>
          </w:tcPr>
          <w:p w14:paraId="133B3A0D" w14:textId="77777777" w:rsidR="00322CE4" w:rsidRPr="00E5569A" w:rsidRDefault="00322CE4" w:rsidP="00FB08B2">
            <w:pPr>
              <w:spacing w:line="276" w:lineRule="auto"/>
              <w:rPr>
                <w:b/>
                <w:i/>
              </w:rPr>
            </w:pPr>
            <w:r w:rsidRPr="00E5569A">
              <w:rPr>
                <w:b/>
                <w:i/>
              </w:rPr>
              <w:t>Główny scenariusz (podstawowy przepływ)</w:t>
            </w:r>
          </w:p>
          <w:p w14:paraId="622EC229" w14:textId="32A21D97" w:rsidR="00322CE4" w:rsidRDefault="00EE733A" w:rsidP="00B8653F">
            <w:pPr>
              <w:pStyle w:val="Akapitzlist"/>
              <w:numPr>
                <w:ilvl w:val="0"/>
                <w:numId w:val="18"/>
              </w:numPr>
            </w:pPr>
            <w:r>
              <w:t xml:space="preserve">Administrator wybiera opcję </w:t>
            </w:r>
            <w:r w:rsidR="00642255">
              <w:t>wyświetlenia studentów.</w:t>
            </w:r>
          </w:p>
          <w:p w14:paraId="1055EB0C" w14:textId="5E74AE6B" w:rsidR="00642255" w:rsidRDefault="00642255" w:rsidP="00B8653F">
            <w:pPr>
              <w:pStyle w:val="Akapitzlist"/>
              <w:numPr>
                <w:ilvl w:val="0"/>
                <w:numId w:val="18"/>
              </w:numPr>
            </w:pPr>
            <w:r>
              <w:t xml:space="preserve">System pobiera </w:t>
            </w:r>
            <w:r w:rsidR="00073999">
              <w:t xml:space="preserve">z bazy danych odpowiednią </w:t>
            </w:r>
            <w:r w:rsidR="00564646">
              <w:t>tabele dla studentów</w:t>
            </w:r>
          </w:p>
          <w:p w14:paraId="3D541BC8" w14:textId="24B7DC8D" w:rsidR="00F11189" w:rsidRDefault="00F11189" w:rsidP="00B8653F">
            <w:pPr>
              <w:pStyle w:val="Akapitzlist"/>
              <w:numPr>
                <w:ilvl w:val="0"/>
                <w:numId w:val="18"/>
              </w:numPr>
            </w:pPr>
            <w:r>
              <w:t xml:space="preserve">System </w:t>
            </w:r>
            <w:r w:rsidR="000F043B">
              <w:t>dostarcza spis studentów zawarty w bazie danych</w:t>
            </w:r>
          </w:p>
          <w:p w14:paraId="36DB9D00" w14:textId="77777777" w:rsidR="00322CE4" w:rsidRDefault="00322CE4" w:rsidP="00FB08B2">
            <w:pPr>
              <w:pStyle w:val="Akapitzlist"/>
              <w:ind w:left="360"/>
            </w:pPr>
          </w:p>
        </w:tc>
      </w:tr>
      <w:tr w:rsidR="00322CE4" w14:paraId="005349D9" w14:textId="77777777" w:rsidTr="00FB08B2">
        <w:tc>
          <w:tcPr>
            <w:tcW w:w="8505" w:type="dxa"/>
            <w:gridSpan w:val="2"/>
          </w:tcPr>
          <w:p w14:paraId="2DAD5791" w14:textId="77777777" w:rsidR="00322CE4" w:rsidRPr="00E5569A" w:rsidRDefault="00322CE4" w:rsidP="00FB08B2">
            <w:pPr>
              <w:spacing w:line="276" w:lineRule="auto"/>
              <w:rPr>
                <w:b/>
                <w:i/>
              </w:rPr>
            </w:pPr>
            <w:r w:rsidRPr="00E5569A">
              <w:rPr>
                <w:b/>
                <w:i/>
              </w:rPr>
              <w:t>Rozsze</w:t>
            </w:r>
            <w:r>
              <w:rPr>
                <w:b/>
                <w:i/>
              </w:rPr>
              <w:t>rzenia (przepływy alternatywne)</w:t>
            </w:r>
          </w:p>
          <w:p w14:paraId="54ACB2C6" w14:textId="79B90D21" w:rsidR="00322CE4" w:rsidRDefault="00CA060D" w:rsidP="00B8653F">
            <w:pPr>
              <w:pStyle w:val="Akapitzlist"/>
              <w:numPr>
                <w:ilvl w:val="0"/>
                <w:numId w:val="19"/>
              </w:numPr>
            </w:pPr>
            <w:r>
              <w:t xml:space="preserve">Jeżeli system nie dostarczy </w:t>
            </w:r>
            <w:r w:rsidR="006607DA">
              <w:t>listy studentów, wyskoczy informacja z błędem</w:t>
            </w:r>
          </w:p>
        </w:tc>
      </w:tr>
    </w:tbl>
    <w:p w14:paraId="2985735C" w14:textId="0BF46C6F" w:rsidR="00116CD5" w:rsidRDefault="00116CD5" w:rsidP="00116CD5">
      <w:pPr>
        <w:pStyle w:val="Podpistabelirysunku"/>
      </w:pPr>
      <w:bookmarkStart w:id="60" w:name="_Toc64565938"/>
      <w:bookmarkStart w:id="61" w:name="_Toc68870854"/>
      <w:r>
        <w:t xml:space="preserve">Tabela </w:t>
      </w:r>
      <w:fldSimple w:instr=" STYLEREF 1 \s ">
        <w:r w:rsidR="00287FE6">
          <w:rPr>
            <w:noProof/>
          </w:rPr>
          <w:t>1</w:t>
        </w:r>
      </w:fldSimple>
      <w:r>
        <w:t>.</w:t>
      </w:r>
      <w:fldSimple w:instr=" SEQ Tabela \* ARABIC \s 1 ">
        <w:r w:rsidR="00287FE6">
          <w:rPr>
            <w:noProof/>
          </w:rPr>
          <w:t>4</w:t>
        </w:r>
      </w:fldSimple>
      <w:r>
        <w:t xml:space="preserve">. </w:t>
      </w:r>
      <w:r w:rsidRPr="002536A2">
        <w:t xml:space="preserve">Przypadek użycia </w:t>
      </w:r>
      <w:r w:rsidRPr="005F597E">
        <w:t>UC-04</w:t>
      </w:r>
      <w:r>
        <w:t>: Wyświetl studentów</w:t>
      </w:r>
      <w:bookmarkEnd w:id="61"/>
    </w:p>
    <w:bookmarkEnd w:id="60"/>
    <w:p w14:paraId="15E3BFB0" w14:textId="1B983C7A" w:rsidR="005F597E" w:rsidRPr="005F597E" w:rsidRDefault="009D5986" w:rsidP="00FC5CE3">
      <w:pPr>
        <w:pStyle w:val="Podpistabelirysunku"/>
        <w:jc w:val="left"/>
        <w:rPr>
          <w:rFonts w:eastAsia="Times New Roman" w:cs="Arial"/>
          <w:b/>
          <w:bCs/>
          <w:kern w:val="32"/>
          <w:lang w:eastAsia="pl-PL"/>
        </w:rPr>
      </w:pPr>
      <w:r>
        <w:rPr>
          <w:rFonts w:eastAsia="Times New Roman" w:cs="Arial"/>
          <w:b/>
          <w:bCs/>
          <w:kern w:val="32"/>
          <w:lang w:eastAsia="pl-PL"/>
        </w:rPr>
        <w:br w:type="page"/>
      </w:r>
    </w:p>
    <w:tbl>
      <w:tblPr>
        <w:tblStyle w:val="Tabela-Siatka"/>
        <w:tblW w:w="5000" w:type="pct"/>
        <w:tblInd w:w="108" w:type="dxa"/>
        <w:tblLook w:val="04A0" w:firstRow="1" w:lastRow="0" w:firstColumn="1" w:lastColumn="0" w:noHBand="0" w:noVBand="1"/>
      </w:tblPr>
      <w:tblGrid>
        <w:gridCol w:w="2325"/>
        <w:gridCol w:w="6168"/>
      </w:tblGrid>
      <w:tr w:rsidR="00322CE4" w14:paraId="23B03C1E" w14:textId="77777777" w:rsidTr="003B53F9">
        <w:tc>
          <w:tcPr>
            <w:tcW w:w="2297" w:type="dxa"/>
          </w:tcPr>
          <w:p w14:paraId="5C4BA596" w14:textId="77777777" w:rsidR="00322CE4" w:rsidRPr="00E5569A" w:rsidRDefault="00322CE4" w:rsidP="00FB08B2">
            <w:pPr>
              <w:spacing w:line="276" w:lineRule="auto"/>
              <w:rPr>
                <w:b/>
                <w:i/>
              </w:rPr>
            </w:pPr>
            <w:r>
              <w:rPr>
                <w:b/>
                <w:i/>
              </w:rPr>
              <w:lastRenderedPageBreak/>
              <w:t>Identyfikator</w:t>
            </w:r>
          </w:p>
        </w:tc>
        <w:tc>
          <w:tcPr>
            <w:tcW w:w="6095" w:type="dxa"/>
          </w:tcPr>
          <w:p w14:paraId="5D1C59DC" w14:textId="1926237F" w:rsidR="00322CE4" w:rsidRDefault="00322CE4" w:rsidP="00FB08B2">
            <w:r>
              <w:t>UC-0</w:t>
            </w:r>
            <w:r w:rsidR="009D5986">
              <w:t>5</w:t>
            </w:r>
          </w:p>
        </w:tc>
      </w:tr>
      <w:tr w:rsidR="00322CE4" w14:paraId="69949F32" w14:textId="77777777" w:rsidTr="003B53F9">
        <w:tc>
          <w:tcPr>
            <w:tcW w:w="2297" w:type="dxa"/>
          </w:tcPr>
          <w:p w14:paraId="3AFF13A8" w14:textId="77777777" w:rsidR="00322CE4" w:rsidRPr="00E5569A" w:rsidRDefault="00322CE4" w:rsidP="00FB08B2">
            <w:pPr>
              <w:rPr>
                <w:b/>
                <w:i/>
              </w:rPr>
            </w:pPr>
            <w:r>
              <w:rPr>
                <w:b/>
                <w:i/>
              </w:rPr>
              <w:t>Nazwa</w:t>
            </w:r>
          </w:p>
        </w:tc>
        <w:tc>
          <w:tcPr>
            <w:tcW w:w="6095" w:type="dxa"/>
          </w:tcPr>
          <w:p w14:paraId="66A1D5D1" w14:textId="0CE40E5E" w:rsidR="00322CE4" w:rsidRDefault="00E55C5E" w:rsidP="00FB08B2">
            <w:r>
              <w:t>Znajdź studenta</w:t>
            </w:r>
          </w:p>
        </w:tc>
      </w:tr>
      <w:tr w:rsidR="00322CE4" w14:paraId="54EE2D4F" w14:textId="77777777" w:rsidTr="003B53F9">
        <w:tc>
          <w:tcPr>
            <w:tcW w:w="2297" w:type="dxa"/>
          </w:tcPr>
          <w:p w14:paraId="05AC2D11" w14:textId="77777777" w:rsidR="00322CE4" w:rsidRDefault="00322CE4" w:rsidP="00FB08B2">
            <w:pPr>
              <w:rPr>
                <w:b/>
                <w:i/>
              </w:rPr>
            </w:pPr>
            <w:r>
              <w:rPr>
                <w:b/>
                <w:i/>
              </w:rPr>
              <w:t>Cel</w:t>
            </w:r>
          </w:p>
        </w:tc>
        <w:tc>
          <w:tcPr>
            <w:tcW w:w="6095" w:type="dxa"/>
          </w:tcPr>
          <w:p w14:paraId="394987DE" w14:textId="7E4CEDAC" w:rsidR="00322CE4" w:rsidRDefault="00E55C5E" w:rsidP="00FB08B2">
            <w:r>
              <w:t>Wyszukanie konkretnego studenta zależnie od parametru</w:t>
            </w:r>
          </w:p>
        </w:tc>
      </w:tr>
      <w:tr w:rsidR="00322CE4" w14:paraId="4578AD62" w14:textId="77777777" w:rsidTr="003B53F9">
        <w:tc>
          <w:tcPr>
            <w:tcW w:w="2297" w:type="dxa"/>
          </w:tcPr>
          <w:p w14:paraId="504D0B7C" w14:textId="77777777" w:rsidR="00322CE4" w:rsidRPr="00E5569A" w:rsidRDefault="00322CE4" w:rsidP="00FB08B2">
            <w:pPr>
              <w:spacing w:line="276" w:lineRule="auto"/>
              <w:rPr>
                <w:b/>
                <w:i/>
              </w:rPr>
            </w:pPr>
            <w:r w:rsidRPr="00E5569A">
              <w:rPr>
                <w:b/>
                <w:i/>
              </w:rPr>
              <w:t>Aktor główny</w:t>
            </w:r>
          </w:p>
        </w:tc>
        <w:tc>
          <w:tcPr>
            <w:tcW w:w="6095" w:type="dxa"/>
          </w:tcPr>
          <w:p w14:paraId="36BE8171" w14:textId="2695F57A" w:rsidR="00322CE4" w:rsidRDefault="00E55C5E" w:rsidP="00FB08B2">
            <w:r>
              <w:t>Administrator</w:t>
            </w:r>
          </w:p>
        </w:tc>
      </w:tr>
      <w:tr w:rsidR="00322CE4" w14:paraId="27DDED55" w14:textId="77777777" w:rsidTr="003B53F9">
        <w:tc>
          <w:tcPr>
            <w:tcW w:w="2297" w:type="dxa"/>
          </w:tcPr>
          <w:p w14:paraId="41A06091" w14:textId="77777777" w:rsidR="00322CE4" w:rsidRPr="00E5569A" w:rsidRDefault="00322CE4" w:rsidP="00FB08B2">
            <w:pPr>
              <w:rPr>
                <w:b/>
                <w:i/>
              </w:rPr>
            </w:pPr>
            <w:r>
              <w:rPr>
                <w:b/>
                <w:i/>
              </w:rPr>
              <w:t>Źródło</w:t>
            </w:r>
          </w:p>
        </w:tc>
        <w:tc>
          <w:tcPr>
            <w:tcW w:w="6095" w:type="dxa"/>
          </w:tcPr>
          <w:p w14:paraId="40A57DF5" w14:textId="67143711" w:rsidR="00322CE4" w:rsidRDefault="00E55C5E" w:rsidP="00FB08B2">
            <w:r>
              <w:t>Patryk Gola</w:t>
            </w:r>
          </w:p>
        </w:tc>
      </w:tr>
      <w:tr w:rsidR="00322CE4" w14:paraId="6EF38AF4" w14:textId="77777777" w:rsidTr="003B53F9">
        <w:tc>
          <w:tcPr>
            <w:tcW w:w="2297" w:type="dxa"/>
          </w:tcPr>
          <w:p w14:paraId="07E69ABE" w14:textId="77777777" w:rsidR="00322CE4" w:rsidRDefault="00322CE4" w:rsidP="00FB08B2">
            <w:pPr>
              <w:rPr>
                <w:b/>
                <w:i/>
              </w:rPr>
            </w:pPr>
            <w:r>
              <w:rPr>
                <w:b/>
                <w:i/>
              </w:rPr>
              <w:t>Warunki początkowe</w:t>
            </w:r>
          </w:p>
        </w:tc>
        <w:tc>
          <w:tcPr>
            <w:tcW w:w="6095" w:type="dxa"/>
          </w:tcPr>
          <w:p w14:paraId="34CB1BBA" w14:textId="7DA4A9C5" w:rsidR="00322CE4" w:rsidRDefault="00887B8B" w:rsidP="00FB08B2">
            <w:r>
              <w:t>Administrator znajduje się w panelu zarządzania studentami</w:t>
            </w:r>
          </w:p>
        </w:tc>
      </w:tr>
      <w:tr w:rsidR="00322CE4" w14:paraId="2C0585F8" w14:textId="77777777" w:rsidTr="003B53F9">
        <w:tc>
          <w:tcPr>
            <w:tcW w:w="8392" w:type="dxa"/>
            <w:gridSpan w:val="2"/>
          </w:tcPr>
          <w:p w14:paraId="1026B16C" w14:textId="77777777" w:rsidR="00322CE4" w:rsidRPr="00E5569A" w:rsidRDefault="00322CE4" w:rsidP="00FB08B2">
            <w:pPr>
              <w:spacing w:line="276" w:lineRule="auto"/>
              <w:rPr>
                <w:b/>
                <w:i/>
              </w:rPr>
            </w:pPr>
            <w:r w:rsidRPr="00E5569A">
              <w:rPr>
                <w:b/>
                <w:i/>
              </w:rPr>
              <w:t>Główny scenariusz (podstawowy przepływ)</w:t>
            </w:r>
          </w:p>
          <w:p w14:paraId="044EF892" w14:textId="583077DE" w:rsidR="001C524B" w:rsidRDefault="00925059" w:rsidP="003B53F9">
            <w:pPr>
              <w:pStyle w:val="Akapitzlist"/>
              <w:numPr>
                <w:ilvl w:val="0"/>
                <w:numId w:val="20"/>
              </w:numPr>
              <w:jc w:val="left"/>
            </w:pPr>
            <w:r>
              <w:t xml:space="preserve">Administrator wybiera opcje </w:t>
            </w:r>
            <w:r w:rsidR="001C524B">
              <w:t>znajdź student i podaje parametr, po którym chce wyfiltrować studenta, bądź grupę studentów</w:t>
            </w:r>
          </w:p>
          <w:p w14:paraId="56736D0B" w14:textId="04E4165C" w:rsidR="001C524B" w:rsidRDefault="001C524B" w:rsidP="003B53F9">
            <w:pPr>
              <w:pStyle w:val="Akapitzlist"/>
              <w:numPr>
                <w:ilvl w:val="0"/>
                <w:numId w:val="20"/>
              </w:numPr>
              <w:jc w:val="left"/>
            </w:pPr>
            <w:r>
              <w:t xml:space="preserve">System </w:t>
            </w:r>
            <w:r w:rsidR="00E95818">
              <w:t>pobiera z bazy danych listę studentów i filtruje ich, po podanym parametrze</w:t>
            </w:r>
          </w:p>
          <w:p w14:paraId="3D3A7B33" w14:textId="017945E8" w:rsidR="00E95818" w:rsidRDefault="00BB0ECC" w:rsidP="003B53F9">
            <w:pPr>
              <w:pStyle w:val="Akapitzlist"/>
              <w:numPr>
                <w:ilvl w:val="0"/>
                <w:numId w:val="20"/>
              </w:numPr>
              <w:jc w:val="left"/>
            </w:pPr>
            <w:r>
              <w:t xml:space="preserve">System dostarcza </w:t>
            </w:r>
            <w:r w:rsidR="007003BE">
              <w:t xml:space="preserve">studenta lub listę studentów przefiltrowanych z </w:t>
            </w:r>
            <w:r w:rsidR="007C0B55">
              <w:t>konkretnymi parametrami</w:t>
            </w:r>
          </w:p>
          <w:p w14:paraId="0E2E948C" w14:textId="77777777" w:rsidR="00322CE4" w:rsidRDefault="00322CE4" w:rsidP="00FB08B2">
            <w:pPr>
              <w:pStyle w:val="Akapitzlist"/>
              <w:ind w:left="360"/>
            </w:pPr>
          </w:p>
        </w:tc>
      </w:tr>
      <w:tr w:rsidR="00322CE4" w14:paraId="10268B76" w14:textId="77777777" w:rsidTr="003B53F9">
        <w:tc>
          <w:tcPr>
            <w:tcW w:w="8392" w:type="dxa"/>
            <w:gridSpan w:val="2"/>
          </w:tcPr>
          <w:p w14:paraId="6AF13D07" w14:textId="77777777" w:rsidR="00322CE4" w:rsidRPr="00E5569A" w:rsidRDefault="00322CE4" w:rsidP="00FB08B2">
            <w:pPr>
              <w:spacing w:line="276" w:lineRule="auto"/>
              <w:rPr>
                <w:b/>
                <w:i/>
              </w:rPr>
            </w:pPr>
            <w:r w:rsidRPr="00E5569A">
              <w:rPr>
                <w:b/>
                <w:i/>
              </w:rPr>
              <w:t>Rozsze</w:t>
            </w:r>
            <w:r>
              <w:rPr>
                <w:b/>
                <w:i/>
              </w:rPr>
              <w:t>rzenia (przepływy alternatywne)</w:t>
            </w:r>
          </w:p>
          <w:p w14:paraId="43BF2FC0" w14:textId="55E86CFD" w:rsidR="00322CE4" w:rsidRDefault="007C0B55" w:rsidP="00B8653F">
            <w:pPr>
              <w:pStyle w:val="Akapitzlist"/>
              <w:numPr>
                <w:ilvl w:val="0"/>
                <w:numId w:val="21"/>
              </w:numPr>
            </w:pPr>
            <w:r>
              <w:t>Jeżeli system nie dostarczy listy studentów, wyskoczy informacja z błędem</w:t>
            </w:r>
          </w:p>
          <w:p w14:paraId="1897BC7B" w14:textId="77777777" w:rsidR="00322CE4" w:rsidRDefault="00322CE4" w:rsidP="00FB08B2">
            <w:pPr>
              <w:pStyle w:val="Akapitzlist"/>
              <w:keepNext/>
              <w:ind w:left="360"/>
            </w:pPr>
          </w:p>
        </w:tc>
      </w:tr>
    </w:tbl>
    <w:p w14:paraId="061B2D88" w14:textId="7F5AEB3F" w:rsidR="00A76F2E" w:rsidRDefault="00A76F2E" w:rsidP="00A76F2E">
      <w:pPr>
        <w:pStyle w:val="Podpistabelirysunku"/>
      </w:pPr>
      <w:bookmarkStart w:id="62" w:name="_Toc64565939"/>
      <w:bookmarkStart w:id="63" w:name="_Toc68870855"/>
      <w:r>
        <w:t xml:space="preserve">Tabela </w:t>
      </w:r>
      <w:fldSimple w:instr=" STYLEREF 1 \s ">
        <w:r w:rsidR="00287FE6">
          <w:rPr>
            <w:noProof/>
          </w:rPr>
          <w:t>1</w:t>
        </w:r>
      </w:fldSimple>
      <w:r>
        <w:t>.</w:t>
      </w:r>
      <w:fldSimple w:instr=" SEQ Tabela \* ARABIC \s 1 ">
        <w:r w:rsidR="00287FE6">
          <w:rPr>
            <w:noProof/>
          </w:rPr>
          <w:t>5</w:t>
        </w:r>
      </w:fldSimple>
      <w:r>
        <w:t xml:space="preserve">. </w:t>
      </w:r>
      <w:r w:rsidRPr="002536A2">
        <w:t xml:space="preserve">Przypadek użycia </w:t>
      </w:r>
      <w:r w:rsidRPr="009D5986">
        <w:t>UC-05</w:t>
      </w:r>
      <w:r>
        <w:t>: Znajdź studenta</w:t>
      </w:r>
      <w:bookmarkEnd w:id="63"/>
    </w:p>
    <w:bookmarkEnd w:id="62"/>
    <w:p w14:paraId="548CD38E" w14:textId="238D32B4" w:rsidR="009D5986" w:rsidRPr="00196F6F" w:rsidRDefault="009D5986" w:rsidP="00A76F2E">
      <w:pPr>
        <w:pStyle w:val="Tekstpodstawowypracy"/>
        <w:rPr>
          <w:lang w:eastAsia="pl-PL"/>
        </w:rPr>
      </w:pPr>
    </w:p>
    <w:p w14:paraId="7ADEF92E" w14:textId="77777777" w:rsidR="00196F6F" w:rsidRPr="00196F6F" w:rsidRDefault="00196F6F" w:rsidP="00A76F2E">
      <w:pPr>
        <w:pStyle w:val="Tekstpodstawowypracy"/>
        <w:rPr>
          <w:szCs w:val="24"/>
          <w:lang w:eastAsia="pl-PL"/>
        </w:rPr>
      </w:pPr>
    </w:p>
    <w:tbl>
      <w:tblPr>
        <w:tblStyle w:val="Tabela-Siatka"/>
        <w:tblW w:w="5000" w:type="pct"/>
        <w:tblInd w:w="108" w:type="dxa"/>
        <w:tblLook w:val="04A0" w:firstRow="1" w:lastRow="0" w:firstColumn="1" w:lastColumn="0" w:noHBand="0" w:noVBand="1"/>
      </w:tblPr>
      <w:tblGrid>
        <w:gridCol w:w="2325"/>
        <w:gridCol w:w="6168"/>
      </w:tblGrid>
      <w:tr w:rsidR="00322CE4" w14:paraId="3013CE7C" w14:textId="77777777" w:rsidTr="003B53F9">
        <w:tc>
          <w:tcPr>
            <w:tcW w:w="2297" w:type="dxa"/>
          </w:tcPr>
          <w:p w14:paraId="66E43D87" w14:textId="77777777" w:rsidR="00322CE4" w:rsidRPr="00E5569A" w:rsidRDefault="00322CE4" w:rsidP="00FB08B2">
            <w:pPr>
              <w:spacing w:line="276" w:lineRule="auto"/>
              <w:rPr>
                <w:b/>
                <w:i/>
              </w:rPr>
            </w:pPr>
            <w:r>
              <w:rPr>
                <w:b/>
                <w:i/>
              </w:rPr>
              <w:t>Identyfikator</w:t>
            </w:r>
          </w:p>
        </w:tc>
        <w:tc>
          <w:tcPr>
            <w:tcW w:w="6095" w:type="dxa"/>
          </w:tcPr>
          <w:p w14:paraId="5D195662" w14:textId="4F077DD0" w:rsidR="00322CE4" w:rsidRDefault="00322CE4" w:rsidP="00FB08B2">
            <w:r>
              <w:t>UC-0</w:t>
            </w:r>
            <w:r w:rsidR="009D5986">
              <w:t>6</w:t>
            </w:r>
          </w:p>
        </w:tc>
      </w:tr>
      <w:tr w:rsidR="00322CE4" w14:paraId="1E88DBDF" w14:textId="77777777" w:rsidTr="003B53F9">
        <w:tc>
          <w:tcPr>
            <w:tcW w:w="2297" w:type="dxa"/>
          </w:tcPr>
          <w:p w14:paraId="02E53F92" w14:textId="77777777" w:rsidR="00322CE4" w:rsidRPr="00E5569A" w:rsidRDefault="00322CE4" w:rsidP="00FB08B2">
            <w:pPr>
              <w:rPr>
                <w:b/>
                <w:i/>
              </w:rPr>
            </w:pPr>
            <w:r>
              <w:rPr>
                <w:b/>
                <w:i/>
              </w:rPr>
              <w:t>Nazwa</w:t>
            </w:r>
          </w:p>
        </w:tc>
        <w:tc>
          <w:tcPr>
            <w:tcW w:w="6095" w:type="dxa"/>
          </w:tcPr>
          <w:p w14:paraId="2FC47352" w14:textId="1FDE22FC" w:rsidR="00322CE4" w:rsidRDefault="001B09F8" w:rsidP="00FB08B2">
            <w:r>
              <w:t>Dodaj studenta</w:t>
            </w:r>
          </w:p>
        </w:tc>
      </w:tr>
      <w:tr w:rsidR="00322CE4" w14:paraId="0991DD3D" w14:textId="77777777" w:rsidTr="003B53F9">
        <w:tc>
          <w:tcPr>
            <w:tcW w:w="2297" w:type="dxa"/>
          </w:tcPr>
          <w:p w14:paraId="0367C4A5" w14:textId="77777777" w:rsidR="00322CE4" w:rsidRDefault="00322CE4" w:rsidP="00FB08B2">
            <w:pPr>
              <w:rPr>
                <w:b/>
                <w:i/>
              </w:rPr>
            </w:pPr>
            <w:r>
              <w:rPr>
                <w:b/>
                <w:i/>
              </w:rPr>
              <w:t>Cel</w:t>
            </w:r>
          </w:p>
        </w:tc>
        <w:tc>
          <w:tcPr>
            <w:tcW w:w="6095" w:type="dxa"/>
          </w:tcPr>
          <w:p w14:paraId="3EEF9E1F" w14:textId="14BDE62A" w:rsidR="00322CE4" w:rsidRDefault="0022528A" w:rsidP="00FB08B2">
            <w:r>
              <w:t xml:space="preserve">Dodanie nowego </w:t>
            </w:r>
            <w:r w:rsidR="007638DE">
              <w:t>użytkownika</w:t>
            </w:r>
            <w:r>
              <w:t xml:space="preserve"> do tabeli studentów</w:t>
            </w:r>
          </w:p>
        </w:tc>
      </w:tr>
      <w:tr w:rsidR="00322CE4" w14:paraId="33241FD2" w14:textId="77777777" w:rsidTr="003B53F9">
        <w:tc>
          <w:tcPr>
            <w:tcW w:w="2297" w:type="dxa"/>
          </w:tcPr>
          <w:p w14:paraId="3BE115B2" w14:textId="77777777" w:rsidR="00322CE4" w:rsidRPr="00E5569A" w:rsidRDefault="00322CE4" w:rsidP="00FB08B2">
            <w:pPr>
              <w:spacing w:line="276" w:lineRule="auto"/>
              <w:rPr>
                <w:b/>
                <w:i/>
              </w:rPr>
            </w:pPr>
            <w:r w:rsidRPr="00E5569A">
              <w:rPr>
                <w:b/>
                <w:i/>
              </w:rPr>
              <w:t>Aktor główny</w:t>
            </w:r>
          </w:p>
        </w:tc>
        <w:tc>
          <w:tcPr>
            <w:tcW w:w="6095" w:type="dxa"/>
          </w:tcPr>
          <w:p w14:paraId="450A31C5" w14:textId="4EAE2923" w:rsidR="00322CE4" w:rsidRDefault="0022528A" w:rsidP="00FB08B2">
            <w:r>
              <w:t>Administrator</w:t>
            </w:r>
          </w:p>
        </w:tc>
      </w:tr>
      <w:tr w:rsidR="00322CE4" w14:paraId="6836B791" w14:textId="77777777" w:rsidTr="003B53F9">
        <w:tc>
          <w:tcPr>
            <w:tcW w:w="2297" w:type="dxa"/>
          </w:tcPr>
          <w:p w14:paraId="0BE5792F" w14:textId="77777777" w:rsidR="00322CE4" w:rsidRPr="00E5569A" w:rsidRDefault="00322CE4" w:rsidP="00FB08B2">
            <w:pPr>
              <w:rPr>
                <w:b/>
                <w:i/>
              </w:rPr>
            </w:pPr>
            <w:r>
              <w:rPr>
                <w:b/>
                <w:i/>
              </w:rPr>
              <w:t>Źródło</w:t>
            </w:r>
          </w:p>
        </w:tc>
        <w:tc>
          <w:tcPr>
            <w:tcW w:w="6095" w:type="dxa"/>
          </w:tcPr>
          <w:p w14:paraId="7D66B4E5" w14:textId="5E4FD262" w:rsidR="00322CE4" w:rsidRDefault="0022528A" w:rsidP="00FB08B2">
            <w:r>
              <w:t>Patryk Gola</w:t>
            </w:r>
          </w:p>
        </w:tc>
      </w:tr>
      <w:tr w:rsidR="00322CE4" w14:paraId="3AD9C474" w14:textId="77777777" w:rsidTr="003B53F9">
        <w:tc>
          <w:tcPr>
            <w:tcW w:w="2297" w:type="dxa"/>
          </w:tcPr>
          <w:p w14:paraId="162D119E" w14:textId="77777777" w:rsidR="00322CE4" w:rsidRDefault="00322CE4" w:rsidP="00FB08B2">
            <w:pPr>
              <w:rPr>
                <w:b/>
                <w:i/>
              </w:rPr>
            </w:pPr>
            <w:r>
              <w:rPr>
                <w:b/>
                <w:i/>
              </w:rPr>
              <w:t>Warunki początkowe</w:t>
            </w:r>
          </w:p>
        </w:tc>
        <w:tc>
          <w:tcPr>
            <w:tcW w:w="6095" w:type="dxa"/>
          </w:tcPr>
          <w:p w14:paraId="5A098901" w14:textId="41F59420" w:rsidR="00322CE4" w:rsidRDefault="0022528A" w:rsidP="00FB08B2">
            <w:r>
              <w:t>Administrator znajduje się w panelu zarządzania studentami</w:t>
            </w:r>
          </w:p>
        </w:tc>
      </w:tr>
      <w:tr w:rsidR="00322CE4" w14:paraId="28ADD076" w14:textId="77777777" w:rsidTr="003B53F9">
        <w:tc>
          <w:tcPr>
            <w:tcW w:w="8392" w:type="dxa"/>
            <w:gridSpan w:val="2"/>
          </w:tcPr>
          <w:p w14:paraId="4F526EDB" w14:textId="77777777" w:rsidR="00322CE4" w:rsidRPr="00E5569A" w:rsidRDefault="00322CE4" w:rsidP="00FB08B2">
            <w:pPr>
              <w:spacing w:line="276" w:lineRule="auto"/>
              <w:rPr>
                <w:b/>
                <w:i/>
              </w:rPr>
            </w:pPr>
            <w:r w:rsidRPr="00E5569A">
              <w:rPr>
                <w:b/>
                <w:i/>
              </w:rPr>
              <w:t>Główny scenariusz (podstawowy przepływ)</w:t>
            </w:r>
          </w:p>
          <w:p w14:paraId="2873A3CC" w14:textId="028FD3EA" w:rsidR="00322CE4" w:rsidRDefault="007638DE" w:rsidP="003B53F9">
            <w:pPr>
              <w:pStyle w:val="Akapitzlist"/>
              <w:numPr>
                <w:ilvl w:val="0"/>
                <w:numId w:val="22"/>
              </w:numPr>
              <w:jc w:val="left"/>
            </w:pPr>
            <w:r>
              <w:t>Administrator wybiera opcje dodawania studentów i uzupełnia dane dotyczącego danej osoby</w:t>
            </w:r>
          </w:p>
          <w:p w14:paraId="14AE002E" w14:textId="10EEEE2C" w:rsidR="007638DE" w:rsidRDefault="007638DE" w:rsidP="003B53F9">
            <w:pPr>
              <w:pStyle w:val="Akapitzlist"/>
              <w:numPr>
                <w:ilvl w:val="0"/>
                <w:numId w:val="22"/>
              </w:numPr>
              <w:jc w:val="left"/>
            </w:pPr>
            <w:r>
              <w:t>System zapisuje dane do bazy danych tabeli studentów z podanymi parametrami przez administratora</w:t>
            </w:r>
          </w:p>
          <w:p w14:paraId="3933D5FE" w14:textId="016B0AF4" w:rsidR="007638DE" w:rsidRDefault="007638DE" w:rsidP="003B53F9">
            <w:pPr>
              <w:pStyle w:val="Akapitzlist"/>
              <w:numPr>
                <w:ilvl w:val="0"/>
                <w:numId w:val="22"/>
              </w:numPr>
              <w:jc w:val="left"/>
            </w:pPr>
            <w:r>
              <w:t>Wyskakuje informacja o pomyślnym dodaniu użytkownika do spisu studentów</w:t>
            </w:r>
          </w:p>
          <w:p w14:paraId="775F9396" w14:textId="77777777" w:rsidR="00322CE4" w:rsidRDefault="00322CE4" w:rsidP="00FB08B2">
            <w:pPr>
              <w:pStyle w:val="Akapitzlist"/>
              <w:ind w:left="360"/>
            </w:pPr>
          </w:p>
        </w:tc>
      </w:tr>
      <w:tr w:rsidR="00322CE4" w14:paraId="1A23006E" w14:textId="77777777" w:rsidTr="003B53F9">
        <w:tc>
          <w:tcPr>
            <w:tcW w:w="8392" w:type="dxa"/>
            <w:gridSpan w:val="2"/>
          </w:tcPr>
          <w:p w14:paraId="2F231928" w14:textId="77777777" w:rsidR="00322CE4" w:rsidRPr="00E5569A" w:rsidRDefault="00322CE4" w:rsidP="00FB08B2">
            <w:pPr>
              <w:spacing w:line="276" w:lineRule="auto"/>
              <w:rPr>
                <w:b/>
                <w:i/>
              </w:rPr>
            </w:pPr>
            <w:r w:rsidRPr="00E5569A">
              <w:rPr>
                <w:b/>
                <w:i/>
              </w:rPr>
              <w:t>Rozsze</w:t>
            </w:r>
            <w:r>
              <w:rPr>
                <w:b/>
                <w:i/>
              </w:rPr>
              <w:t>rzenia (przepływy alternatywne)</w:t>
            </w:r>
          </w:p>
          <w:p w14:paraId="7088E8A6" w14:textId="18D075C0" w:rsidR="00322CE4" w:rsidRDefault="007638DE" w:rsidP="003B53F9">
            <w:pPr>
              <w:pStyle w:val="Akapitzlist"/>
              <w:numPr>
                <w:ilvl w:val="0"/>
                <w:numId w:val="23"/>
              </w:numPr>
              <w:jc w:val="left"/>
            </w:pPr>
            <w:r>
              <w:t>Jeżeli system nie zapisze nowego użytkownika do listy studentów, wyskoczy powiadomienie z kodem błędu</w:t>
            </w:r>
          </w:p>
          <w:p w14:paraId="4F520F55" w14:textId="77777777" w:rsidR="00322CE4" w:rsidRDefault="00322CE4" w:rsidP="00FB08B2">
            <w:pPr>
              <w:pStyle w:val="Akapitzlist"/>
              <w:keepNext/>
              <w:ind w:left="360"/>
            </w:pPr>
          </w:p>
        </w:tc>
      </w:tr>
    </w:tbl>
    <w:p w14:paraId="68A1F7C2" w14:textId="41CC8651" w:rsidR="00A76F2E" w:rsidRDefault="00A76F2E" w:rsidP="00A76F2E">
      <w:pPr>
        <w:pStyle w:val="Podpistabelirysunku"/>
      </w:pPr>
      <w:bookmarkStart w:id="64" w:name="_Toc64565940"/>
      <w:bookmarkStart w:id="65" w:name="_Toc68870856"/>
      <w:r>
        <w:t xml:space="preserve">Tabela </w:t>
      </w:r>
      <w:fldSimple w:instr=" STYLEREF 1 \s ">
        <w:r w:rsidR="00287FE6">
          <w:rPr>
            <w:noProof/>
          </w:rPr>
          <w:t>1</w:t>
        </w:r>
      </w:fldSimple>
      <w:r>
        <w:t>.</w:t>
      </w:r>
      <w:fldSimple w:instr=" SEQ Tabela \* ARABIC \s 1 ">
        <w:r w:rsidR="00287FE6">
          <w:rPr>
            <w:noProof/>
          </w:rPr>
          <w:t>6</w:t>
        </w:r>
      </w:fldSimple>
      <w:r>
        <w:t xml:space="preserve">. </w:t>
      </w:r>
      <w:r w:rsidRPr="002536A2">
        <w:t xml:space="preserve">Przypadek użycia </w:t>
      </w:r>
      <w:r w:rsidRPr="009D5986">
        <w:t>UC-</w:t>
      </w:r>
      <w:r>
        <w:t>06: Dodaj studenta</w:t>
      </w:r>
      <w:bookmarkEnd w:id="65"/>
    </w:p>
    <w:bookmarkEnd w:id="64"/>
    <w:p w14:paraId="174FAE73" w14:textId="0131DF4E" w:rsidR="00322CE4" w:rsidRPr="009D5986" w:rsidRDefault="009D5986" w:rsidP="00FC5CE3">
      <w:pPr>
        <w:spacing w:after="200"/>
        <w:rPr>
          <w:sz w:val="22"/>
          <w:szCs w:val="20"/>
        </w:rPr>
      </w:pPr>
      <w:r>
        <w:rPr>
          <w:sz w:val="22"/>
          <w:szCs w:val="20"/>
        </w:rPr>
        <w:br w:type="page"/>
      </w:r>
    </w:p>
    <w:tbl>
      <w:tblPr>
        <w:tblStyle w:val="Tabela-Siatka"/>
        <w:tblW w:w="8505" w:type="dxa"/>
        <w:tblInd w:w="108" w:type="dxa"/>
        <w:tblLook w:val="04A0" w:firstRow="1" w:lastRow="0" w:firstColumn="1" w:lastColumn="0" w:noHBand="0" w:noVBand="1"/>
      </w:tblPr>
      <w:tblGrid>
        <w:gridCol w:w="2297"/>
        <w:gridCol w:w="6208"/>
      </w:tblGrid>
      <w:tr w:rsidR="00F81743" w14:paraId="6095ED8C" w14:textId="77777777" w:rsidTr="00FB08B2">
        <w:tc>
          <w:tcPr>
            <w:tcW w:w="2297" w:type="dxa"/>
          </w:tcPr>
          <w:p w14:paraId="68355913" w14:textId="77777777" w:rsidR="00F81743" w:rsidRPr="00E5569A" w:rsidRDefault="00F81743" w:rsidP="00FB08B2">
            <w:pPr>
              <w:spacing w:line="276" w:lineRule="auto"/>
              <w:rPr>
                <w:b/>
                <w:i/>
              </w:rPr>
            </w:pPr>
            <w:r>
              <w:rPr>
                <w:b/>
                <w:i/>
              </w:rPr>
              <w:lastRenderedPageBreak/>
              <w:t>Identyfikator</w:t>
            </w:r>
          </w:p>
        </w:tc>
        <w:tc>
          <w:tcPr>
            <w:tcW w:w="6208" w:type="dxa"/>
          </w:tcPr>
          <w:p w14:paraId="61A70C76" w14:textId="32D8BE82" w:rsidR="00F81743" w:rsidRDefault="00F81743" w:rsidP="00FB08B2">
            <w:r>
              <w:t>UC-0</w:t>
            </w:r>
            <w:r w:rsidR="009D5986">
              <w:t>7</w:t>
            </w:r>
          </w:p>
        </w:tc>
      </w:tr>
      <w:tr w:rsidR="00F81743" w14:paraId="56241323" w14:textId="77777777" w:rsidTr="00FB08B2">
        <w:tc>
          <w:tcPr>
            <w:tcW w:w="2297" w:type="dxa"/>
          </w:tcPr>
          <w:p w14:paraId="72C6F62A" w14:textId="77777777" w:rsidR="00F81743" w:rsidRPr="00E5569A" w:rsidRDefault="00F81743" w:rsidP="00FB08B2">
            <w:pPr>
              <w:rPr>
                <w:b/>
                <w:i/>
              </w:rPr>
            </w:pPr>
            <w:r>
              <w:rPr>
                <w:b/>
                <w:i/>
              </w:rPr>
              <w:t>Nazwa</w:t>
            </w:r>
          </w:p>
        </w:tc>
        <w:tc>
          <w:tcPr>
            <w:tcW w:w="6208" w:type="dxa"/>
          </w:tcPr>
          <w:p w14:paraId="55DE8F16" w14:textId="0DC2760A" w:rsidR="00F81743" w:rsidRDefault="001B09F8" w:rsidP="00FB08B2">
            <w:r>
              <w:t>Zaktualizuj studenta</w:t>
            </w:r>
          </w:p>
        </w:tc>
      </w:tr>
      <w:tr w:rsidR="00F81743" w14:paraId="312F505A" w14:textId="77777777" w:rsidTr="00FB08B2">
        <w:tc>
          <w:tcPr>
            <w:tcW w:w="2297" w:type="dxa"/>
          </w:tcPr>
          <w:p w14:paraId="40FEFEE1" w14:textId="77777777" w:rsidR="00F81743" w:rsidRDefault="00F81743" w:rsidP="00FB08B2">
            <w:pPr>
              <w:rPr>
                <w:b/>
                <w:i/>
              </w:rPr>
            </w:pPr>
            <w:r>
              <w:rPr>
                <w:b/>
                <w:i/>
              </w:rPr>
              <w:t>Cel</w:t>
            </w:r>
          </w:p>
        </w:tc>
        <w:tc>
          <w:tcPr>
            <w:tcW w:w="6208" w:type="dxa"/>
          </w:tcPr>
          <w:p w14:paraId="1184DD6D" w14:textId="3079E4BA" w:rsidR="00F81743" w:rsidRDefault="007638DE" w:rsidP="00FB08B2">
            <w:r>
              <w:t>Odświeżenie, bądź skorygowanie informacji o studencie</w:t>
            </w:r>
          </w:p>
        </w:tc>
      </w:tr>
      <w:tr w:rsidR="00F81743" w14:paraId="02067976" w14:textId="77777777" w:rsidTr="00FB08B2">
        <w:tc>
          <w:tcPr>
            <w:tcW w:w="2297" w:type="dxa"/>
          </w:tcPr>
          <w:p w14:paraId="7F2A578C" w14:textId="77777777" w:rsidR="00F81743" w:rsidRPr="00E5569A" w:rsidRDefault="00F81743" w:rsidP="00FB08B2">
            <w:pPr>
              <w:spacing w:line="276" w:lineRule="auto"/>
              <w:rPr>
                <w:b/>
                <w:i/>
              </w:rPr>
            </w:pPr>
            <w:r w:rsidRPr="00E5569A">
              <w:rPr>
                <w:b/>
                <w:i/>
              </w:rPr>
              <w:t>Aktor główny</w:t>
            </w:r>
          </w:p>
        </w:tc>
        <w:tc>
          <w:tcPr>
            <w:tcW w:w="6208" w:type="dxa"/>
          </w:tcPr>
          <w:p w14:paraId="166D814F" w14:textId="272E041C" w:rsidR="00F81743" w:rsidRDefault="007D05EB" w:rsidP="00FB08B2">
            <w:r>
              <w:t>Administrator</w:t>
            </w:r>
          </w:p>
        </w:tc>
      </w:tr>
      <w:tr w:rsidR="00F81743" w14:paraId="2BBBEFF5" w14:textId="77777777" w:rsidTr="00FB08B2">
        <w:tc>
          <w:tcPr>
            <w:tcW w:w="2297" w:type="dxa"/>
          </w:tcPr>
          <w:p w14:paraId="4D6E5B77" w14:textId="77777777" w:rsidR="00F81743" w:rsidRPr="00E5569A" w:rsidRDefault="00F81743" w:rsidP="00FB08B2">
            <w:pPr>
              <w:rPr>
                <w:b/>
                <w:i/>
              </w:rPr>
            </w:pPr>
            <w:r>
              <w:rPr>
                <w:b/>
                <w:i/>
              </w:rPr>
              <w:t>Źródło</w:t>
            </w:r>
          </w:p>
        </w:tc>
        <w:tc>
          <w:tcPr>
            <w:tcW w:w="6208" w:type="dxa"/>
          </w:tcPr>
          <w:p w14:paraId="1DB7B588" w14:textId="352798AE" w:rsidR="00F81743" w:rsidRDefault="00A516E7" w:rsidP="00FB08B2">
            <w:r>
              <w:t>Patryk Gola</w:t>
            </w:r>
          </w:p>
        </w:tc>
      </w:tr>
      <w:tr w:rsidR="00F81743" w14:paraId="4CF3FF94" w14:textId="77777777" w:rsidTr="00FB08B2">
        <w:tc>
          <w:tcPr>
            <w:tcW w:w="2297" w:type="dxa"/>
          </w:tcPr>
          <w:p w14:paraId="63F163C4" w14:textId="77777777" w:rsidR="00F81743" w:rsidRDefault="00F81743" w:rsidP="00FB08B2">
            <w:pPr>
              <w:rPr>
                <w:b/>
                <w:i/>
              </w:rPr>
            </w:pPr>
            <w:r>
              <w:rPr>
                <w:b/>
                <w:i/>
              </w:rPr>
              <w:t>Warunki początkowe</w:t>
            </w:r>
          </w:p>
        </w:tc>
        <w:tc>
          <w:tcPr>
            <w:tcW w:w="6208" w:type="dxa"/>
          </w:tcPr>
          <w:p w14:paraId="3E8D4745" w14:textId="16564CFB" w:rsidR="00F81743" w:rsidRDefault="007638DE" w:rsidP="00FB08B2">
            <w:r>
              <w:t>Administrator znajduje się w panelu zarządzania studentami</w:t>
            </w:r>
          </w:p>
        </w:tc>
      </w:tr>
      <w:tr w:rsidR="00F81743" w14:paraId="13A88843" w14:textId="77777777" w:rsidTr="00FB08B2">
        <w:tc>
          <w:tcPr>
            <w:tcW w:w="8505" w:type="dxa"/>
            <w:gridSpan w:val="2"/>
          </w:tcPr>
          <w:p w14:paraId="47A09E9E" w14:textId="77777777" w:rsidR="00F81743" w:rsidRPr="00E5569A" w:rsidRDefault="00F81743" w:rsidP="00FB08B2">
            <w:pPr>
              <w:spacing w:line="276" w:lineRule="auto"/>
              <w:rPr>
                <w:b/>
                <w:i/>
              </w:rPr>
            </w:pPr>
            <w:r w:rsidRPr="00E5569A">
              <w:rPr>
                <w:b/>
                <w:i/>
              </w:rPr>
              <w:t>Główny scenariusz (podstawowy przepływ)</w:t>
            </w:r>
          </w:p>
          <w:p w14:paraId="77F1E2AB" w14:textId="6297E2A0" w:rsidR="00F81743" w:rsidRDefault="007638DE" w:rsidP="00B8653F">
            <w:pPr>
              <w:pStyle w:val="Akapitzlist"/>
              <w:numPr>
                <w:ilvl w:val="0"/>
                <w:numId w:val="24"/>
              </w:numPr>
            </w:pPr>
            <w:r>
              <w:t>Administrator wpisuje odświeżone, bądź skorygowane dane o konkretnym studencie i akceptuje zmiany</w:t>
            </w:r>
          </w:p>
          <w:p w14:paraId="77DE0770" w14:textId="2A9FC5CE" w:rsidR="007638DE" w:rsidRDefault="007638DE" w:rsidP="00B8653F">
            <w:pPr>
              <w:pStyle w:val="Akapitzlist"/>
              <w:numPr>
                <w:ilvl w:val="0"/>
                <w:numId w:val="24"/>
              </w:numPr>
            </w:pPr>
            <w:r>
              <w:t>System nadpisuje informacje znajdujące się w bazie danych dla odpowiedniego identyfikatora</w:t>
            </w:r>
          </w:p>
          <w:p w14:paraId="3B445BD6" w14:textId="78922366" w:rsidR="007638DE" w:rsidRDefault="007638DE" w:rsidP="00B8653F">
            <w:pPr>
              <w:pStyle w:val="Akapitzlist"/>
              <w:numPr>
                <w:ilvl w:val="0"/>
                <w:numId w:val="24"/>
              </w:numPr>
            </w:pPr>
            <w:r>
              <w:t>Wyświetla się informacja o pomyślnym nadpisaniu użytkownika</w:t>
            </w:r>
          </w:p>
          <w:p w14:paraId="1591C112" w14:textId="77777777" w:rsidR="00F81743" w:rsidRDefault="00F81743" w:rsidP="00FB08B2">
            <w:pPr>
              <w:pStyle w:val="Akapitzlist"/>
              <w:ind w:left="360"/>
            </w:pPr>
          </w:p>
        </w:tc>
      </w:tr>
      <w:tr w:rsidR="00F81743" w14:paraId="0C18C4CC" w14:textId="77777777" w:rsidTr="00FB08B2">
        <w:tc>
          <w:tcPr>
            <w:tcW w:w="8505" w:type="dxa"/>
            <w:gridSpan w:val="2"/>
          </w:tcPr>
          <w:p w14:paraId="43803912" w14:textId="77777777" w:rsidR="00F81743" w:rsidRPr="00E5569A" w:rsidRDefault="00F81743" w:rsidP="00FB08B2">
            <w:pPr>
              <w:spacing w:line="276" w:lineRule="auto"/>
              <w:rPr>
                <w:b/>
                <w:i/>
              </w:rPr>
            </w:pPr>
            <w:r w:rsidRPr="00E5569A">
              <w:rPr>
                <w:b/>
                <w:i/>
              </w:rPr>
              <w:t>Rozsze</w:t>
            </w:r>
            <w:r>
              <w:rPr>
                <w:b/>
                <w:i/>
              </w:rPr>
              <w:t>rzenia (przepływy alternatywne)</w:t>
            </w:r>
          </w:p>
          <w:p w14:paraId="291A535D" w14:textId="0E6A9B64" w:rsidR="00F81743" w:rsidRDefault="007638DE" w:rsidP="00B8653F">
            <w:pPr>
              <w:pStyle w:val="Akapitzlist"/>
              <w:numPr>
                <w:ilvl w:val="0"/>
                <w:numId w:val="25"/>
              </w:numPr>
            </w:pPr>
            <w:r>
              <w:t>Jeżeli system nie nadpisze studenta, wyskoczy informacja z błędem</w:t>
            </w:r>
          </w:p>
          <w:p w14:paraId="71FCD8DF" w14:textId="77777777" w:rsidR="00F81743" w:rsidRDefault="00F81743" w:rsidP="00FB08B2">
            <w:pPr>
              <w:pStyle w:val="Akapitzlist"/>
              <w:keepNext/>
              <w:ind w:left="360"/>
            </w:pPr>
          </w:p>
        </w:tc>
      </w:tr>
    </w:tbl>
    <w:p w14:paraId="74F6D9E5" w14:textId="59C8B5B7" w:rsidR="003B53F9" w:rsidRDefault="003B53F9" w:rsidP="003B53F9">
      <w:pPr>
        <w:pStyle w:val="Podpistabelirysunku"/>
      </w:pPr>
      <w:bookmarkStart w:id="66" w:name="_Toc64565941"/>
      <w:bookmarkStart w:id="67" w:name="_Toc68870857"/>
      <w:r>
        <w:t xml:space="preserve">Tabela </w:t>
      </w:r>
      <w:fldSimple w:instr=" STYLEREF 1 \s ">
        <w:r w:rsidR="00287FE6">
          <w:rPr>
            <w:noProof/>
          </w:rPr>
          <w:t>1</w:t>
        </w:r>
      </w:fldSimple>
      <w:r>
        <w:t>.</w:t>
      </w:r>
      <w:fldSimple w:instr=" SEQ Tabela \* ARABIC \s 1 ">
        <w:r w:rsidR="00287FE6">
          <w:rPr>
            <w:noProof/>
          </w:rPr>
          <w:t>7</w:t>
        </w:r>
      </w:fldSimple>
      <w:r>
        <w:t xml:space="preserve">. </w:t>
      </w:r>
      <w:r w:rsidRPr="002536A2">
        <w:t xml:space="preserve">Przypadek użycia </w:t>
      </w:r>
      <w:r w:rsidRPr="009D5986">
        <w:t>UC-0</w:t>
      </w:r>
      <w:r>
        <w:t>7: Zaktualizuj studenta</w:t>
      </w:r>
      <w:bookmarkEnd w:id="67"/>
    </w:p>
    <w:bookmarkEnd w:id="66"/>
    <w:p w14:paraId="358270FD" w14:textId="73CCA0A0" w:rsidR="00F81743" w:rsidRDefault="00F81743" w:rsidP="00FC5CE3">
      <w:pPr>
        <w:pStyle w:val="Akapitzlist"/>
        <w:rPr>
          <w:lang w:eastAsia="pl-PL"/>
        </w:rPr>
      </w:pPr>
    </w:p>
    <w:p w14:paraId="0C3B165C"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60D14B4A" w14:textId="77777777" w:rsidTr="00FB08B2">
        <w:tc>
          <w:tcPr>
            <w:tcW w:w="2297" w:type="dxa"/>
          </w:tcPr>
          <w:p w14:paraId="72176E46" w14:textId="77777777" w:rsidR="00F81743" w:rsidRPr="00E5569A" w:rsidRDefault="00F81743" w:rsidP="00FB08B2">
            <w:pPr>
              <w:spacing w:line="276" w:lineRule="auto"/>
              <w:rPr>
                <w:b/>
                <w:i/>
              </w:rPr>
            </w:pPr>
            <w:r>
              <w:rPr>
                <w:b/>
                <w:i/>
              </w:rPr>
              <w:t>Identyfikator</w:t>
            </w:r>
          </w:p>
        </w:tc>
        <w:tc>
          <w:tcPr>
            <w:tcW w:w="6208" w:type="dxa"/>
          </w:tcPr>
          <w:p w14:paraId="07EE6CD1" w14:textId="01254A87" w:rsidR="00F81743" w:rsidRDefault="00F81743" w:rsidP="00FB08B2">
            <w:r>
              <w:t>UC-0</w:t>
            </w:r>
            <w:r w:rsidR="009D5986">
              <w:t>8</w:t>
            </w:r>
          </w:p>
        </w:tc>
      </w:tr>
      <w:tr w:rsidR="00F81743" w14:paraId="249A5561" w14:textId="77777777" w:rsidTr="00FB08B2">
        <w:tc>
          <w:tcPr>
            <w:tcW w:w="2297" w:type="dxa"/>
          </w:tcPr>
          <w:p w14:paraId="58424D05" w14:textId="77777777" w:rsidR="00F81743" w:rsidRPr="00E5569A" w:rsidRDefault="00F81743" w:rsidP="00FB08B2">
            <w:pPr>
              <w:rPr>
                <w:b/>
                <w:i/>
              </w:rPr>
            </w:pPr>
            <w:r>
              <w:rPr>
                <w:b/>
                <w:i/>
              </w:rPr>
              <w:t>Nazwa</w:t>
            </w:r>
          </w:p>
        </w:tc>
        <w:tc>
          <w:tcPr>
            <w:tcW w:w="6208" w:type="dxa"/>
          </w:tcPr>
          <w:p w14:paraId="02918B51" w14:textId="73E3A2A6" w:rsidR="00F81743" w:rsidRDefault="007D05EB" w:rsidP="00FB08B2">
            <w:r>
              <w:t>Usuń studenta</w:t>
            </w:r>
          </w:p>
        </w:tc>
      </w:tr>
      <w:tr w:rsidR="00F81743" w14:paraId="2E0EA7FE" w14:textId="77777777" w:rsidTr="00FB08B2">
        <w:tc>
          <w:tcPr>
            <w:tcW w:w="2297" w:type="dxa"/>
          </w:tcPr>
          <w:p w14:paraId="4FCA317F" w14:textId="77777777" w:rsidR="00F81743" w:rsidRDefault="00F81743" w:rsidP="00FB08B2">
            <w:pPr>
              <w:rPr>
                <w:b/>
                <w:i/>
              </w:rPr>
            </w:pPr>
            <w:r>
              <w:rPr>
                <w:b/>
                <w:i/>
              </w:rPr>
              <w:t>Cel</w:t>
            </w:r>
          </w:p>
        </w:tc>
        <w:tc>
          <w:tcPr>
            <w:tcW w:w="6208" w:type="dxa"/>
          </w:tcPr>
          <w:p w14:paraId="1AD9BC04" w14:textId="00F33F8A" w:rsidR="00F81743" w:rsidRDefault="001D2C8F" w:rsidP="00FB08B2">
            <w:r>
              <w:t>Usunięcie użytkownika z listy studentów</w:t>
            </w:r>
          </w:p>
        </w:tc>
      </w:tr>
      <w:tr w:rsidR="00F81743" w14:paraId="6F052101" w14:textId="77777777" w:rsidTr="00FB08B2">
        <w:tc>
          <w:tcPr>
            <w:tcW w:w="2297" w:type="dxa"/>
          </w:tcPr>
          <w:p w14:paraId="034F7A24" w14:textId="77777777" w:rsidR="00F81743" w:rsidRPr="00E5569A" w:rsidRDefault="00F81743" w:rsidP="00FB08B2">
            <w:pPr>
              <w:spacing w:line="276" w:lineRule="auto"/>
              <w:rPr>
                <w:b/>
                <w:i/>
              </w:rPr>
            </w:pPr>
            <w:r w:rsidRPr="00E5569A">
              <w:rPr>
                <w:b/>
                <w:i/>
              </w:rPr>
              <w:t>Aktor główny</w:t>
            </w:r>
          </w:p>
        </w:tc>
        <w:tc>
          <w:tcPr>
            <w:tcW w:w="6208" w:type="dxa"/>
          </w:tcPr>
          <w:p w14:paraId="1B0D79C4" w14:textId="0AE27E17" w:rsidR="00F81743" w:rsidRDefault="007D05EB" w:rsidP="00FB08B2">
            <w:r>
              <w:t>Administrator</w:t>
            </w:r>
          </w:p>
        </w:tc>
      </w:tr>
      <w:tr w:rsidR="00F81743" w14:paraId="04E612D8" w14:textId="77777777" w:rsidTr="00FB08B2">
        <w:tc>
          <w:tcPr>
            <w:tcW w:w="2297" w:type="dxa"/>
          </w:tcPr>
          <w:p w14:paraId="32D01B2D" w14:textId="77777777" w:rsidR="00F81743" w:rsidRPr="00E5569A" w:rsidRDefault="00F81743" w:rsidP="00FB08B2">
            <w:pPr>
              <w:rPr>
                <w:b/>
                <w:i/>
              </w:rPr>
            </w:pPr>
            <w:r>
              <w:rPr>
                <w:b/>
                <w:i/>
              </w:rPr>
              <w:t>Źródło</w:t>
            </w:r>
          </w:p>
        </w:tc>
        <w:tc>
          <w:tcPr>
            <w:tcW w:w="6208" w:type="dxa"/>
          </w:tcPr>
          <w:p w14:paraId="74AF51E7" w14:textId="08DB8B73" w:rsidR="00F81743" w:rsidRDefault="00A516E7" w:rsidP="00FB08B2">
            <w:r>
              <w:t>Patryk Gola</w:t>
            </w:r>
          </w:p>
        </w:tc>
      </w:tr>
      <w:tr w:rsidR="00F81743" w14:paraId="7629C3DE" w14:textId="77777777" w:rsidTr="00FB08B2">
        <w:tc>
          <w:tcPr>
            <w:tcW w:w="2297" w:type="dxa"/>
          </w:tcPr>
          <w:p w14:paraId="096D88C4" w14:textId="77777777" w:rsidR="00F81743" w:rsidRDefault="00F81743" w:rsidP="00FB08B2">
            <w:pPr>
              <w:rPr>
                <w:b/>
                <w:i/>
              </w:rPr>
            </w:pPr>
            <w:r>
              <w:rPr>
                <w:b/>
                <w:i/>
              </w:rPr>
              <w:t>Warunki początkowe</w:t>
            </w:r>
          </w:p>
        </w:tc>
        <w:tc>
          <w:tcPr>
            <w:tcW w:w="6208" w:type="dxa"/>
          </w:tcPr>
          <w:p w14:paraId="4A2485B1" w14:textId="49A893D1" w:rsidR="00F81743" w:rsidRDefault="001D2C8F" w:rsidP="00FB08B2">
            <w:r>
              <w:t>Administrator znajduje się w panelu zarządzania studentami</w:t>
            </w:r>
          </w:p>
        </w:tc>
      </w:tr>
      <w:tr w:rsidR="00F81743" w14:paraId="6E35BB7C" w14:textId="77777777" w:rsidTr="00FB08B2">
        <w:tc>
          <w:tcPr>
            <w:tcW w:w="8505" w:type="dxa"/>
            <w:gridSpan w:val="2"/>
          </w:tcPr>
          <w:p w14:paraId="3B4C236B" w14:textId="77777777" w:rsidR="00F81743" w:rsidRPr="00E5569A" w:rsidRDefault="00F81743" w:rsidP="00FB08B2">
            <w:pPr>
              <w:spacing w:line="276" w:lineRule="auto"/>
              <w:rPr>
                <w:b/>
                <w:i/>
              </w:rPr>
            </w:pPr>
            <w:r w:rsidRPr="00E5569A">
              <w:rPr>
                <w:b/>
                <w:i/>
              </w:rPr>
              <w:t>Główny scenariusz (podstawowy przepływ)</w:t>
            </w:r>
          </w:p>
          <w:p w14:paraId="72F79ECD" w14:textId="54A7D3F2" w:rsidR="00F81743" w:rsidRDefault="001D2C8F" w:rsidP="00B8653F">
            <w:pPr>
              <w:pStyle w:val="Akapitzlist"/>
              <w:numPr>
                <w:ilvl w:val="0"/>
                <w:numId w:val="26"/>
              </w:numPr>
            </w:pPr>
            <w:r>
              <w:t>Administrator wybiera studenta do usunięcia po indywidualnym numerze tożsamości</w:t>
            </w:r>
          </w:p>
          <w:p w14:paraId="457AD01B" w14:textId="7ACE2B15" w:rsidR="001D2C8F" w:rsidRDefault="001D2C8F" w:rsidP="00B8653F">
            <w:pPr>
              <w:pStyle w:val="Akapitzlist"/>
              <w:numPr>
                <w:ilvl w:val="0"/>
                <w:numId w:val="26"/>
              </w:numPr>
            </w:pPr>
            <w:r>
              <w:t>System znajduję w bazie danych numer id danego studenta i usuwa go</w:t>
            </w:r>
          </w:p>
          <w:p w14:paraId="5257C847" w14:textId="5A57E251" w:rsidR="001D2C8F" w:rsidRDefault="001D2C8F" w:rsidP="00B8653F">
            <w:pPr>
              <w:pStyle w:val="Akapitzlist"/>
              <w:numPr>
                <w:ilvl w:val="0"/>
                <w:numId w:val="26"/>
              </w:numPr>
            </w:pPr>
            <w:r>
              <w:t>Wyświetla się informacja o pomyślnym usunięciu studenta</w:t>
            </w:r>
          </w:p>
          <w:p w14:paraId="209423FF" w14:textId="77777777" w:rsidR="00F81743" w:rsidRDefault="00F81743" w:rsidP="001D2C8F"/>
        </w:tc>
      </w:tr>
      <w:tr w:rsidR="00F81743" w14:paraId="11C4780B" w14:textId="77777777" w:rsidTr="00FB08B2">
        <w:tc>
          <w:tcPr>
            <w:tcW w:w="8505" w:type="dxa"/>
            <w:gridSpan w:val="2"/>
          </w:tcPr>
          <w:p w14:paraId="1E6679B0" w14:textId="77777777" w:rsidR="00F81743" w:rsidRPr="00E5569A" w:rsidRDefault="00F81743" w:rsidP="00FB08B2">
            <w:pPr>
              <w:spacing w:line="276" w:lineRule="auto"/>
              <w:rPr>
                <w:b/>
                <w:i/>
              </w:rPr>
            </w:pPr>
            <w:r w:rsidRPr="00E5569A">
              <w:rPr>
                <w:b/>
                <w:i/>
              </w:rPr>
              <w:t>Rozsze</w:t>
            </w:r>
            <w:r>
              <w:rPr>
                <w:b/>
                <w:i/>
              </w:rPr>
              <w:t>rzenia (przepływy alternatywne)</w:t>
            </w:r>
          </w:p>
          <w:p w14:paraId="5C570F4E" w14:textId="2BD81C3D" w:rsidR="00F81743" w:rsidRDefault="001D2C8F" w:rsidP="00B8653F">
            <w:pPr>
              <w:pStyle w:val="Akapitzlist"/>
              <w:numPr>
                <w:ilvl w:val="0"/>
                <w:numId w:val="27"/>
              </w:numPr>
            </w:pPr>
            <w:r>
              <w:t>Jeżeli system nie usunie studenta, wyskoczy informacja z błędem</w:t>
            </w:r>
          </w:p>
          <w:p w14:paraId="12F31049" w14:textId="77777777" w:rsidR="00F81743" w:rsidRDefault="00F81743" w:rsidP="00FB08B2">
            <w:pPr>
              <w:pStyle w:val="Akapitzlist"/>
              <w:keepNext/>
              <w:ind w:left="360"/>
            </w:pPr>
          </w:p>
        </w:tc>
      </w:tr>
    </w:tbl>
    <w:p w14:paraId="3D122EC9" w14:textId="0D2A27EE" w:rsidR="003B53F9" w:rsidRDefault="003B53F9" w:rsidP="003B53F9">
      <w:pPr>
        <w:pStyle w:val="Podpistabelirysunku"/>
      </w:pPr>
      <w:bookmarkStart w:id="68" w:name="_Toc64565942"/>
      <w:bookmarkStart w:id="69" w:name="_Toc68870858"/>
      <w:r>
        <w:t xml:space="preserve">Tabela </w:t>
      </w:r>
      <w:fldSimple w:instr=" STYLEREF 1 \s ">
        <w:r w:rsidR="00287FE6">
          <w:rPr>
            <w:noProof/>
          </w:rPr>
          <w:t>1</w:t>
        </w:r>
      </w:fldSimple>
      <w:r>
        <w:t>.</w:t>
      </w:r>
      <w:fldSimple w:instr=" SEQ Tabela \* ARABIC \s 1 ">
        <w:r w:rsidR="00287FE6">
          <w:rPr>
            <w:noProof/>
          </w:rPr>
          <w:t>8</w:t>
        </w:r>
      </w:fldSimple>
      <w:r>
        <w:t xml:space="preserve">. </w:t>
      </w:r>
      <w:r w:rsidRPr="002536A2">
        <w:t xml:space="preserve">Przypadek użycia </w:t>
      </w:r>
      <w:r w:rsidRPr="009D5986">
        <w:t>UC-0</w:t>
      </w:r>
      <w:r>
        <w:t>8: Usuń studenta</w:t>
      </w:r>
      <w:bookmarkEnd w:id="69"/>
    </w:p>
    <w:bookmarkEnd w:id="68"/>
    <w:p w14:paraId="2EA7AFFE" w14:textId="6C40B22F" w:rsidR="00F81743" w:rsidRPr="009D5986" w:rsidRDefault="009D5986" w:rsidP="00FC5CE3">
      <w:pPr>
        <w:spacing w:after="200"/>
        <w:rPr>
          <w:sz w:val="22"/>
          <w:szCs w:val="20"/>
        </w:rPr>
      </w:pPr>
      <w:r>
        <w:rPr>
          <w:sz w:val="22"/>
          <w:szCs w:val="20"/>
        </w:rPr>
        <w:br w:type="page"/>
      </w:r>
    </w:p>
    <w:tbl>
      <w:tblPr>
        <w:tblStyle w:val="Tabela-Siatka"/>
        <w:tblW w:w="8505" w:type="dxa"/>
        <w:tblInd w:w="108" w:type="dxa"/>
        <w:tblLook w:val="04A0" w:firstRow="1" w:lastRow="0" w:firstColumn="1" w:lastColumn="0" w:noHBand="0" w:noVBand="1"/>
      </w:tblPr>
      <w:tblGrid>
        <w:gridCol w:w="2297"/>
        <w:gridCol w:w="6208"/>
      </w:tblGrid>
      <w:tr w:rsidR="00F81743" w14:paraId="08F12603" w14:textId="77777777" w:rsidTr="00FB08B2">
        <w:tc>
          <w:tcPr>
            <w:tcW w:w="2297" w:type="dxa"/>
          </w:tcPr>
          <w:p w14:paraId="714EB919" w14:textId="77777777" w:rsidR="00F81743" w:rsidRPr="00E5569A" w:rsidRDefault="00F81743" w:rsidP="00FB08B2">
            <w:pPr>
              <w:spacing w:line="276" w:lineRule="auto"/>
              <w:rPr>
                <w:b/>
                <w:i/>
              </w:rPr>
            </w:pPr>
            <w:r>
              <w:rPr>
                <w:b/>
                <w:i/>
              </w:rPr>
              <w:lastRenderedPageBreak/>
              <w:t>Identyfikator</w:t>
            </w:r>
          </w:p>
        </w:tc>
        <w:tc>
          <w:tcPr>
            <w:tcW w:w="6208" w:type="dxa"/>
          </w:tcPr>
          <w:p w14:paraId="741FF46E" w14:textId="71062D62" w:rsidR="00F81743" w:rsidRDefault="00F81743" w:rsidP="00FB08B2">
            <w:r>
              <w:t>UC-0</w:t>
            </w:r>
            <w:r w:rsidR="009D5986">
              <w:t>9</w:t>
            </w:r>
          </w:p>
        </w:tc>
      </w:tr>
      <w:tr w:rsidR="00F81743" w14:paraId="4E288620" w14:textId="77777777" w:rsidTr="00FB08B2">
        <w:tc>
          <w:tcPr>
            <w:tcW w:w="2297" w:type="dxa"/>
          </w:tcPr>
          <w:p w14:paraId="264BF2EB" w14:textId="77777777" w:rsidR="00F81743" w:rsidRPr="00E5569A" w:rsidRDefault="00F81743" w:rsidP="00FB08B2">
            <w:pPr>
              <w:rPr>
                <w:b/>
                <w:i/>
              </w:rPr>
            </w:pPr>
            <w:r>
              <w:rPr>
                <w:b/>
                <w:i/>
              </w:rPr>
              <w:t>Nazwa</w:t>
            </w:r>
          </w:p>
        </w:tc>
        <w:tc>
          <w:tcPr>
            <w:tcW w:w="6208" w:type="dxa"/>
          </w:tcPr>
          <w:p w14:paraId="4AB2F331" w14:textId="3155BA22" w:rsidR="00F81743" w:rsidRDefault="007D05EB" w:rsidP="00FB08B2">
            <w:r>
              <w:t>Pobierz dane z bazy</w:t>
            </w:r>
          </w:p>
        </w:tc>
      </w:tr>
      <w:tr w:rsidR="00F81743" w14:paraId="6C0C1B4D" w14:textId="77777777" w:rsidTr="00FB08B2">
        <w:tc>
          <w:tcPr>
            <w:tcW w:w="2297" w:type="dxa"/>
          </w:tcPr>
          <w:p w14:paraId="03AE65FA" w14:textId="77777777" w:rsidR="00F81743" w:rsidRDefault="00F81743" w:rsidP="00FB08B2">
            <w:pPr>
              <w:rPr>
                <w:b/>
                <w:i/>
              </w:rPr>
            </w:pPr>
            <w:r>
              <w:rPr>
                <w:b/>
                <w:i/>
              </w:rPr>
              <w:t>Cel</w:t>
            </w:r>
          </w:p>
        </w:tc>
        <w:tc>
          <w:tcPr>
            <w:tcW w:w="6208" w:type="dxa"/>
          </w:tcPr>
          <w:p w14:paraId="548ACDF5" w14:textId="4B416D8F" w:rsidR="00F81743" w:rsidRDefault="006B7268" w:rsidP="00FB08B2">
            <w:r>
              <w:t xml:space="preserve">Integracja bazy danych z </w:t>
            </w:r>
            <w:r w:rsidR="00790C6D">
              <w:t>web service</w:t>
            </w:r>
          </w:p>
        </w:tc>
      </w:tr>
      <w:tr w:rsidR="00F81743" w14:paraId="179A0BF0" w14:textId="77777777" w:rsidTr="00FB08B2">
        <w:tc>
          <w:tcPr>
            <w:tcW w:w="2297" w:type="dxa"/>
          </w:tcPr>
          <w:p w14:paraId="27803702" w14:textId="77777777" w:rsidR="00F81743" w:rsidRPr="00E5569A" w:rsidRDefault="00F81743" w:rsidP="00FB08B2">
            <w:pPr>
              <w:spacing w:line="276" w:lineRule="auto"/>
              <w:rPr>
                <w:b/>
                <w:i/>
              </w:rPr>
            </w:pPr>
            <w:r w:rsidRPr="00E5569A">
              <w:rPr>
                <w:b/>
                <w:i/>
              </w:rPr>
              <w:t>Aktor główny</w:t>
            </w:r>
          </w:p>
        </w:tc>
        <w:tc>
          <w:tcPr>
            <w:tcW w:w="6208" w:type="dxa"/>
          </w:tcPr>
          <w:p w14:paraId="7CCB2010" w14:textId="7EC14465" w:rsidR="00F81743" w:rsidRDefault="005A6A95" w:rsidP="00FB08B2">
            <w:r>
              <w:t>Baza danych</w:t>
            </w:r>
          </w:p>
        </w:tc>
      </w:tr>
      <w:tr w:rsidR="00F81743" w14:paraId="27480D7B" w14:textId="77777777" w:rsidTr="00FB08B2">
        <w:tc>
          <w:tcPr>
            <w:tcW w:w="2297" w:type="dxa"/>
          </w:tcPr>
          <w:p w14:paraId="0BC8AF10" w14:textId="77777777" w:rsidR="00F81743" w:rsidRPr="00E5569A" w:rsidRDefault="00F81743" w:rsidP="00FB08B2">
            <w:pPr>
              <w:rPr>
                <w:b/>
                <w:i/>
              </w:rPr>
            </w:pPr>
            <w:r>
              <w:rPr>
                <w:b/>
                <w:i/>
              </w:rPr>
              <w:t>Źródło</w:t>
            </w:r>
          </w:p>
        </w:tc>
        <w:tc>
          <w:tcPr>
            <w:tcW w:w="6208" w:type="dxa"/>
          </w:tcPr>
          <w:p w14:paraId="2CF0A71F" w14:textId="4E136059" w:rsidR="00F81743" w:rsidRDefault="00A516E7" w:rsidP="00FB08B2">
            <w:r>
              <w:t>Patryk Gola</w:t>
            </w:r>
          </w:p>
        </w:tc>
      </w:tr>
      <w:tr w:rsidR="00F81743" w14:paraId="7B08B0A6" w14:textId="77777777" w:rsidTr="00FB08B2">
        <w:tc>
          <w:tcPr>
            <w:tcW w:w="2297" w:type="dxa"/>
          </w:tcPr>
          <w:p w14:paraId="1239EA86" w14:textId="77777777" w:rsidR="00F81743" w:rsidRDefault="00F81743" w:rsidP="00FB08B2">
            <w:pPr>
              <w:rPr>
                <w:b/>
                <w:i/>
              </w:rPr>
            </w:pPr>
            <w:r>
              <w:rPr>
                <w:b/>
                <w:i/>
              </w:rPr>
              <w:t>Warunki początkowe</w:t>
            </w:r>
          </w:p>
        </w:tc>
        <w:tc>
          <w:tcPr>
            <w:tcW w:w="6208" w:type="dxa"/>
          </w:tcPr>
          <w:p w14:paraId="52E6CB0E" w14:textId="4C89513B" w:rsidR="00F81743" w:rsidRDefault="00B928FB" w:rsidP="00FB08B2">
            <w:r>
              <w:t>Użycie metod http</w:t>
            </w:r>
            <w:r w:rsidR="00B8653F">
              <w:t>:</w:t>
            </w:r>
            <w:r>
              <w:t xml:space="preserve"> operacji CRUD</w:t>
            </w:r>
          </w:p>
        </w:tc>
      </w:tr>
      <w:tr w:rsidR="00F81743" w14:paraId="7BBC08CD" w14:textId="77777777" w:rsidTr="00FB08B2">
        <w:tc>
          <w:tcPr>
            <w:tcW w:w="8505" w:type="dxa"/>
            <w:gridSpan w:val="2"/>
          </w:tcPr>
          <w:p w14:paraId="176DC4F9" w14:textId="77777777" w:rsidR="00F81743" w:rsidRPr="00E5569A" w:rsidRDefault="00F81743" w:rsidP="00FB08B2">
            <w:pPr>
              <w:spacing w:line="276" w:lineRule="auto"/>
              <w:rPr>
                <w:b/>
                <w:i/>
              </w:rPr>
            </w:pPr>
            <w:r w:rsidRPr="00E5569A">
              <w:rPr>
                <w:b/>
                <w:i/>
              </w:rPr>
              <w:t>Główny scenariusz (podstawowy przepływ)</w:t>
            </w:r>
          </w:p>
          <w:p w14:paraId="692A30E3" w14:textId="09AD0E41" w:rsidR="00F81743" w:rsidRDefault="00B8653F" w:rsidP="00B8653F">
            <w:pPr>
              <w:pStyle w:val="Akapitzlist"/>
              <w:numPr>
                <w:ilvl w:val="0"/>
                <w:numId w:val="28"/>
              </w:numPr>
            </w:pPr>
            <w:r>
              <w:t>Aplikacja wysyła żądanie http do bazy danych przez zewnętrzny interfejs lub aplikacje Postman [13</w:t>
            </w:r>
            <w:r w:rsidR="00CB3962">
              <w:t>] w celu pobrania informacji</w:t>
            </w:r>
          </w:p>
          <w:p w14:paraId="6DAD092A" w14:textId="13DFBEF2" w:rsidR="00CB3962" w:rsidRDefault="00015497" w:rsidP="00B8653F">
            <w:pPr>
              <w:pStyle w:val="Akapitzlist"/>
              <w:numPr>
                <w:ilvl w:val="0"/>
                <w:numId w:val="28"/>
              </w:numPr>
            </w:pPr>
            <w:r>
              <w:t xml:space="preserve">Program wczytuje dane z </w:t>
            </w:r>
            <w:r w:rsidR="00A4449B">
              <w:t>relacyjnej bazy danych MySQL</w:t>
            </w:r>
          </w:p>
          <w:p w14:paraId="12A269A8" w14:textId="77777777" w:rsidR="00F81743" w:rsidRDefault="00F81743" w:rsidP="00FB08B2">
            <w:pPr>
              <w:pStyle w:val="Akapitzlist"/>
              <w:ind w:left="360"/>
            </w:pPr>
          </w:p>
        </w:tc>
      </w:tr>
      <w:tr w:rsidR="00F81743" w14:paraId="6C80D3B7" w14:textId="77777777" w:rsidTr="00FB08B2">
        <w:tc>
          <w:tcPr>
            <w:tcW w:w="8505" w:type="dxa"/>
            <w:gridSpan w:val="2"/>
          </w:tcPr>
          <w:p w14:paraId="77AA9834" w14:textId="77777777" w:rsidR="00F81743" w:rsidRPr="00E5569A" w:rsidRDefault="00F81743" w:rsidP="00FB08B2">
            <w:pPr>
              <w:spacing w:line="276" w:lineRule="auto"/>
              <w:rPr>
                <w:b/>
                <w:i/>
              </w:rPr>
            </w:pPr>
            <w:r w:rsidRPr="00E5569A">
              <w:rPr>
                <w:b/>
                <w:i/>
              </w:rPr>
              <w:t>Rozsze</w:t>
            </w:r>
            <w:r>
              <w:rPr>
                <w:b/>
                <w:i/>
              </w:rPr>
              <w:t>rzenia (przepływy alternatywne)</w:t>
            </w:r>
          </w:p>
          <w:p w14:paraId="669E0D48" w14:textId="197B0052" w:rsidR="00F81743" w:rsidRDefault="009216A2" w:rsidP="00B8653F">
            <w:pPr>
              <w:pStyle w:val="Akapitzlist"/>
              <w:numPr>
                <w:ilvl w:val="0"/>
                <w:numId w:val="29"/>
              </w:numPr>
            </w:pPr>
            <w:r>
              <w:t xml:space="preserve">Pojawienie się informacji błędnym żądaniem </w:t>
            </w:r>
            <w:r w:rsidR="002E3DE0">
              <w:t>lub innym kodem błędu</w:t>
            </w:r>
          </w:p>
          <w:p w14:paraId="58706FE0" w14:textId="77777777" w:rsidR="00F81743" w:rsidRDefault="00F81743" w:rsidP="00FB08B2">
            <w:pPr>
              <w:pStyle w:val="Akapitzlist"/>
              <w:keepNext/>
              <w:ind w:left="360"/>
            </w:pPr>
          </w:p>
        </w:tc>
      </w:tr>
    </w:tbl>
    <w:p w14:paraId="0E28D971" w14:textId="35A97EA6" w:rsidR="00D2517A" w:rsidRDefault="00D2517A" w:rsidP="00D2517A">
      <w:pPr>
        <w:pStyle w:val="Podpistabelirysunku"/>
      </w:pPr>
      <w:bookmarkStart w:id="70" w:name="_Toc64565943"/>
      <w:bookmarkStart w:id="71" w:name="_Toc68870859"/>
      <w:r>
        <w:t xml:space="preserve">Tabela </w:t>
      </w:r>
      <w:fldSimple w:instr=" STYLEREF 1 \s ">
        <w:r w:rsidR="00287FE6">
          <w:rPr>
            <w:noProof/>
          </w:rPr>
          <w:t>1</w:t>
        </w:r>
      </w:fldSimple>
      <w:r>
        <w:t>.</w:t>
      </w:r>
      <w:fldSimple w:instr=" SEQ Tabela \* ARABIC \s 1 ">
        <w:r w:rsidR="00287FE6">
          <w:rPr>
            <w:noProof/>
          </w:rPr>
          <w:t>9</w:t>
        </w:r>
      </w:fldSimple>
      <w:r>
        <w:t xml:space="preserve">. </w:t>
      </w:r>
      <w:r w:rsidRPr="002536A2">
        <w:t xml:space="preserve">Przypadek użycia </w:t>
      </w:r>
      <w:r w:rsidRPr="009D5986">
        <w:t>UC-0</w:t>
      </w:r>
      <w:r>
        <w:t>9: Pobierz dane z bazy</w:t>
      </w:r>
      <w:bookmarkEnd w:id="71"/>
    </w:p>
    <w:bookmarkEnd w:id="70"/>
    <w:p w14:paraId="79B008CE" w14:textId="51D58131" w:rsidR="00F81743" w:rsidRDefault="00F81743" w:rsidP="00FC5CE3">
      <w:pPr>
        <w:pStyle w:val="Akapitzlist"/>
        <w:rPr>
          <w:lang w:eastAsia="pl-PL"/>
        </w:rPr>
      </w:pPr>
    </w:p>
    <w:p w14:paraId="06CA105E"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54ABE0C1" w14:textId="77777777" w:rsidTr="00FB08B2">
        <w:tc>
          <w:tcPr>
            <w:tcW w:w="2297" w:type="dxa"/>
          </w:tcPr>
          <w:p w14:paraId="4A8FC446" w14:textId="77777777" w:rsidR="00F81743" w:rsidRPr="00E5569A" w:rsidRDefault="00F81743" w:rsidP="00FB08B2">
            <w:pPr>
              <w:spacing w:line="276" w:lineRule="auto"/>
              <w:rPr>
                <w:b/>
                <w:i/>
              </w:rPr>
            </w:pPr>
            <w:r>
              <w:rPr>
                <w:b/>
                <w:i/>
              </w:rPr>
              <w:t>Identyfikator</w:t>
            </w:r>
          </w:p>
        </w:tc>
        <w:tc>
          <w:tcPr>
            <w:tcW w:w="6208" w:type="dxa"/>
          </w:tcPr>
          <w:p w14:paraId="08698F52" w14:textId="36834AB7" w:rsidR="00F81743" w:rsidRDefault="00F81743" w:rsidP="00FB08B2">
            <w:r>
              <w:t>UC-</w:t>
            </w:r>
            <w:r w:rsidR="009D5986">
              <w:t>10</w:t>
            </w:r>
          </w:p>
        </w:tc>
      </w:tr>
      <w:tr w:rsidR="00F81743" w14:paraId="5E9532F4" w14:textId="77777777" w:rsidTr="00FB08B2">
        <w:tc>
          <w:tcPr>
            <w:tcW w:w="2297" w:type="dxa"/>
          </w:tcPr>
          <w:p w14:paraId="60DA2D25" w14:textId="77777777" w:rsidR="00F81743" w:rsidRPr="00E5569A" w:rsidRDefault="00F81743" w:rsidP="00FB08B2">
            <w:pPr>
              <w:rPr>
                <w:b/>
                <w:i/>
              </w:rPr>
            </w:pPr>
            <w:r>
              <w:rPr>
                <w:b/>
                <w:i/>
              </w:rPr>
              <w:t>Nazwa</w:t>
            </w:r>
          </w:p>
        </w:tc>
        <w:tc>
          <w:tcPr>
            <w:tcW w:w="6208" w:type="dxa"/>
          </w:tcPr>
          <w:p w14:paraId="2D02C6E6" w14:textId="1D449794" w:rsidR="00F81743" w:rsidRDefault="00646B9A" w:rsidP="00FB08B2">
            <w:r>
              <w:t>Dodaj zajęcia</w:t>
            </w:r>
          </w:p>
        </w:tc>
      </w:tr>
      <w:tr w:rsidR="00F81743" w14:paraId="21615EEA" w14:textId="77777777" w:rsidTr="00FB08B2">
        <w:tc>
          <w:tcPr>
            <w:tcW w:w="2297" w:type="dxa"/>
          </w:tcPr>
          <w:p w14:paraId="1CD0ACD5" w14:textId="77777777" w:rsidR="00F81743" w:rsidRDefault="00F81743" w:rsidP="00FB08B2">
            <w:pPr>
              <w:rPr>
                <w:b/>
                <w:i/>
              </w:rPr>
            </w:pPr>
            <w:r>
              <w:rPr>
                <w:b/>
                <w:i/>
              </w:rPr>
              <w:t>Cel</w:t>
            </w:r>
          </w:p>
        </w:tc>
        <w:tc>
          <w:tcPr>
            <w:tcW w:w="6208" w:type="dxa"/>
          </w:tcPr>
          <w:p w14:paraId="0C833A54" w14:textId="05A608F9" w:rsidR="00F81743" w:rsidRDefault="002E3DE0" w:rsidP="00FB08B2">
            <w:r>
              <w:t>Uzupełnienie listy zajęć o nowy wpis</w:t>
            </w:r>
          </w:p>
        </w:tc>
      </w:tr>
      <w:tr w:rsidR="00F81743" w14:paraId="47ECAF78" w14:textId="77777777" w:rsidTr="00FB08B2">
        <w:tc>
          <w:tcPr>
            <w:tcW w:w="2297" w:type="dxa"/>
          </w:tcPr>
          <w:p w14:paraId="2F830BE7" w14:textId="77777777" w:rsidR="00F81743" w:rsidRPr="00E5569A" w:rsidRDefault="00F81743" w:rsidP="00FB08B2">
            <w:pPr>
              <w:spacing w:line="276" w:lineRule="auto"/>
              <w:rPr>
                <w:b/>
                <w:i/>
              </w:rPr>
            </w:pPr>
            <w:r w:rsidRPr="00E5569A">
              <w:rPr>
                <w:b/>
                <w:i/>
              </w:rPr>
              <w:t>Aktor główny</w:t>
            </w:r>
          </w:p>
        </w:tc>
        <w:tc>
          <w:tcPr>
            <w:tcW w:w="6208" w:type="dxa"/>
          </w:tcPr>
          <w:p w14:paraId="516C6F0A" w14:textId="12CC7D54" w:rsidR="00F81743" w:rsidRDefault="00646B9A" w:rsidP="00FB08B2">
            <w:r>
              <w:t>Administrator</w:t>
            </w:r>
          </w:p>
        </w:tc>
      </w:tr>
      <w:tr w:rsidR="00F81743" w14:paraId="7C32AA12" w14:textId="77777777" w:rsidTr="00FB08B2">
        <w:tc>
          <w:tcPr>
            <w:tcW w:w="2297" w:type="dxa"/>
          </w:tcPr>
          <w:p w14:paraId="5E146A74" w14:textId="77777777" w:rsidR="00F81743" w:rsidRPr="00E5569A" w:rsidRDefault="00F81743" w:rsidP="00FB08B2">
            <w:pPr>
              <w:rPr>
                <w:b/>
                <w:i/>
              </w:rPr>
            </w:pPr>
            <w:r>
              <w:rPr>
                <w:b/>
                <w:i/>
              </w:rPr>
              <w:t>Źródło</w:t>
            </w:r>
          </w:p>
        </w:tc>
        <w:tc>
          <w:tcPr>
            <w:tcW w:w="6208" w:type="dxa"/>
          </w:tcPr>
          <w:p w14:paraId="5044D881" w14:textId="1B8F2C7D" w:rsidR="00F81743" w:rsidRDefault="00A516E7" w:rsidP="00FB08B2">
            <w:r>
              <w:t>Patryk Gola</w:t>
            </w:r>
          </w:p>
        </w:tc>
      </w:tr>
      <w:tr w:rsidR="00F81743" w14:paraId="4030161C" w14:textId="77777777" w:rsidTr="00FB08B2">
        <w:tc>
          <w:tcPr>
            <w:tcW w:w="2297" w:type="dxa"/>
          </w:tcPr>
          <w:p w14:paraId="3EB3733E" w14:textId="77777777" w:rsidR="00F81743" w:rsidRDefault="00F81743" w:rsidP="00FB08B2">
            <w:pPr>
              <w:rPr>
                <w:b/>
                <w:i/>
              </w:rPr>
            </w:pPr>
            <w:r>
              <w:rPr>
                <w:b/>
                <w:i/>
              </w:rPr>
              <w:t>Warunki początkowe</w:t>
            </w:r>
          </w:p>
        </w:tc>
        <w:tc>
          <w:tcPr>
            <w:tcW w:w="6208" w:type="dxa"/>
          </w:tcPr>
          <w:p w14:paraId="0558F15C" w14:textId="65CA092D" w:rsidR="00F81743" w:rsidRDefault="002E3DE0" w:rsidP="00FB08B2">
            <w:r>
              <w:t>Administrator znajduje się w panelu zarządzania zajęciami</w:t>
            </w:r>
          </w:p>
        </w:tc>
      </w:tr>
      <w:tr w:rsidR="00F81743" w14:paraId="53B10E9E" w14:textId="77777777" w:rsidTr="00FB08B2">
        <w:tc>
          <w:tcPr>
            <w:tcW w:w="8505" w:type="dxa"/>
            <w:gridSpan w:val="2"/>
          </w:tcPr>
          <w:p w14:paraId="0FCD1926" w14:textId="77777777" w:rsidR="00F81743" w:rsidRPr="00E5569A" w:rsidRDefault="00F81743" w:rsidP="00FB08B2">
            <w:pPr>
              <w:spacing w:line="276" w:lineRule="auto"/>
              <w:rPr>
                <w:b/>
                <w:i/>
              </w:rPr>
            </w:pPr>
            <w:r w:rsidRPr="00E5569A">
              <w:rPr>
                <w:b/>
                <w:i/>
              </w:rPr>
              <w:t>Główny scenariusz (podstawowy przepływ)</w:t>
            </w:r>
          </w:p>
          <w:p w14:paraId="579082AC" w14:textId="47944DC4" w:rsidR="00E4502C" w:rsidRDefault="00E4502C" w:rsidP="00E4502C">
            <w:pPr>
              <w:pStyle w:val="Akapitzlist"/>
              <w:numPr>
                <w:ilvl w:val="0"/>
                <w:numId w:val="30"/>
              </w:numPr>
              <w:spacing w:line="276" w:lineRule="auto"/>
            </w:pPr>
            <w:r>
              <w:t xml:space="preserve">Administrator wybiera opcje dodawania zajęć i uzupełnia dane dotyczącego </w:t>
            </w:r>
            <w:r w:rsidR="00BA44C6">
              <w:t>zajęć</w:t>
            </w:r>
          </w:p>
          <w:p w14:paraId="5DF1E39D" w14:textId="361A9CA9" w:rsidR="00E4502C" w:rsidRDefault="00E4502C" w:rsidP="00E4502C">
            <w:pPr>
              <w:pStyle w:val="Akapitzlist"/>
              <w:numPr>
                <w:ilvl w:val="0"/>
                <w:numId w:val="30"/>
              </w:numPr>
              <w:spacing w:line="276" w:lineRule="auto"/>
            </w:pPr>
            <w:r>
              <w:t xml:space="preserve">System zapisuje dane do bazy danych tabeli </w:t>
            </w:r>
            <w:r w:rsidR="00BA44C6">
              <w:t>zajęć</w:t>
            </w:r>
            <w:r>
              <w:t xml:space="preserve"> z podanymi parametrami przez administratora</w:t>
            </w:r>
          </w:p>
          <w:p w14:paraId="4A4A8CA3" w14:textId="49B2920A" w:rsidR="00F81743" w:rsidRDefault="00E4502C" w:rsidP="00227ECD">
            <w:pPr>
              <w:pStyle w:val="Akapitzlist"/>
              <w:numPr>
                <w:ilvl w:val="0"/>
                <w:numId w:val="30"/>
              </w:numPr>
            </w:pPr>
            <w:r>
              <w:t xml:space="preserve">Wyskakuje informacja o pomyślnym dodaniu </w:t>
            </w:r>
            <w:r w:rsidR="00F22FE7">
              <w:t>rekordu</w:t>
            </w:r>
            <w:r>
              <w:t xml:space="preserve"> do spisu </w:t>
            </w:r>
            <w:r w:rsidR="00BA44C6">
              <w:t>zajęć</w:t>
            </w:r>
          </w:p>
          <w:p w14:paraId="29022E25" w14:textId="77777777" w:rsidR="00F81743" w:rsidRDefault="00F81743" w:rsidP="00FB08B2">
            <w:pPr>
              <w:pStyle w:val="Akapitzlist"/>
              <w:ind w:left="360"/>
            </w:pPr>
          </w:p>
        </w:tc>
      </w:tr>
      <w:tr w:rsidR="00F81743" w14:paraId="22B75F1F" w14:textId="77777777" w:rsidTr="00FB08B2">
        <w:tc>
          <w:tcPr>
            <w:tcW w:w="8505" w:type="dxa"/>
            <w:gridSpan w:val="2"/>
          </w:tcPr>
          <w:p w14:paraId="4A8AA0AF" w14:textId="77777777" w:rsidR="00F81743" w:rsidRPr="00E5569A" w:rsidRDefault="00F81743" w:rsidP="00FB08B2">
            <w:pPr>
              <w:spacing w:line="276" w:lineRule="auto"/>
              <w:rPr>
                <w:b/>
                <w:i/>
              </w:rPr>
            </w:pPr>
            <w:r w:rsidRPr="00E5569A">
              <w:rPr>
                <w:b/>
                <w:i/>
              </w:rPr>
              <w:t>Rozsze</w:t>
            </w:r>
            <w:r>
              <w:rPr>
                <w:b/>
                <w:i/>
              </w:rPr>
              <w:t>rzenia (przepływy alternatywne)</w:t>
            </w:r>
          </w:p>
          <w:p w14:paraId="7F455690" w14:textId="61D9F1BA" w:rsidR="0091404A" w:rsidRDefault="0091404A" w:rsidP="0091404A">
            <w:pPr>
              <w:pStyle w:val="Akapitzlist"/>
              <w:numPr>
                <w:ilvl w:val="0"/>
                <w:numId w:val="31"/>
              </w:numPr>
            </w:pPr>
            <w:r>
              <w:t>Jeżeli system nie zapisze nowego użytkownika do listy zajęć, wyskoczy powiadomienie z kodem błędu</w:t>
            </w:r>
          </w:p>
          <w:p w14:paraId="04EA11BE" w14:textId="77777777" w:rsidR="00F81743" w:rsidRDefault="00F81743" w:rsidP="0091404A">
            <w:pPr>
              <w:keepNext/>
            </w:pPr>
          </w:p>
        </w:tc>
      </w:tr>
    </w:tbl>
    <w:p w14:paraId="502A6AB7" w14:textId="049AD1A5" w:rsidR="00D2517A" w:rsidRDefault="00D2517A" w:rsidP="00D2517A">
      <w:pPr>
        <w:pStyle w:val="Podpistabelirysunku"/>
      </w:pPr>
      <w:bookmarkStart w:id="72" w:name="_Toc64565944"/>
      <w:bookmarkStart w:id="73" w:name="_Toc68870860"/>
      <w:r>
        <w:t xml:space="preserve">Tabela </w:t>
      </w:r>
      <w:fldSimple w:instr=" STYLEREF 1 \s ">
        <w:r w:rsidR="00287FE6">
          <w:rPr>
            <w:noProof/>
          </w:rPr>
          <w:t>1</w:t>
        </w:r>
      </w:fldSimple>
      <w:r>
        <w:t>.</w:t>
      </w:r>
      <w:fldSimple w:instr=" SEQ Tabela \* ARABIC \s 1 ">
        <w:r w:rsidR="00287FE6">
          <w:rPr>
            <w:noProof/>
          </w:rPr>
          <w:t>10</w:t>
        </w:r>
      </w:fldSimple>
      <w:r>
        <w:t xml:space="preserve">. </w:t>
      </w:r>
      <w:r w:rsidRPr="002536A2">
        <w:t xml:space="preserve">Przypadek użycia </w:t>
      </w:r>
      <w:r w:rsidRPr="009D5986">
        <w:t>UC-</w:t>
      </w:r>
      <w:r>
        <w:t>10: Dodaj zajęcia</w:t>
      </w:r>
      <w:bookmarkEnd w:id="73"/>
    </w:p>
    <w:bookmarkEnd w:id="72"/>
    <w:p w14:paraId="68EF9764" w14:textId="17C3BAA9" w:rsidR="00F81743" w:rsidRPr="009D5986" w:rsidRDefault="009D5986" w:rsidP="00FC5CE3">
      <w:pPr>
        <w:pStyle w:val="Podpistabelirysunku"/>
        <w:jc w:val="left"/>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61BD81EB" w14:textId="77777777" w:rsidTr="00FB08B2">
        <w:tc>
          <w:tcPr>
            <w:tcW w:w="2297" w:type="dxa"/>
          </w:tcPr>
          <w:p w14:paraId="31C96AA4" w14:textId="77777777" w:rsidR="00F81743" w:rsidRPr="00E5569A" w:rsidRDefault="00F81743" w:rsidP="00FB08B2">
            <w:pPr>
              <w:spacing w:line="276" w:lineRule="auto"/>
              <w:rPr>
                <w:b/>
                <w:i/>
              </w:rPr>
            </w:pPr>
            <w:r>
              <w:rPr>
                <w:b/>
                <w:i/>
              </w:rPr>
              <w:lastRenderedPageBreak/>
              <w:t>Identyfikator</w:t>
            </w:r>
          </w:p>
        </w:tc>
        <w:tc>
          <w:tcPr>
            <w:tcW w:w="6208" w:type="dxa"/>
          </w:tcPr>
          <w:p w14:paraId="170CD113" w14:textId="05BF904B" w:rsidR="00F81743" w:rsidRDefault="00F81743" w:rsidP="00FB08B2">
            <w:r>
              <w:t>UC-</w:t>
            </w:r>
            <w:r w:rsidR="009D5986">
              <w:t>11</w:t>
            </w:r>
          </w:p>
        </w:tc>
      </w:tr>
      <w:tr w:rsidR="00F81743" w14:paraId="54A3199C" w14:textId="77777777" w:rsidTr="00FB08B2">
        <w:tc>
          <w:tcPr>
            <w:tcW w:w="2297" w:type="dxa"/>
          </w:tcPr>
          <w:p w14:paraId="3E2E012B" w14:textId="77777777" w:rsidR="00F81743" w:rsidRPr="00E5569A" w:rsidRDefault="00F81743" w:rsidP="00FB08B2">
            <w:pPr>
              <w:rPr>
                <w:b/>
                <w:i/>
              </w:rPr>
            </w:pPr>
            <w:r>
              <w:rPr>
                <w:b/>
                <w:i/>
              </w:rPr>
              <w:t>Nazwa</w:t>
            </w:r>
          </w:p>
        </w:tc>
        <w:tc>
          <w:tcPr>
            <w:tcW w:w="6208" w:type="dxa"/>
          </w:tcPr>
          <w:p w14:paraId="05EF9E93" w14:textId="2B282E06" w:rsidR="00F81743" w:rsidRDefault="00646B9A" w:rsidP="00FB08B2">
            <w:r>
              <w:t>Wyświetl zajęcia</w:t>
            </w:r>
          </w:p>
        </w:tc>
      </w:tr>
      <w:tr w:rsidR="00F81743" w14:paraId="54954453" w14:textId="77777777" w:rsidTr="00FB08B2">
        <w:tc>
          <w:tcPr>
            <w:tcW w:w="2297" w:type="dxa"/>
          </w:tcPr>
          <w:p w14:paraId="101A55F5" w14:textId="77777777" w:rsidR="00F81743" w:rsidRDefault="00F81743" w:rsidP="00FB08B2">
            <w:pPr>
              <w:rPr>
                <w:b/>
                <w:i/>
              </w:rPr>
            </w:pPr>
            <w:r>
              <w:rPr>
                <w:b/>
                <w:i/>
              </w:rPr>
              <w:t>Cel</w:t>
            </w:r>
          </w:p>
        </w:tc>
        <w:tc>
          <w:tcPr>
            <w:tcW w:w="6208" w:type="dxa"/>
          </w:tcPr>
          <w:p w14:paraId="5D605B23" w14:textId="42BCB05C" w:rsidR="00F81743" w:rsidRDefault="00332B74" w:rsidP="00FB08B2">
            <w:r>
              <w:t>Wgląd do spisu zajęć</w:t>
            </w:r>
          </w:p>
        </w:tc>
      </w:tr>
      <w:tr w:rsidR="00F81743" w14:paraId="38803F50" w14:textId="77777777" w:rsidTr="00FB08B2">
        <w:tc>
          <w:tcPr>
            <w:tcW w:w="2297" w:type="dxa"/>
          </w:tcPr>
          <w:p w14:paraId="7D6B1298" w14:textId="77777777" w:rsidR="00F81743" w:rsidRPr="00E5569A" w:rsidRDefault="00F81743" w:rsidP="00FB08B2">
            <w:pPr>
              <w:spacing w:line="276" w:lineRule="auto"/>
              <w:rPr>
                <w:b/>
                <w:i/>
              </w:rPr>
            </w:pPr>
            <w:r w:rsidRPr="00E5569A">
              <w:rPr>
                <w:b/>
                <w:i/>
              </w:rPr>
              <w:t>Aktor główny</w:t>
            </w:r>
          </w:p>
        </w:tc>
        <w:tc>
          <w:tcPr>
            <w:tcW w:w="6208" w:type="dxa"/>
          </w:tcPr>
          <w:p w14:paraId="0FB54762" w14:textId="6C40CCE8" w:rsidR="00F81743" w:rsidRDefault="00A516E7" w:rsidP="00FB08B2">
            <w:r>
              <w:t>Użytkownik</w:t>
            </w:r>
          </w:p>
        </w:tc>
      </w:tr>
      <w:tr w:rsidR="00F81743" w14:paraId="75B9D0A0" w14:textId="77777777" w:rsidTr="00FB08B2">
        <w:tc>
          <w:tcPr>
            <w:tcW w:w="2297" w:type="dxa"/>
          </w:tcPr>
          <w:p w14:paraId="2B09A932" w14:textId="77777777" w:rsidR="00F81743" w:rsidRPr="00E5569A" w:rsidRDefault="00F81743" w:rsidP="00FB08B2">
            <w:pPr>
              <w:rPr>
                <w:b/>
                <w:i/>
              </w:rPr>
            </w:pPr>
            <w:r>
              <w:rPr>
                <w:b/>
                <w:i/>
              </w:rPr>
              <w:t>Źródło</w:t>
            </w:r>
          </w:p>
        </w:tc>
        <w:tc>
          <w:tcPr>
            <w:tcW w:w="6208" w:type="dxa"/>
          </w:tcPr>
          <w:p w14:paraId="2CACA16E" w14:textId="1B2869C7" w:rsidR="00F81743" w:rsidRDefault="00A516E7" w:rsidP="00FB08B2">
            <w:r>
              <w:t>Patryk Gola</w:t>
            </w:r>
          </w:p>
        </w:tc>
      </w:tr>
      <w:tr w:rsidR="00F81743" w14:paraId="4AD34BAB" w14:textId="77777777" w:rsidTr="00FB08B2">
        <w:tc>
          <w:tcPr>
            <w:tcW w:w="2297" w:type="dxa"/>
          </w:tcPr>
          <w:p w14:paraId="748577E4" w14:textId="77777777" w:rsidR="00F81743" w:rsidRDefault="00F81743" w:rsidP="00FB08B2">
            <w:pPr>
              <w:rPr>
                <w:b/>
                <w:i/>
              </w:rPr>
            </w:pPr>
            <w:r>
              <w:rPr>
                <w:b/>
                <w:i/>
              </w:rPr>
              <w:t>Warunki początkowe</w:t>
            </w:r>
          </w:p>
        </w:tc>
        <w:tc>
          <w:tcPr>
            <w:tcW w:w="6208" w:type="dxa"/>
          </w:tcPr>
          <w:p w14:paraId="3F556A14" w14:textId="3B905A0B" w:rsidR="00F81743" w:rsidRDefault="00332B74" w:rsidP="00FB08B2">
            <w:r>
              <w:t>Użytkownik znajduję się w panelu zarządzania zajęciami</w:t>
            </w:r>
          </w:p>
        </w:tc>
      </w:tr>
      <w:tr w:rsidR="00F81743" w14:paraId="63FC3EBA" w14:textId="77777777" w:rsidTr="00FB08B2">
        <w:tc>
          <w:tcPr>
            <w:tcW w:w="8505" w:type="dxa"/>
            <w:gridSpan w:val="2"/>
          </w:tcPr>
          <w:p w14:paraId="270AC720" w14:textId="77777777" w:rsidR="00F81743" w:rsidRPr="00E5569A" w:rsidRDefault="00F81743" w:rsidP="00FB08B2">
            <w:pPr>
              <w:spacing w:line="276" w:lineRule="auto"/>
              <w:rPr>
                <w:b/>
                <w:i/>
              </w:rPr>
            </w:pPr>
            <w:r w:rsidRPr="00E5569A">
              <w:rPr>
                <w:b/>
                <w:i/>
              </w:rPr>
              <w:t>Główny scenariusz (podstawowy przepływ)</w:t>
            </w:r>
          </w:p>
          <w:p w14:paraId="5DB48924" w14:textId="24B73E93" w:rsidR="00332B74" w:rsidRDefault="008652FB" w:rsidP="00332B74">
            <w:pPr>
              <w:pStyle w:val="Akapitzlist"/>
              <w:numPr>
                <w:ilvl w:val="0"/>
                <w:numId w:val="32"/>
              </w:numPr>
              <w:spacing w:line="276" w:lineRule="auto"/>
            </w:pPr>
            <w:r>
              <w:t>Użytkownik</w:t>
            </w:r>
            <w:r w:rsidR="00332B74">
              <w:t xml:space="preserve"> wybiera opcję wyświetlenia zajęć.</w:t>
            </w:r>
          </w:p>
          <w:p w14:paraId="71FE050A" w14:textId="18B12C95" w:rsidR="00332B74" w:rsidRDefault="00332B74" w:rsidP="00332B74">
            <w:pPr>
              <w:pStyle w:val="Akapitzlist"/>
              <w:numPr>
                <w:ilvl w:val="0"/>
                <w:numId w:val="32"/>
              </w:numPr>
              <w:spacing w:line="276" w:lineRule="auto"/>
            </w:pPr>
            <w:r>
              <w:t>System pobiera z bazy danych odpowiednią tabele zajęć</w:t>
            </w:r>
          </w:p>
          <w:p w14:paraId="6385CE98" w14:textId="3B8E8487" w:rsidR="00F81743" w:rsidRDefault="00332B74" w:rsidP="00332B74">
            <w:pPr>
              <w:pStyle w:val="Akapitzlist"/>
              <w:numPr>
                <w:ilvl w:val="0"/>
                <w:numId w:val="32"/>
              </w:numPr>
              <w:spacing w:line="276" w:lineRule="auto"/>
            </w:pPr>
            <w:r>
              <w:t>System dostarcza spis zajęć zawarty w bazie danych</w:t>
            </w:r>
          </w:p>
          <w:p w14:paraId="1F53915C" w14:textId="77777777" w:rsidR="00F81743" w:rsidRDefault="00F81743" w:rsidP="00FB08B2">
            <w:pPr>
              <w:pStyle w:val="Akapitzlist"/>
              <w:ind w:left="360"/>
            </w:pPr>
          </w:p>
        </w:tc>
      </w:tr>
      <w:tr w:rsidR="00F81743" w14:paraId="2877EE0E" w14:textId="77777777" w:rsidTr="00FB08B2">
        <w:tc>
          <w:tcPr>
            <w:tcW w:w="8505" w:type="dxa"/>
            <w:gridSpan w:val="2"/>
          </w:tcPr>
          <w:p w14:paraId="5EFF4A46" w14:textId="77777777" w:rsidR="00F81743" w:rsidRPr="00E5569A" w:rsidRDefault="00F81743" w:rsidP="00FB08B2">
            <w:pPr>
              <w:spacing w:line="276" w:lineRule="auto"/>
              <w:rPr>
                <w:b/>
                <w:i/>
              </w:rPr>
            </w:pPr>
            <w:r w:rsidRPr="00E5569A">
              <w:rPr>
                <w:b/>
                <w:i/>
              </w:rPr>
              <w:t>Rozsze</w:t>
            </w:r>
            <w:r>
              <w:rPr>
                <w:b/>
                <w:i/>
              </w:rPr>
              <w:t>rzenia (przepływy alternatywne)</w:t>
            </w:r>
          </w:p>
          <w:p w14:paraId="3046D576" w14:textId="10E29847" w:rsidR="00F81743" w:rsidRDefault="00332B74" w:rsidP="00332B74">
            <w:pPr>
              <w:pStyle w:val="Akapitzlist"/>
              <w:numPr>
                <w:ilvl w:val="0"/>
                <w:numId w:val="33"/>
              </w:numPr>
            </w:pPr>
            <w:r>
              <w:t xml:space="preserve">Jeżeli system nie dostarczy listy studentów, wyskoczy informacja </w:t>
            </w:r>
            <w:r w:rsidR="00196F6F">
              <w:br/>
            </w:r>
            <w:r>
              <w:t>z błędem</w:t>
            </w:r>
          </w:p>
        </w:tc>
      </w:tr>
    </w:tbl>
    <w:p w14:paraId="465088AB" w14:textId="23A5C9E2" w:rsidR="007A27E9" w:rsidRDefault="007A27E9" w:rsidP="007A27E9">
      <w:pPr>
        <w:pStyle w:val="Podpistabelirysunku"/>
      </w:pPr>
      <w:bookmarkStart w:id="74" w:name="_Toc64565945"/>
      <w:bookmarkStart w:id="75" w:name="_Toc68870861"/>
      <w:r>
        <w:t xml:space="preserve">Tabela </w:t>
      </w:r>
      <w:fldSimple w:instr=" STYLEREF 1 \s ">
        <w:r w:rsidR="00287FE6">
          <w:rPr>
            <w:noProof/>
          </w:rPr>
          <w:t>1</w:t>
        </w:r>
      </w:fldSimple>
      <w:r>
        <w:t>.</w:t>
      </w:r>
      <w:fldSimple w:instr=" SEQ Tabela \* ARABIC \s 1 ">
        <w:r w:rsidR="00287FE6">
          <w:rPr>
            <w:noProof/>
          </w:rPr>
          <w:t>11</w:t>
        </w:r>
      </w:fldSimple>
      <w:r>
        <w:t xml:space="preserve">. </w:t>
      </w:r>
      <w:r w:rsidRPr="002536A2">
        <w:t xml:space="preserve">Przypadek użycia </w:t>
      </w:r>
      <w:r w:rsidRPr="009D5986">
        <w:t>UC</w:t>
      </w:r>
      <w:r>
        <w:t>-11: Wyświetl zajęcia</w:t>
      </w:r>
      <w:bookmarkEnd w:id="75"/>
    </w:p>
    <w:bookmarkEnd w:id="74"/>
    <w:p w14:paraId="1E25F8E0" w14:textId="5FF8A320" w:rsidR="00F81743" w:rsidRDefault="00F81743" w:rsidP="00FC5CE3">
      <w:pPr>
        <w:pStyle w:val="Akapitzlist"/>
        <w:rPr>
          <w:lang w:eastAsia="pl-PL"/>
        </w:rPr>
      </w:pPr>
    </w:p>
    <w:p w14:paraId="6096D977"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1FD4D137" w14:textId="77777777" w:rsidTr="00FB08B2">
        <w:tc>
          <w:tcPr>
            <w:tcW w:w="2297" w:type="dxa"/>
          </w:tcPr>
          <w:p w14:paraId="0C13AC6E" w14:textId="77777777" w:rsidR="00F81743" w:rsidRPr="00E5569A" w:rsidRDefault="00F81743" w:rsidP="00FB08B2">
            <w:pPr>
              <w:spacing w:line="276" w:lineRule="auto"/>
              <w:rPr>
                <w:b/>
                <w:i/>
              </w:rPr>
            </w:pPr>
            <w:r>
              <w:rPr>
                <w:b/>
                <w:i/>
              </w:rPr>
              <w:t>Identyfikator</w:t>
            </w:r>
          </w:p>
        </w:tc>
        <w:tc>
          <w:tcPr>
            <w:tcW w:w="6208" w:type="dxa"/>
          </w:tcPr>
          <w:p w14:paraId="69CAB028" w14:textId="01050961" w:rsidR="00F81743" w:rsidRDefault="00F81743" w:rsidP="00FB08B2">
            <w:r>
              <w:t>UC-</w:t>
            </w:r>
            <w:r w:rsidR="009D5986">
              <w:t>12</w:t>
            </w:r>
          </w:p>
        </w:tc>
      </w:tr>
      <w:tr w:rsidR="00F81743" w14:paraId="51595562" w14:textId="77777777" w:rsidTr="00FB08B2">
        <w:tc>
          <w:tcPr>
            <w:tcW w:w="2297" w:type="dxa"/>
          </w:tcPr>
          <w:p w14:paraId="426AE6EC" w14:textId="77777777" w:rsidR="00F81743" w:rsidRPr="00E5569A" w:rsidRDefault="00F81743" w:rsidP="00FB08B2">
            <w:pPr>
              <w:rPr>
                <w:b/>
                <w:i/>
              </w:rPr>
            </w:pPr>
            <w:r>
              <w:rPr>
                <w:b/>
                <w:i/>
              </w:rPr>
              <w:t>Nazwa</w:t>
            </w:r>
          </w:p>
        </w:tc>
        <w:tc>
          <w:tcPr>
            <w:tcW w:w="6208" w:type="dxa"/>
          </w:tcPr>
          <w:p w14:paraId="1A29D191" w14:textId="07AD3B06" w:rsidR="00F81743" w:rsidRDefault="00E57ED5" w:rsidP="00FB08B2">
            <w:r>
              <w:t>Wyszukaj zajęcia</w:t>
            </w:r>
          </w:p>
        </w:tc>
      </w:tr>
      <w:tr w:rsidR="00F81743" w14:paraId="33535BC0" w14:textId="77777777" w:rsidTr="00FB08B2">
        <w:tc>
          <w:tcPr>
            <w:tcW w:w="2297" w:type="dxa"/>
          </w:tcPr>
          <w:p w14:paraId="6B2D62CC" w14:textId="77777777" w:rsidR="00F81743" w:rsidRDefault="00F81743" w:rsidP="00FB08B2">
            <w:pPr>
              <w:rPr>
                <w:b/>
                <w:i/>
              </w:rPr>
            </w:pPr>
            <w:r>
              <w:rPr>
                <w:b/>
                <w:i/>
              </w:rPr>
              <w:t>Cel</w:t>
            </w:r>
          </w:p>
        </w:tc>
        <w:tc>
          <w:tcPr>
            <w:tcW w:w="6208" w:type="dxa"/>
          </w:tcPr>
          <w:p w14:paraId="47340FEA" w14:textId="1BE0D515" w:rsidR="00F81743" w:rsidRDefault="00DA4657" w:rsidP="00FB08B2">
            <w:r>
              <w:t>Odnalezienie konkretnych zajęć zależnie od parametrów</w:t>
            </w:r>
          </w:p>
        </w:tc>
      </w:tr>
      <w:tr w:rsidR="00F81743" w14:paraId="21A1D32A" w14:textId="77777777" w:rsidTr="00FB08B2">
        <w:tc>
          <w:tcPr>
            <w:tcW w:w="2297" w:type="dxa"/>
          </w:tcPr>
          <w:p w14:paraId="1FF3A321" w14:textId="77777777" w:rsidR="00F81743" w:rsidRPr="00E5569A" w:rsidRDefault="00F81743" w:rsidP="00FB08B2">
            <w:pPr>
              <w:spacing w:line="276" w:lineRule="auto"/>
              <w:rPr>
                <w:b/>
                <w:i/>
              </w:rPr>
            </w:pPr>
            <w:r w:rsidRPr="00E5569A">
              <w:rPr>
                <w:b/>
                <w:i/>
              </w:rPr>
              <w:t>Aktor główny</w:t>
            </w:r>
          </w:p>
        </w:tc>
        <w:tc>
          <w:tcPr>
            <w:tcW w:w="6208" w:type="dxa"/>
          </w:tcPr>
          <w:p w14:paraId="60C5DC50" w14:textId="02DFFDE3" w:rsidR="00F81743" w:rsidRDefault="004645C1" w:rsidP="00FB08B2">
            <w:r>
              <w:t>Użytkownik</w:t>
            </w:r>
          </w:p>
        </w:tc>
      </w:tr>
      <w:tr w:rsidR="00F81743" w14:paraId="22AF7E1D" w14:textId="77777777" w:rsidTr="00FB08B2">
        <w:tc>
          <w:tcPr>
            <w:tcW w:w="2297" w:type="dxa"/>
          </w:tcPr>
          <w:p w14:paraId="582EAD86" w14:textId="77777777" w:rsidR="00F81743" w:rsidRPr="00E5569A" w:rsidRDefault="00F81743" w:rsidP="00FB08B2">
            <w:pPr>
              <w:rPr>
                <w:b/>
                <w:i/>
              </w:rPr>
            </w:pPr>
            <w:r>
              <w:rPr>
                <w:b/>
                <w:i/>
              </w:rPr>
              <w:t>Źródło</w:t>
            </w:r>
          </w:p>
        </w:tc>
        <w:tc>
          <w:tcPr>
            <w:tcW w:w="6208" w:type="dxa"/>
          </w:tcPr>
          <w:p w14:paraId="11C3E186" w14:textId="2AEC3E17" w:rsidR="00F81743" w:rsidRDefault="00A516E7" w:rsidP="00FB08B2">
            <w:r>
              <w:t>Patryk Gola</w:t>
            </w:r>
          </w:p>
        </w:tc>
      </w:tr>
      <w:tr w:rsidR="00F81743" w14:paraId="0D94A253" w14:textId="77777777" w:rsidTr="00FB08B2">
        <w:tc>
          <w:tcPr>
            <w:tcW w:w="2297" w:type="dxa"/>
          </w:tcPr>
          <w:p w14:paraId="4185ED5C" w14:textId="77777777" w:rsidR="00F81743" w:rsidRDefault="00F81743" w:rsidP="00FB08B2">
            <w:pPr>
              <w:rPr>
                <w:b/>
                <w:i/>
              </w:rPr>
            </w:pPr>
            <w:r>
              <w:rPr>
                <w:b/>
                <w:i/>
              </w:rPr>
              <w:t>Warunki początkowe</w:t>
            </w:r>
          </w:p>
        </w:tc>
        <w:tc>
          <w:tcPr>
            <w:tcW w:w="6208" w:type="dxa"/>
          </w:tcPr>
          <w:p w14:paraId="49EFBF8F" w14:textId="2D144063" w:rsidR="00F81743" w:rsidRDefault="001D08A9" w:rsidP="00FB08B2">
            <w:r>
              <w:t>Użytkownik znajduję się w panelu zarządzania zajęciami</w:t>
            </w:r>
          </w:p>
        </w:tc>
      </w:tr>
      <w:tr w:rsidR="00F81743" w14:paraId="48ABF2FD" w14:textId="77777777" w:rsidTr="00FB08B2">
        <w:tc>
          <w:tcPr>
            <w:tcW w:w="8505" w:type="dxa"/>
            <w:gridSpan w:val="2"/>
          </w:tcPr>
          <w:p w14:paraId="1A2407AC" w14:textId="77777777" w:rsidR="00F81743" w:rsidRPr="00E5569A" w:rsidRDefault="00F81743" w:rsidP="00FB08B2">
            <w:pPr>
              <w:spacing w:line="276" w:lineRule="auto"/>
              <w:rPr>
                <w:b/>
                <w:i/>
              </w:rPr>
            </w:pPr>
            <w:r w:rsidRPr="00E5569A">
              <w:rPr>
                <w:b/>
                <w:i/>
              </w:rPr>
              <w:t>Główny scenariusz (podstawowy przepływ)</w:t>
            </w:r>
          </w:p>
          <w:p w14:paraId="3BC29DB9" w14:textId="5D0FCF08" w:rsidR="00B51F09" w:rsidRDefault="008652FB" w:rsidP="00FC5CE3">
            <w:pPr>
              <w:pStyle w:val="Akapitzlist"/>
              <w:numPr>
                <w:ilvl w:val="0"/>
                <w:numId w:val="35"/>
              </w:numPr>
              <w:spacing w:line="276" w:lineRule="auto"/>
              <w:jc w:val="left"/>
            </w:pPr>
            <w:r>
              <w:t>Użytkownik</w:t>
            </w:r>
            <w:r w:rsidR="00B51F09">
              <w:t xml:space="preserve"> wybiera opcje wyszukaj zajęcia i podaje parametr, po którym chce wyfiltrować zajęcia</w:t>
            </w:r>
          </w:p>
          <w:p w14:paraId="34299B73" w14:textId="54918EA9" w:rsidR="00B51F09" w:rsidRDefault="00B51F09" w:rsidP="00FC5CE3">
            <w:pPr>
              <w:pStyle w:val="Akapitzlist"/>
              <w:numPr>
                <w:ilvl w:val="0"/>
                <w:numId w:val="35"/>
              </w:numPr>
              <w:spacing w:line="276" w:lineRule="auto"/>
              <w:jc w:val="left"/>
            </w:pPr>
            <w:r>
              <w:t>System pobiera z bazy danych listę zajęć i filtruje ich, po podanym parametrze</w:t>
            </w:r>
          </w:p>
          <w:p w14:paraId="734709D4" w14:textId="38AE9D64" w:rsidR="00F81743" w:rsidRDefault="00B51F09" w:rsidP="00FC5CE3">
            <w:pPr>
              <w:pStyle w:val="Akapitzlist"/>
              <w:numPr>
                <w:ilvl w:val="0"/>
                <w:numId w:val="35"/>
              </w:numPr>
              <w:spacing w:line="276" w:lineRule="auto"/>
              <w:jc w:val="left"/>
            </w:pPr>
            <w:r>
              <w:t>System dostarcza zajęcia lub listę zajęć przefiltrowanych z konkretnymi parametrami</w:t>
            </w:r>
          </w:p>
          <w:p w14:paraId="0750FAA3" w14:textId="77777777" w:rsidR="00F81743" w:rsidRDefault="00F81743" w:rsidP="00FB08B2">
            <w:pPr>
              <w:pStyle w:val="Akapitzlist"/>
              <w:ind w:left="360"/>
            </w:pPr>
          </w:p>
        </w:tc>
      </w:tr>
      <w:tr w:rsidR="00F81743" w14:paraId="047E05AF" w14:textId="77777777" w:rsidTr="00FB08B2">
        <w:tc>
          <w:tcPr>
            <w:tcW w:w="8505" w:type="dxa"/>
            <w:gridSpan w:val="2"/>
          </w:tcPr>
          <w:p w14:paraId="0795C176" w14:textId="77777777" w:rsidR="00F81743" w:rsidRPr="00E5569A" w:rsidRDefault="00F81743" w:rsidP="00FB08B2">
            <w:pPr>
              <w:spacing w:line="276" w:lineRule="auto"/>
              <w:rPr>
                <w:b/>
                <w:i/>
              </w:rPr>
            </w:pPr>
            <w:r w:rsidRPr="00E5569A">
              <w:rPr>
                <w:b/>
                <w:i/>
              </w:rPr>
              <w:t>Rozsze</w:t>
            </w:r>
            <w:r>
              <w:rPr>
                <w:b/>
                <w:i/>
              </w:rPr>
              <w:t>rzenia (przepływy alternatywne)</w:t>
            </w:r>
          </w:p>
          <w:p w14:paraId="172B6E69" w14:textId="7B8D38B6" w:rsidR="00F81743" w:rsidRDefault="00B51F09" w:rsidP="00FE15C4">
            <w:pPr>
              <w:pStyle w:val="Akapitzlist"/>
              <w:numPr>
                <w:ilvl w:val="0"/>
                <w:numId w:val="36"/>
              </w:numPr>
              <w:spacing w:line="276" w:lineRule="auto"/>
            </w:pPr>
            <w:r>
              <w:t>Jeżeli system nie dostarczy listy zajęć, wyskoczy informacja z błędem</w:t>
            </w:r>
          </w:p>
          <w:p w14:paraId="783781DD" w14:textId="77777777" w:rsidR="00F81743" w:rsidRDefault="00F81743" w:rsidP="00FB08B2">
            <w:pPr>
              <w:pStyle w:val="Akapitzlist"/>
              <w:keepNext/>
              <w:ind w:left="360"/>
            </w:pPr>
          </w:p>
        </w:tc>
      </w:tr>
    </w:tbl>
    <w:p w14:paraId="1A97D274" w14:textId="66AAB1D7" w:rsidR="007A27E9" w:rsidRDefault="007A27E9" w:rsidP="007A27E9">
      <w:pPr>
        <w:pStyle w:val="Podpistabelirysunku"/>
      </w:pPr>
      <w:bookmarkStart w:id="76" w:name="_Toc64565946"/>
      <w:bookmarkStart w:id="77" w:name="_Toc68870862"/>
      <w:r>
        <w:t xml:space="preserve">Tabela </w:t>
      </w:r>
      <w:fldSimple w:instr=" STYLEREF 1 \s ">
        <w:r w:rsidR="00287FE6">
          <w:rPr>
            <w:noProof/>
          </w:rPr>
          <w:t>1</w:t>
        </w:r>
      </w:fldSimple>
      <w:r>
        <w:t>.</w:t>
      </w:r>
      <w:fldSimple w:instr=" SEQ Tabela \* ARABIC \s 1 ">
        <w:r w:rsidR="00287FE6">
          <w:rPr>
            <w:noProof/>
          </w:rPr>
          <w:t>12</w:t>
        </w:r>
      </w:fldSimple>
      <w:r>
        <w:t xml:space="preserve">. </w:t>
      </w:r>
      <w:r w:rsidRPr="002536A2">
        <w:t xml:space="preserve">Przypadek użycia </w:t>
      </w:r>
      <w:r w:rsidRPr="009D5986">
        <w:t>UC-</w:t>
      </w:r>
      <w:r>
        <w:t>12: Wyszukaj zajęcia</w:t>
      </w:r>
      <w:bookmarkEnd w:id="77"/>
    </w:p>
    <w:bookmarkEnd w:id="76"/>
    <w:p w14:paraId="6756E81E" w14:textId="38B50424" w:rsidR="00F81743" w:rsidRPr="009D5986" w:rsidRDefault="009D5986" w:rsidP="00FC5CE3">
      <w:pPr>
        <w:pStyle w:val="Podpistabelirysunku"/>
        <w:jc w:val="left"/>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450BAE18" w14:textId="77777777" w:rsidTr="00FB08B2">
        <w:tc>
          <w:tcPr>
            <w:tcW w:w="2297" w:type="dxa"/>
          </w:tcPr>
          <w:p w14:paraId="1024CA28" w14:textId="77777777" w:rsidR="00F81743" w:rsidRPr="00E5569A" w:rsidRDefault="00F81743" w:rsidP="00FB08B2">
            <w:pPr>
              <w:spacing w:line="276" w:lineRule="auto"/>
              <w:rPr>
                <w:b/>
                <w:i/>
              </w:rPr>
            </w:pPr>
            <w:r>
              <w:rPr>
                <w:b/>
                <w:i/>
              </w:rPr>
              <w:lastRenderedPageBreak/>
              <w:t>Identyfikator</w:t>
            </w:r>
          </w:p>
        </w:tc>
        <w:tc>
          <w:tcPr>
            <w:tcW w:w="6208" w:type="dxa"/>
          </w:tcPr>
          <w:p w14:paraId="6E6C1FC5" w14:textId="21D3EAA6" w:rsidR="00F81743" w:rsidRDefault="00F81743" w:rsidP="00FB08B2">
            <w:r>
              <w:t>UC-</w:t>
            </w:r>
            <w:r w:rsidR="009D5986">
              <w:t>13</w:t>
            </w:r>
          </w:p>
        </w:tc>
      </w:tr>
      <w:tr w:rsidR="00F81743" w14:paraId="72C7F14D" w14:textId="77777777" w:rsidTr="00FB08B2">
        <w:tc>
          <w:tcPr>
            <w:tcW w:w="2297" w:type="dxa"/>
          </w:tcPr>
          <w:p w14:paraId="6C22AD5A" w14:textId="77777777" w:rsidR="00F81743" w:rsidRPr="00E5569A" w:rsidRDefault="00F81743" w:rsidP="00FB08B2">
            <w:pPr>
              <w:rPr>
                <w:b/>
                <w:i/>
              </w:rPr>
            </w:pPr>
            <w:r>
              <w:rPr>
                <w:b/>
                <w:i/>
              </w:rPr>
              <w:t>Nazwa</w:t>
            </w:r>
          </w:p>
        </w:tc>
        <w:tc>
          <w:tcPr>
            <w:tcW w:w="6208" w:type="dxa"/>
          </w:tcPr>
          <w:p w14:paraId="09613F59" w14:textId="03959473" w:rsidR="00F81743" w:rsidRDefault="00E57ED5" w:rsidP="00FB08B2">
            <w:r>
              <w:t>Zaktualizuj zajęcia</w:t>
            </w:r>
          </w:p>
        </w:tc>
      </w:tr>
      <w:tr w:rsidR="00F81743" w14:paraId="6D9C1F9F" w14:textId="77777777" w:rsidTr="00FB08B2">
        <w:tc>
          <w:tcPr>
            <w:tcW w:w="2297" w:type="dxa"/>
          </w:tcPr>
          <w:p w14:paraId="7B810B1C" w14:textId="77777777" w:rsidR="00F81743" w:rsidRDefault="00F81743" w:rsidP="00FB08B2">
            <w:pPr>
              <w:rPr>
                <w:b/>
                <w:i/>
              </w:rPr>
            </w:pPr>
            <w:r>
              <w:rPr>
                <w:b/>
                <w:i/>
              </w:rPr>
              <w:t>Cel</w:t>
            </w:r>
          </w:p>
        </w:tc>
        <w:tc>
          <w:tcPr>
            <w:tcW w:w="6208" w:type="dxa"/>
          </w:tcPr>
          <w:p w14:paraId="20941FFE" w14:textId="59A38D96" w:rsidR="00F81743" w:rsidRDefault="00B51F09" w:rsidP="00FB08B2">
            <w:r>
              <w:t xml:space="preserve">Odświeżenie, bądź skorygowanie </w:t>
            </w:r>
            <w:r w:rsidR="001D08A9">
              <w:t>danych o zajęciach</w:t>
            </w:r>
          </w:p>
        </w:tc>
      </w:tr>
      <w:tr w:rsidR="00F81743" w14:paraId="36BD2069" w14:textId="77777777" w:rsidTr="00FB08B2">
        <w:tc>
          <w:tcPr>
            <w:tcW w:w="2297" w:type="dxa"/>
          </w:tcPr>
          <w:p w14:paraId="19761A7D" w14:textId="77777777" w:rsidR="00F81743" w:rsidRPr="00E5569A" w:rsidRDefault="00F81743" w:rsidP="00FB08B2">
            <w:pPr>
              <w:spacing w:line="276" w:lineRule="auto"/>
              <w:rPr>
                <w:b/>
                <w:i/>
              </w:rPr>
            </w:pPr>
            <w:r w:rsidRPr="00E5569A">
              <w:rPr>
                <w:b/>
                <w:i/>
              </w:rPr>
              <w:t>Aktor główny</w:t>
            </w:r>
          </w:p>
        </w:tc>
        <w:tc>
          <w:tcPr>
            <w:tcW w:w="6208" w:type="dxa"/>
          </w:tcPr>
          <w:p w14:paraId="62E2ED79" w14:textId="7AA6D1D9" w:rsidR="00F81743" w:rsidRDefault="009E153C" w:rsidP="00FB08B2">
            <w:r>
              <w:t>Administrator</w:t>
            </w:r>
          </w:p>
        </w:tc>
      </w:tr>
      <w:tr w:rsidR="00F81743" w14:paraId="53769303" w14:textId="77777777" w:rsidTr="00FB08B2">
        <w:tc>
          <w:tcPr>
            <w:tcW w:w="2297" w:type="dxa"/>
          </w:tcPr>
          <w:p w14:paraId="109133BD" w14:textId="77777777" w:rsidR="00F81743" w:rsidRPr="00E5569A" w:rsidRDefault="00F81743" w:rsidP="00FB08B2">
            <w:pPr>
              <w:rPr>
                <w:b/>
                <w:i/>
              </w:rPr>
            </w:pPr>
            <w:r>
              <w:rPr>
                <w:b/>
                <w:i/>
              </w:rPr>
              <w:t>Źródło</w:t>
            </w:r>
          </w:p>
        </w:tc>
        <w:tc>
          <w:tcPr>
            <w:tcW w:w="6208" w:type="dxa"/>
          </w:tcPr>
          <w:p w14:paraId="2D7A9A1A" w14:textId="04E16E68" w:rsidR="00F81743" w:rsidRDefault="00A516E7" w:rsidP="00FB08B2">
            <w:r>
              <w:t>Patryk Gola</w:t>
            </w:r>
          </w:p>
        </w:tc>
      </w:tr>
      <w:tr w:rsidR="00B51F09" w14:paraId="08BC281D" w14:textId="77777777" w:rsidTr="00FB08B2">
        <w:tc>
          <w:tcPr>
            <w:tcW w:w="2297" w:type="dxa"/>
          </w:tcPr>
          <w:p w14:paraId="06F2C371" w14:textId="77777777" w:rsidR="00B51F09" w:rsidRDefault="00B51F09" w:rsidP="00B51F09">
            <w:pPr>
              <w:rPr>
                <w:b/>
                <w:i/>
              </w:rPr>
            </w:pPr>
            <w:r>
              <w:rPr>
                <w:b/>
                <w:i/>
              </w:rPr>
              <w:t>Warunki początkowe</w:t>
            </w:r>
          </w:p>
        </w:tc>
        <w:tc>
          <w:tcPr>
            <w:tcW w:w="6208" w:type="dxa"/>
          </w:tcPr>
          <w:p w14:paraId="2A40885D" w14:textId="4671BC25" w:rsidR="00B51F09" w:rsidRDefault="00B51F09" w:rsidP="00B51F09">
            <w:r>
              <w:t xml:space="preserve">Administrator znajduje się w panelu zarządzania </w:t>
            </w:r>
            <w:r w:rsidR="001D08A9">
              <w:t>zajęciami</w:t>
            </w:r>
          </w:p>
        </w:tc>
      </w:tr>
      <w:tr w:rsidR="00B51F09" w14:paraId="34255A76" w14:textId="77777777" w:rsidTr="00FB08B2">
        <w:tc>
          <w:tcPr>
            <w:tcW w:w="8505" w:type="dxa"/>
            <w:gridSpan w:val="2"/>
          </w:tcPr>
          <w:p w14:paraId="355B8939" w14:textId="77777777" w:rsidR="00B51F09" w:rsidRPr="00E5569A" w:rsidRDefault="00B51F09" w:rsidP="00B51F09">
            <w:pPr>
              <w:spacing w:line="276" w:lineRule="auto"/>
              <w:rPr>
                <w:b/>
                <w:i/>
              </w:rPr>
            </w:pPr>
            <w:r w:rsidRPr="00E5569A">
              <w:rPr>
                <w:b/>
                <w:i/>
              </w:rPr>
              <w:t>Główny scenariusz (podstawowy przepływ)</w:t>
            </w:r>
          </w:p>
          <w:p w14:paraId="03CF60D7" w14:textId="77777777" w:rsidR="00B51F09" w:rsidRDefault="00B51F09" w:rsidP="00FC5CE3">
            <w:pPr>
              <w:pStyle w:val="Akapitzlist"/>
              <w:numPr>
                <w:ilvl w:val="0"/>
                <w:numId w:val="37"/>
              </w:numPr>
              <w:spacing w:line="276" w:lineRule="auto"/>
              <w:jc w:val="left"/>
            </w:pPr>
            <w:r>
              <w:t>Administrator wpisuje odświeżone, bądź skorygowane dane o konkretnym studencie i akceptuje zmiany</w:t>
            </w:r>
          </w:p>
          <w:p w14:paraId="45C2C566" w14:textId="77777777" w:rsidR="00B51F09" w:rsidRDefault="00B51F09" w:rsidP="00FC5CE3">
            <w:pPr>
              <w:pStyle w:val="Akapitzlist"/>
              <w:numPr>
                <w:ilvl w:val="0"/>
                <w:numId w:val="37"/>
              </w:numPr>
              <w:spacing w:line="276" w:lineRule="auto"/>
              <w:jc w:val="left"/>
            </w:pPr>
            <w:r>
              <w:t>System nadpisuje informacje znajdujące się w bazie danych dla odpowiedniego identyfikatora</w:t>
            </w:r>
          </w:p>
          <w:p w14:paraId="13AC1B63" w14:textId="3475F7C6" w:rsidR="00B51F09" w:rsidRDefault="00B51F09" w:rsidP="00FC5CE3">
            <w:pPr>
              <w:pStyle w:val="Akapitzlist"/>
              <w:numPr>
                <w:ilvl w:val="0"/>
                <w:numId w:val="37"/>
              </w:numPr>
              <w:jc w:val="left"/>
            </w:pPr>
            <w:r>
              <w:t>Wyświetla się informacja o pomyślnym nadpisaniu użytkownika</w:t>
            </w:r>
          </w:p>
          <w:p w14:paraId="4CA369F9" w14:textId="77777777" w:rsidR="00B51F09" w:rsidRDefault="00B51F09" w:rsidP="00B51F09">
            <w:pPr>
              <w:pStyle w:val="Akapitzlist"/>
              <w:ind w:left="360"/>
            </w:pPr>
          </w:p>
        </w:tc>
      </w:tr>
      <w:tr w:rsidR="00B51F09" w14:paraId="40CEF9BA" w14:textId="77777777" w:rsidTr="00FB08B2">
        <w:tc>
          <w:tcPr>
            <w:tcW w:w="8505" w:type="dxa"/>
            <w:gridSpan w:val="2"/>
          </w:tcPr>
          <w:p w14:paraId="180C3504" w14:textId="77777777" w:rsidR="00B51F09" w:rsidRPr="00E5569A" w:rsidRDefault="00B51F09" w:rsidP="00B51F09">
            <w:pPr>
              <w:spacing w:line="276" w:lineRule="auto"/>
              <w:rPr>
                <w:b/>
                <w:i/>
              </w:rPr>
            </w:pPr>
            <w:r w:rsidRPr="00E5569A">
              <w:rPr>
                <w:b/>
                <w:i/>
              </w:rPr>
              <w:t>Rozsze</w:t>
            </w:r>
            <w:r>
              <w:rPr>
                <w:b/>
                <w:i/>
              </w:rPr>
              <w:t>rzenia (przepływy alternatywne)</w:t>
            </w:r>
          </w:p>
          <w:p w14:paraId="275A8D42" w14:textId="729AFA3F" w:rsidR="00B51F09" w:rsidRDefault="00B51F09" w:rsidP="00FE15C4">
            <w:pPr>
              <w:pStyle w:val="Akapitzlist"/>
              <w:numPr>
                <w:ilvl w:val="0"/>
                <w:numId w:val="38"/>
              </w:numPr>
            </w:pPr>
            <w:r>
              <w:t>Jeżeli system nie nadpisze studenta, wyskoczy informacja z błędem</w:t>
            </w:r>
          </w:p>
          <w:p w14:paraId="57E9D64C" w14:textId="77777777" w:rsidR="00B51F09" w:rsidRDefault="00B51F09" w:rsidP="00B51F09">
            <w:pPr>
              <w:pStyle w:val="Akapitzlist"/>
              <w:keepNext/>
              <w:ind w:left="360"/>
            </w:pPr>
          </w:p>
        </w:tc>
      </w:tr>
    </w:tbl>
    <w:p w14:paraId="66039557" w14:textId="386BE3C2" w:rsidR="00943B3E" w:rsidRDefault="00943B3E" w:rsidP="00943B3E">
      <w:pPr>
        <w:pStyle w:val="Podpistabelirysunku"/>
      </w:pPr>
      <w:bookmarkStart w:id="78" w:name="_Toc64565947"/>
      <w:bookmarkStart w:id="79" w:name="_Toc68870863"/>
      <w:r>
        <w:t xml:space="preserve">Tabela </w:t>
      </w:r>
      <w:fldSimple w:instr=" STYLEREF 1 \s ">
        <w:r w:rsidR="00287FE6">
          <w:rPr>
            <w:noProof/>
          </w:rPr>
          <w:t>1</w:t>
        </w:r>
      </w:fldSimple>
      <w:r>
        <w:t>.</w:t>
      </w:r>
      <w:fldSimple w:instr=" SEQ Tabela \* ARABIC \s 1 ">
        <w:r w:rsidR="00287FE6">
          <w:rPr>
            <w:noProof/>
          </w:rPr>
          <w:t>13</w:t>
        </w:r>
      </w:fldSimple>
      <w:r>
        <w:t xml:space="preserve">. </w:t>
      </w:r>
      <w:r w:rsidRPr="002536A2">
        <w:t xml:space="preserve">Przypadek użycia </w:t>
      </w:r>
      <w:r w:rsidR="009E3272" w:rsidRPr="009D5986">
        <w:t>UC-</w:t>
      </w:r>
      <w:r w:rsidR="009E3272">
        <w:t>13: Zaktualizuj zajęcia</w:t>
      </w:r>
      <w:bookmarkEnd w:id="79"/>
    </w:p>
    <w:bookmarkEnd w:id="78"/>
    <w:p w14:paraId="6A4264E0" w14:textId="16219814" w:rsidR="00F81743" w:rsidRDefault="00F81743" w:rsidP="00FC5CE3">
      <w:pPr>
        <w:pStyle w:val="Akapitzlist"/>
        <w:rPr>
          <w:lang w:eastAsia="pl-PL"/>
        </w:rPr>
      </w:pPr>
    </w:p>
    <w:p w14:paraId="21D3F5AF"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73E711E2" w14:textId="77777777" w:rsidTr="00FB08B2">
        <w:tc>
          <w:tcPr>
            <w:tcW w:w="2297" w:type="dxa"/>
          </w:tcPr>
          <w:p w14:paraId="77A00F7D" w14:textId="77777777" w:rsidR="00F81743" w:rsidRPr="00E5569A" w:rsidRDefault="00F81743" w:rsidP="00FB08B2">
            <w:pPr>
              <w:spacing w:line="276" w:lineRule="auto"/>
              <w:rPr>
                <w:b/>
                <w:i/>
              </w:rPr>
            </w:pPr>
            <w:r>
              <w:rPr>
                <w:b/>
                <w:i/>
              </w:rPr>
              <w:t>Identyfikator</w:t>
            </w:r>
          </w:p>
        </w:tc>
        <w:tc>
          <w:tcPr>
            <w:tcW w:w="6208" w:type="dxa"/>
          </w:tcPr>
          <w:p w14:paraId="527F2CD0" w14:textId="27E70761" w:rsidR="00F81743" w:rsidRDefault="00F81743" w:rsidP="00FB08B2">
            <w:r>
              <w:t>UC-</w:t>
            </w:r>
            <w:r w:rsidR="009D5986">
              <w:t>14</w:t>
            </w:r>
          </w:p>
        </w:tc>
      </w:tr>
      <w:tr w:rsidR="00F81743" w14:paraId="644866F6" w14:textId="77777777" w:rsidTr="00FB08B2">
        <w:tc>
          <w:tcPr>
            <w:tcW w:w="2297" w:type="dxa"/>
          </w:tcPr>
          <w:p w14:paraId="02A601A4" w14:textId="77777777" w:rsidR="00F81743" w:rsidRPr="00E5569A" w:rsidRDefault="00F81743" w:rsidP="00FB08B2">
            <w:pPr>
              <w:rPr>
                <w:b/>
                <w:i/>
              </w:rPr>
            </w:pPr>
            <w:r>
              <w:rPr>
                <w:b/>
                <w:i/>
              </w:rPr>
              <w:t>Nazwa</w:t>
            </w:r>
          </w:p>
        </w:tc>
        <w:tc>
          <w:tcPr>
            <w:tcW w:w="6208" w:type="dxa"/>
          </w:tcPr>
          <w:p w14:paraId="3599B1D7" w14:textId="0BCAA081" w:rsidR="00F81743" w:rsidRDefault="0031179A" w:rsidP="00FB08B2">
            <w:r>
              <w:t xml:space="preserve">Usuń zajęcia </w:t>
            </w:r>
          </w:p>
        </w:tc>
      </w:tr>
      <w:tr w:rsidR="00F81743" w14:paraId="0E90A876" w14:textId="77777777" w:rsidTr="00FB08B2">
        <w:tc>
          <w:tcPr>
            <w:tcW w:w="2297" w:type="dxa"/>
          </w:tcPr>
          <w:p w14:paraId="48A2E4C0" w14:textId="77777777" w:rsidR="00F81743" w:rsidRDefault="00F81743" w:rsidP="00FB08B2">
            <w:pPr>
              <w:rPr>
                <w:b/>
                <w:i/>
              </w:rPr>
            </w:pPr>
            <w:r>
              <w:rPr>
                <w:b/>
                <w:i/>
              </w:rPr>
              <w:t>Cel</w:t>
            </w:r>
          </w:p>
        </w:tc>
        <w:tc>
          <w:tcPr>
            <w:tcW w:w="6208" w:type="dxa"/>
          </w:tcPr>
          <w:p w14:paraId="2C2E7D7B" w14:textId="6F6B6334" w:rsidR="00F81743" w:rsidRDefault="000D7226" w:rsidP="00FB08B2">
            <w:r>
              <w:t>Usunięcie rekordu z listy zajęć</w:t>
            </w:r>
          </w:p>
        </w:tc>
      </w:tr>
      <w:tr w:rsidR="00F81743" w14:paraId="34117AAF" w14:textId="77777777" w:rsidTr="00FB08B2">
        <w:tc>
          <w:tcPr>
            <w:tcW w:w="2297" w:type="dxa"/>
          </w:tcPr>
          <w:p w14:paraId="5E9B6300" w14:textId="77777777" w:rsidR="00F81743" w:rsidRPr="00E5569A" w:rsidRDefault="00F81743" w:rsidP="00FB08B2">
            <w:pPr>
              <w:spacing w:line="276" w:lineRule="auto"/>
              <w:rPr>
                <w:b/>
                <w:i/>
              </w:rPr>
            </w:pPr>
            <w:r w:rsidRPr="00E5569A">
              <w:rPr>
                <w:b/>
                <w:i/>
              </w:rPr>
              <w:t>Aktor główny</w:t>
            </w:r>
          </w:p>
        </w:tc>
        <w:tc>
          <w:tcPr>
            <w:tcW w:w="6208" w:type="dxa"/>
          </w:tcPr>
          <w:p w14:paraId="0A31D051" w14:textId="404B5E66" w:rsidR="00F81743" w:rsidRDefault="004645C1" w:rsidP="00FB08B2">
            <w:r>
              <w:t>Administrator</w:t>
            </w:r>
          </w:p>
        </w:tc>
      </w:tr>
      <w:tr w:rsidR="00F81743" w14:paraId="7E006BA4" w14:textId="77777777" w:rsidTr="00FB08B2">
        <w:tc>
          <w:tcPr>
            <w:tcW w:w="2297" w:type="dxa"/>
          </w:tcPr>
          <w:p w14:paraId="1D9C5B73" w14:textId="77777777" w:rsidR="00F81743" w:rsidRPr="00E5569A" w:rsidRDefault="00F81743" w:rsidP="00FB08B2">
            <w:pPr>
              <w:rPr>
                <w:b/>
                <w:i/>
              </w:rPr>
            </w:pPr>
            <w:r>
              <w:rPr>
                <w:b/>
                <w:i/>
              </w:rPr>
              <w:t>Źródło</w:t>
            </w:r>
          </w:p>
        </w:tc>
        <w:tc>
          <w:tcPr>
            <w:tcW w:w="6208" w:type="dxa"/>
          </w:tcPr>
          <w:p w14:paraId="126D1662" w14:textId="51428DCA" w:rsidR="00F81743" w:rsidRDefault="00066997" w:rsidP="00FB08B2">
            <w:r>
              <w:t>Patryk Gola</w:t>
            </w:r>
          </w:p>
        </w:tc>
      </w:tr>
      <w:tr w:rsidR="00F81743" w14:paraId="5C8DCD86" w14:textId="77777777" w:rsidTr="00FB08B2">
        <w:tc>
          <w:tcPr>
            <w:tcW w:w="2297" w:type="dxa"/>
          </w:tcPr>
          <w:p w14:paraId="712E5BB3" w14:textId="77777777" w:rsidR="00F81743" w:rsidRDefault="00F81743" w:rsidP="00FB08B2">
            <w:pPr>
              <w:rPr>
                <w:b/>
                <w:i/>
              </w:rPr>
            </w:pPr>
            <w:r>
              <w:rPr>
                <w:b/>
                <w:i/>
              </w:rPr>
              <w:t>Warunki początkowe</w:t>
            </w:r>
          </w:p>
        </w:tc>
        <w:tc>
          <w:tcPr>
            <w:tcW w:w="6208" w:type="dxa"/>
          </w:tcPr>
          <w:p w14:paraId="1A80DC3D" w14:textId="3A68A2EF" w:rsidR="00F81743" w:rsidRDefault="001D08A9" w:rsidP="00FB08B2">
            <w:r>
              <w:t>Administrator znajduje się w panelu zarządzania zajęciami</w:t>
            </w:r>
          </w:p>
        </w:tc>
      </w:tr>
      <w:tr w:rsidR="00F81743" w14:paraId="3296A87B" w14:textId="77777777" w:rsidTr="00FB08B2">
        <w:tc>
          <w:tcPr>
            <w:tcW w:w="8505" w:type="dxa"/>
            <w:gridSpan w:val="2"/>
          </w:tcPr>
          <w:p w14:paraId="471284D1" w14:textId="77777777" w:rsidR="00F81743" w:rsidRPr="00E5569A" w:rsidRDefault="00F81743" w:rsidP="00FB08B2">
            <w:pPr>
              <w:spacing w:line="276" w:lineRule="auto"/>
              <w:rPr>
                <w:b/>
                <w:i/>
              </w:rPr>
            </w:pPr>
            <w:r w:rsidRPr="00E5569A">
              <w:rPr>
                <w:b/>
                <w:i/>
              </w:rPr>
              <w:t>Główny scenariusz (podstawowy przepływ)</w:t>
            </w:r>
          </w:p>
          <w:p w14:paraId="0A54CA29" w14:textId="31E001DB" w:rsidR="000D7226" w:rsidRDefault="000D7226" w:rsidP="00FE15C4">
            <w:pPr>
              <w:pStyle w:val="Akapitzlist"/>
              <w:numPr>
                <w:ilvl w:val="0"/>
                <w:numId w:val="40"/>
              </w:numPr>
              <w:spacing w:line="276" w:lineRule="auto"/>
            </w:pPr>
            <w:r>
              <w:t>Administrator wybiera zajęcia do usunięcia po indywidualnym numerze tożsamości</w:t>
            </w:r>
          </w:p>
          <w:p w14:paraId="71DC495A" w14:textId="44B8D546" w:rsidR="000D7226" w:rsidRDefault="000D7226" w:rsidP="00FE15C4">
            <w:pPr>
              <w:pStyle w:val="Akapitzlist"/>
              <w:numPr>
                <w:ilvl w:val="0"/>
                <w:numId w:val="40"/>
              </w:numPr>
              <w:spacing w:line="276" w:lineRule="auto"/>
            </w:pPr>
            <w:r>
              <w:t>System znajduję w bazie danych numer id danych zajęć i usuwa go</w:t>
            </w:r>
          </w:p>
          <w:p w14:paraId="2C7E186C" w14:textId="5BA3EBC9" w:rsidR="00F81743" w:rsidRDefault="000D7226" w:rsidP="00FE15C4">
            <w:pPr>
              <w:pStyle w:val="Akapitzlist"/>
              <w:numPr>
                <w:ilvl w:val="0"/>
                <w:numId w:val="40"/>
              </w:numPr>
              <w:spacing w:line="276" w:lineRule="auto"/>
            </w:pPr>
            <w:r>
              <w:t>Wyświetla się informacja o pomyślnym usunięciu</w:t>
            </w:r>
            <w:r w:rsidR="00163ECC">
              <w:t xml:space="preserve"> zajęć</w:t>
            </w:r>
          </w:p>
          <w:p w14:paraId="7C7BC08C" w14:textId="77777777" w:rsidR="00F81743" w:rsidRDefault="00F81743" w:rsidP="00FB08B2">
            <w:pPr>
              <w:pStyle w:val="Akapitzlist"/>
              <w:ind w:left="360"/>
            </w:pPr>
          </w:p>
        </w:tc>
      </w:tr>
      <w:tr w:rsidR="00F81743" w14:paraId="14222375" w14:textId="77777777" w:rsidTr="00FB08B2">
        <w:tc>
          <w:tcPr>
            <w:tcW w:w="8505" w:type="dxa"/>
            <w:gridSpan w:val="2"/>
          </w:tcPr>
          <w:p w14:paraId="58CA46A2" w14:textId="77777777" w:rsidR="00F81743" w:rsidRPr="00E5569A" w:rsidRDefault="00F81743" w:rsidP="00FB08B2">
            <w:pPr>
              <w:spacing w:line="276" w:lineRule="auto"/>
              <w:rPr>
                <w:b/>
                <w:i/>
              </w:rPr>
            </w:pPr>
            <w:r w:rsidRPr="00E5569A">
              <w:rPr>
                <w:b/>
                <w:i/>
              </w:rPr>
              <w:t>Rozsze</w:t>
            </w:r>
            <w:r>
              <w:rPr>
                <w:b/>
                <w:i/>
              </w:rPr>
              <w:t>rzenia (przepływy alternatywne)</w:t>
            </w:r>
          </w:p>
          <w:p w14:paraId="6304876C" w14:textId="37115B3F" w:rsidR="00F81743" w:rsidRDefault="000D7226" w:rsidP="00FE15C4">
            <w:pPr>
              <w:pStyle w:val="Akapitzlist"/>
              <w:numPr>
                <w:ilvl w:val="0"/>
                <w:numId w:val="39"/>
              </w:numPr>
            </w:pPr>
            <w:r>
              <w:t>Jeżeli system nie usunie zajęć, wyskoczy informacja z błędem</w:t>
            </w:r>
          </w:p>
          <w:p w14:paraId="3FCC1A84" w14:textId="77777777" w:rsidR="00F81743" w:rsidRDefault="00F81743" w:rsidP="00FB08B2">
            <w:pPr>
              <w:pStyle w:val="Akapitzlist"/>
              <w:keepNext/>
              <w:ind w:left="360"/>
            </w:pPr>
          </w:p>
        </w:tc>
      </w:tr>
    </w:tbl>
    <w:p w14:paraId="3285074B" w14:textId="3AC6F404" w:rsidR="00943B3E" w:rsidRDefault="00943B3E" w:rsidP="00943B3E">
      <w:pPr>
        <w:pStyle w:val="Podpistabelirysunku"/>
      </w:pPr>
      <w:bookmarkStart w:id="80" w:name="_Toc64565948"/>
      <w:bookmarkStart w:id="81" w:name="_Toc68870864"/>
      <w:r>
        <w:t xml:space="preserve">Tabela </w:t>
      </w:r>
      <w:fldSimple w:instr=" STYLEREF 1 \s ">
        <w:r w:rsidR="00287FE6">
          <w:rPr>
            <w:noProof/>
          </w:rPr>
          <w:t>1</w:t>
        </w:r>
      </w:fldSimple>
      <w:r>
        <w:t>.</w:t>
      </w:r>
      <w:fldSimple w:instr=" SEQ Tabela \* ARABIC \s 1 ">
        <w:r w:rsidR="00287FE6">
          <w:rPr>
            <w:noProof/>
          </w:rPr>
          <w:t>14</w:t>
        </w:r>
      </w:fldSimple>
      <w:r>
        <w:t xml:space="preserve">. </w:t>
      </w:r>
      <w:r w:rsidRPr="002536A2">
        <w:t xml:space="preserve">Przypadek użycia </w:t>
      </w:r>
      <w:r w:rsidR="009E3272" w:rsidRPr="009D5986">
        <w:t>UC-</w:t>
      </w:r>
      <w:r w:rsidR="009E3272">
        <w:t>14: Usuń zajęcia</w:t>
      </w:r>
      <w:bookmarkEnd w:id="81"/>
    </w:p>
    <w:bookmarkEnd w:id="80"/>
    <w:p w14:paraId="27E7832D" w14:textId="4BFE8498" w:rsidR="00F81743" w:rsidRPr="009D5986" w:rsidRDefault="009D5986" w:rsidP="00FC5CE3">
      <w:pPr>
        <w:pStyle w:val="Podpistabelirysunku"/>
        <w:jc w:val="left"/>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42654DBA" w14:textId="77777777" w:rsidTr="00FB08B2">
        <w:tc>
          <w:tcPr>
            <w:tcW w:w="2297" w:type="dxa"/>
          </w:tcPr>
          <w:p w14:paraId="7E74CF2A" w14:textId="77777777" w:rsidR="00F81743" w:rsidRPr="00E5569A" w:rsidRDefault="00F81743" w:rsidP="00FB08B2">
            <w:pPr>
              <w:spacing w:line="276" w:lineRule="auto"/>
              <w:rPr>
                <w:b/>
                <w:i/>
              </w:rPr>
            </w:pPr>
            <w:r>
              <w:rPr>
                <w:b/>
                <w:i/>
              </w:rPr>
              <w:lastRenderedPageBreak/>
              <w:t>Identyfikator</w:t>
            </w:r>
          </w:p>
        </w:tc>
        <w:tc>
          <w:tcPr>
            <w:tcW w:w="6208" w:type="dxa"/>
          </w:tcPr>
          <w:p w14:paraId="623C67C1" w14:textId="498F76D4" w:rsidR="00F81743" w:rsidRDefault="00F81743" w:rsidP="00FB08B2">
            <w:r>
              <w:t>UC-</w:t>
            </w:r>
            <w:r w:rsidR="009D5986">
              <w:t>15</w:t>
            </w:r>
          </w:p>
        </w:tc>
      </w:tr>
      <w:tr w:rsidR="00F81743" w14:paraId="6BFA1E3A" w14:textId="77777777" w:rsidTr="00FB08B2">
        <w:tc>
          <w:tcPr>
            <w:tcW w:w="2297" w:type="dxa"/>
          </w:tcPr>
          <w:p w14:paraId="4363A0A7" w14:textId="77777777" w:rsidR="00F81743" w:rsidRPr="00E5569A" w:rsidRDefault="00F81743" w:rsidP="00FB08B2">
            <w:pPr>
              <w:rPr>
                <w:b/>
                <w:i/>
              </w:rPr>
            </w:pPr>
            <w:r>
              <w:rPr>
                <w:b/>
                <w:i/>
              </w:rPr>
              <w:t>Nazwa</w:t>
            </w:r>
          </w:p>
        </w:tc>
        <w:tc>
          <w:tcPr>
            <w:tcW w:w="6208" w:type="dxa"/>
          </w:tcPr>
          <w:p w14:paraId="6016F677" w14:textId="20B5AE24" w:rsidR="00F81743" w:rsidRDefault="00C468C1" w:rsidP="00FB08B2">
            <w:r>
              <w:t>Wyświetl zadania</w:t>
            </w:r>
          </w:p>
        </w:tc>
      </w:tr>
      <w:tr w:rsidR="00F81743" w14:paraId="5D622B54" w14:textId="77777777" w:rsidTr="00FB08B2">
        <w:tc>
          <w:tcPr>
            <w:tcW w:w="2297" w:type="dxa"/>
          </w:tcPr>
          <w:p w14:paraId="75667F98" w14:textId="77777777" w:rsidR="00F81743" w:rsidRDefault="00F81743" w:rsidP="00FB08B2">
            <w:pPr>
              <w:rPr>
                <w:b/>
                <w:i/>
              </w:rPr>
            </w:pPr>
            <w:r>
              <w:rPr>
                <w:b/>
                <w:i/>
              </w:rPr>
              <w:t>Cel</w:t>
            </w:r>
          </w:p>
        </w:tc>
        <w:tc>
          <w:tcPr>
            <w:tcW w:w="6208" w:type="dxa"/>
          </w:tcPr>
          <w:p w14:paraId="7839D30A" w14:textId="4D0671FD" w:rsidR="00F81743" w:rsidRDefault="00DA4657" w:rsidP="00FB08B2">
            <w:r>
              <w:t>Wgląd do listy zadań</w:t>
            </w:r>
          </w:p>
        </w:tc>
      </w:tr>
      <w:tr w:rsidR="00F81743" w14:paraId="15FA63D7" w14:textId="77777777" w:rsidTr="00FB08B2">
        <w:tc>
          <w:tcPr>
            <w:tcW w:w="2297" w:type="dxa"/>
          </w:tcPr>
          <w:p w14:paraId="1A2529BB" w14:textId="77777777" w:rsidR="00F81743" w:rsidRPr="00E5569A" w:rsidRDefault="00F81743" w:rsidP="00FB08B2">
            <w:pPr>
              <w:spacing w:line="276" w:lineRule="auto"/>
              <w:rPr>
                <w:b/>
                <w:i/>
              </w:rPr>
            </w:pPr>
            <w:r w:rsidRPr="00E5569A">
              <w:rPr>
                <w:b/>
                <w:i/>
              </w:rPr>
              <w:t>Aktor główny</w:t>
            </w:r>
          </w:p>
        </w:tc>
        <w:tc>
          <w:tcPr>
            <w:tcW w:w="6208" w:type="dxa"/>
          </w:tcPr>
          <w:p w14:paraId="1EBEBA36" w14:textId="172ECB93" w:rsidR="00F81743" w:rsidRDefault="004645C1" w:rsidP="00FB08B2">
            <w:r>
              <w:t>Użytkownik</w:t>
            </w:r>
          </w:p>
        </w:tc>
      </w:tr>
      <w:tr w:rsidR="00F81743" w14:paraId="6067FF51" w14:textId="77777777" w:rsidTr="00FB08B2">
        <w:tc>
          <w:tcPr>
            <w:tcW w:w="2297" w:type="dxa"/>
          </w:tcPr>
          <w:p w14:paraId="41D4E7C0" w14:textId="77777777" w:rsidR="00F81743" w:rsidRPr="00E5569A" w:rsidRDefault="00F81743" w:rsidP="00FB08B2">
            <w:pPr>
              <w:rPr>
                <w:b/>
                <w:i/>
              </w:rPr>
            </w:pPr>
            <w:r>
              <w:rPr>
                <w:b/>
                <w:i/>
              </w:rPr>
              <w:t>Źródło</w:t>
            </w:r>
          </w:p>
        </w:tc>
        <w:tc>
          <w:tcPr>
            <w:tcW w:w="6208" w:type="dxa"/>
          </w:tcPr>
          <w:p w14:paraId="1FCB96E1" w14:textId="60EA51AC" w:rsidR="00F81743" w:rsidRDefault="004645C1" w:rsidP="00FB08B2">
            <w:r>
              <w:t>Patryk Gola</w:t>
            </w:r>
          </w:p>
        </w:tc>
      </w:tr>
      <w:tr w:rsidR="00F81743" w14:paraId="7FAD2D7D" w14:textId="77777777" w:rsidTr="00FB08B2">
        <w:tc>
          <w:tcPr>
            <w:tcW w:w="2297" w:type="dxa"/>
          </w:tcPr>
          <w:p w14:paraId="10BAAE81" w14:textId="77777777" w:rsidR="00F81743" w:rsidRDefault="00F81743" w:rsidP="00FB08B2">
            <w:pPr>
              <w:rPr>
                <w:b/>
                <w:i/>
              </w:rPr>
            </w:pPr>
            <w:r>
              <w:rPr>
                <w:b/>
                <w:i/>
              </w:rPr>
              <w:t>Warunki początkowe</w:t>
            </w:r>
          </w:p>
        </w:tc>
        <w:tc>
          <w:tcPr>
            <w:tcW w:w="6208" w:type="dxa"/>
          </w:tcPr>
          <w:p w14:paraId="64C549CD" w14:textId="56492DA1" w:rsidR="00F81743" w:rsidRDefault="001D08A9" w:rsidP="00FB08B2">
            <w:r>
              <w:t>Użytkownik znajduję się w panelu zarządzania zadaniami</w:t>
            </w:r>
          </w:p>
        </w:tc>
      </w:tr>
      <w:tr w:rsidR="00F81743" w14:paraId="198B6004" w14:textId="77777777" w:rsidTr="00FB08B2">
        <w:tc>
          <w:tcPr>
            <w:tcW w:w="8505" w:type="dxa"/>
            <w:gridSpan w:val="2"/>
          </w:tcPr>
          <w:p w14:paraId="31B70375" w14:textId="77777777" w:rsidR="00F81743" w:rsidRPr="00E5569A" w:rsidRDefault="00F81743" w:rsidP="00FB08B2">
            <w:pPr>
              <w:spacing w:line="276" w:lineRule="auto"/>
              <w:rPr>
                <w:b/>
                <w:i/>
              </w:rPr>
            </w:pPr>
            <w:r w:rsidRPr="00E5569A">
              <w:rPr>
                <w:b/>
                <w:i/>
              </w:rPr>
              <w:t>Główny scenariusz (podstawowy przepływ)</w:t>
            </w:r>
          </w:p>
          <w:p w14:paraId="3D9370A4" w14:textId="1002525B" w:rsidR="000F7A95" w:rsidRDefault="008652FB" w:rsidP="00FE15C4">
            <w:pPr>
              <w:pStyle w:val="Akapitzlist"/>
              <w:numPr>
                <w:ilvl w:val="0"/>
                <w:numId w:val="41"/>
              </w:numPr>
              <w:spacing w:line="276" w:lineRule="auto"/>
            </w:pPr>
            <w:r>
              <w:t>Użytkownik</w:t>
            </w:r>
            <w:r w:rsidR="000F7A95">
              <w:t xml:space="preserve"> wybiera opcję wyświetlenia z</w:t>
            </w:r>
            <w:r w:rsidR="00DA4657">
              <w:t>adań</w:t>
            </w:r>
            <w:r w:rsidR="000F7A95">
              <w:t>.</w:t>
            </w:r>
          </w:p>
          <w:p w14:paraId="5C5520CA" w14:textId="033CEE7D" w:rsidR="000F7A95" w:rsidRDefault="000F7A95" w:rsidP="00FE15C4">
            <w:pPr>
              <w:pStyle w:val="Akapitzlist"/>
              <w:numPr>
                <w:ilvl w:val="0"/>
                <w:numId w:val="41"/>
              </w:numPr>
              <w:spacing w:line="276" w:lineRule="auto"/>
            </w:pPr>
            <w:r>
              <w:t>System pobiera z bazy danych odpowiednią tabele z</w:t>
            </w:r>
            <w:r w:rsidR="00DA4657">
              <w:t>adań</w:t>
            </w:r>
          </w:p>
          <w:p w14:paraId="550C5A79" w14:textId="67CA08CF" w:rsidR="00F81743" w:rsidRDefault="000F7A95" w:rsidP="00FE15C4">
            <w:pPr>
              <w:pStyle w:val="Akapitzlist"/>
              <w:numPr>
                <w:ilvl w:val="0"/>
                <w:numId w:val="41"/>
              </w:numPr>
              <w:spacing w:line="276" w:lineRule="auto"/>
            </w:pPr>
            <w:r>
              <w:t>System dostarcza spis z</w:t>
            </w:r>
            <w:r w:rsidR="00DA4657">
              <w:t>adań</w:t>
            </w:r>
            <w:r>
              <w:t xml:space="preserve"> zawarty w bazie danych</w:t>
            </w:r>
          </w:p>
          <w:p w14:paraId="55F7ABEC" w14:textId="77777777" w:rsidR="00F81743" w:rsidRDefault="00F81743" w:rsidP="00FB08B2">
            <w:pPr>
              <w:pStyle w:val="Akapitzlist"/>
              <w:ind w:left="360"/>
            </w:pPr>
          </w:p>
        </w:tc>
      </w:tr>
      <w:tr w:rsidR="00F81743" w14:paraId="31F52235" w14:textId="77777777" w:rsidTr="00FB08B2">
        <w:tc>
          <w:tcPr>
            <w:tcW w:w="8505" w:type="dxa"/>
            <w:gridSpan w:val="2"/>
          </w:tcPr>
          <w:p w14:paraId="12EF46C8" w14:textId="77777777" w:rsidR="00F81743" w:rsidRPr="00E5569A" w:rsidRDefault="00F81743" w:rsidP="00FB08B2">
            <w:pPr>
              <w:spacing w:line="276" w:lineRule="auto"/>
              <w:rPr>
                <w:b/>
                <w:i/>
              </w:rPr>
            </w:pPr>
            <w:r w:rsidRPr="00E5569A">
              <w:rPr>
                <w:b/>
                <w:i/>
              </w:rPr>
              <w:t>Rozsze</w:t>
            </w:r>
            <w:r>
              <w:rPr>
                <w:b/>
                <w:i/>
              </w:rPr>
              <w:t>rzenia (przepływy alternatywne)</w:t>
            </w:r>
          </w:p>
          <w:p w14:paraId="007B2B85" w14:textId="3CAC87C8" w:rsidR="00F81743" w:rsidRDefault="000F7A95" w:rsidP="00FE15C4">
            <w:pPr>
              <w:pStyle w:val="Akapitzlist"/>
              <w:numPr>
                <w:ilvl w:val="0"/>
                <w:numId w:val="34"/>
              </w:numPr>
            </w:pPr>
            <w:r>
              <w:t xml:space="preserve">Jeżeli system nie dostarczy listy </w:t>
            </w:r>
            <w:r w:rsidR="00DA4657">
              <w:t>zadań</w:t>
            </w:r>
            <w:r>
              <w:t>, wyskoczy informacja z błędem</w:t>
            </w:r>
          </w:p>
          <w:p w14:paraId="10413E06" w14:textId="77777777" w:rsidR="00F81743" w:rsidRDefault="00F81743" w:rsidP="00FB08B2">
            <w:pPr>
              <w:pStyle w:val="Akapitzlist"/>
              <w:keepNext/>
              <w:ind w:left="360"/>
            </w:pPr>
          </w:p>
        </w:tc>
      </w:tr>
    </w:tbl>
    <w:p w14:paraId="36990BA1" w14:textId="268DC08E" w:rsidR="009E3272" w:rsidRDefault="009E3272" w:rsidP="009E3272">
      <w:pPr>
        <w:pStyle w:val="Podpistabelirysunku"/>
      </w:pPr>
      <w:bookmarkStart w:id="82" w:name="_Toc64565949"/>
      <w:bookmarkStart w:id="83" w:name="_Toc68870865"/>
      <w:r>
        <w:t xml:space="preserve">Tabela </w:t>
      </w:r>
      <w:fldSimple w:instr=" STYLEREF 1 \s ">
        <w:r w:rsidR="00287FE6">
          <w:rPr>
            <w:noProof/>
          </w:rPr>
          <w:t>1</w:t>
        </w:r>
      </w:fldSimple>
      <w:r>
        <w:t>.</w:t>
      </w:r>
      <w:fldSimple w:instr=" SEQ Tabela \* ARABIC \s 1 ">
        <w:r w:rsidR="00287FE6">
          <w:rPr>
            <w:noProof/>
          </w:rPr>
          <w:t>15</w:t>
        </w:r>
      </w:fldSimple>
      <w:r>
        <w:t xml:space="preserve">. </w:t>
      </w:r>
      <w:r w:rsidRPr="002536A2">
        <w:t xml:space="preserve">Przypadek użycia </w:t>
      </w:r>
      <w:r w:rsidRPr="009D5986">
        <w:t>UC-</w:t>
      </w:r>
      <w:r>
        <w:t>15: Wyświetl zadania</w:t>
      </w:r>
      <w:bookmarkEnd w:id="83"/>
    </w:p>
    <w:bookmarkEnd w:id="82"/>
    <w:p w14:paraId="1652B84B" w14:textId="5B84F9D0" w:rsidR="00F81743" w:rsidRDefault="00F81743" w:rsidP="00FC5CE3">
      <w:pPr>
        <w:pStyle w:val="Akapitzlist"/>
        <w:rPr>
          <w:lang w:eastAsia="pl-PL"/>
        </w:rPr>
      </w:pPr>
    </w:p>
    <w:p w14:paraId="17708618"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4FFA023A" w14:textId="77777777" w:rsidTr="00FB08B2">
        <w:tc>
          <w:tcPr>
            <w:tcW w:w="2297" w:type="dxa"/>
          </w:tcPr>
          <w:p w14:paraId="63BFA988" w14:textId="77777777" w:rsidR="00F81743" w:rsidRPr="00E5569A" w:rsidRDefault="00F81743" w:rsidP="00FB08B2">
            <w:pPr>
              <w:spacing w:line="276" w:lineRule="auto"/>
              <w:rPr>
                <w:b/>
                <w:i/>
              </w:rPr>
            </w:pPr>
            <w:r>
              <w:rPr>
                <w:b/>
                <w:i/>
              </w:rPr>
              <w:t>Identyfikator</w:t>
            </w:r>
          </w:p>
        </w:tc>
        <w:tc>
          <w:tcPr>
            <w:tcW w:w="6208" w:type="dxa"/>
          </w:tcPr>
          <w:p w14:paraId="4AD7B2FA" w14:textId="4F93C04E" w:rsidR="00F81743" w:rsidRDefault="00F81743" w:rsidP="00FB08B2">
            <w:r>
              <w:t>UC-</w:t>
            </w:r>
            <w:r w:rsidR="009D5986">
              <w:t>16</w:t>
            </w:r>
          </w:p>
        </w:tc>
      </w:tr>
      <w:tr w:rsidR="00F81743" w14:paraId="0449CD62" w14:textId="77777777" w:rsidTr="00FB08B2">
        <w:tc>
          <w:tcPr>
            <w:tcW w:w="2297" w:type="dxa"/>
          </w:tcPr>
          <w:p w14:paraId="45344A01" w14:textId="77777777" w:rsidR="00F81743" w:rsidRPr="00E5569A" w:rsidRDefault="00F81743" w:rsidP="00FB08B2">
            <w:pPr>
              <w:rPr>
                <w:b/>
                <w:i/>
              </w:rPr>
            </w:pPr>
            <w:r>
              <w:rPr>
                <w:b/>
                <w:i/>
              </w:rPr>
              <w:t>Nazwa</w:t>
            </w:r>
          </w:p>
        </w:tc>
        <w:tc>
          <w:tcPr>
            <w:tcW w:w="6208" w:type="dxa"/>
          </w:tcPr>
          <w:p w14:paraId="0207E787" w14:textId="053DEF7A" w:rsidR="00F81743" w:rsidRDefault="00C468C1" w:rsidP="00FB08B2">
            <w:r>
              <w:t>Znajdź zadanie</w:t>
            </w:r>
          </w:p>
        </w:tc>
      </w:tr>
      <w:tr w:rsidR="00F81743" w14:paraId="0F54BEAD" w14:textId="77777777" w:rsidTr="00FB08B2">
        <w:tc>
          <w:tcPr>
            <w:tcW w:w="2297" w:type="dxa"/>
          </w:tcPr>
          <w:p w14:paraId="1E58E9F2" w14:textId="77777777" w:rsidR="00F81743" w:rsidRDefault="00F81743" w:rsidP="00FB08B2">
            <w:pPr>
              <w:rPr>
                <w:b/>
                <w:i/>
              </w:rPr>
            </w:pPr>
            <w:r>
              <w:rPr>
                <w:b/>
                <w:i/>
              </w:rPr>
              <w:t>Cel</w:t>
            </w:r>
          </w:p>
        </w:tc>
        <w:tc>
          <w:tcPr>
            <w:tcW w:w="6208" w:type="dxa"/>
          </w:tcPr>
          <w:p w14:paraId="54139C01" w14:textId="0FEA1CA9" w:rsidR="00F81743" w:rsidRDefault="00DA4657" w:rsidP="00FB08B2">
            <w:r>
              <w:t xml:space="preserve">Odnalezienie konkretnego zadania </w:t>
            </w:r>
            <w:r w:rsidR="00C61FF9">
              <w:t>według jego parametrów</w:t>
            </w:r>
          </w:p>
        </w:tc>
      </w:tr>
      <w:tr w:rsidR="00F81743" w14:paraId="5E113DA7" w14:textId="77777777" w:rsidTr="00FB08B2">
        <w:tc>
          <w:tcPr>
            <w:tcW w:w="2297" w:type="dxa"/>
          </w:tcPr>
          <w:p w14:paraId="4123A8A5" w14:textId="77777777" w:rsidR="00F81743" w:rsidRPr="00E5569A" w:rsidRDefault="00F81743" w:rsidP="00FB08B2">
            <w:pPr>
              <w:spacing w:line="276" w:lineRule="auto"/>
              <w:rPr>
                <w:b/>
                <w:i/>
              </w:rPr>
            </w:pPr>
            <w:r w:rsidRPr="00E5569A">
              <w:rPr>
                <w:b/>
                <w:i/>
              </w:rPr>
              <w:t>Aktor główny</w:t>
            </w:r>
          </w:p>
        </w:tc>
        <w:tc>
          <w:tcPr>
            <w:tcW w:w="6208" w:type="dxa"/>
          </w:tcPr>
          <w:p w14:paraId="1009ABD1" w14:textId="242B92F8" w:rsidR="00F81743" w:rsidRDefault="004645C1" w:rsidP="00FB08B2">
            <w:r>
              <w:t>Użytkownik</w:t>
            </w:r>
          </w:p>
        </w:tc>
      </w:tr>
      <w:tr w:rsidR="00F81743" w14:paraId="3D4DFDF2" w14:textId="77777777" w:rsidTr="00FB08B2">
        <w:tc>
          <w:tcPr>
            <w:tcW w:w="2297" w:type="dxa"/>
          </w:tcPr>
          <w:p w14:paraId="56770982" w14:textId="77777777" w:rsidR="00F81743" w:rsidRPr="00E5569A" w:rsidRDefault="00F81743" w:rsidP="00FB08B2">
            <w:pPr>
              <w:rPr>
                <w:b/>
                <w:i/>
              </w:rPr>
            </w:pPr>
            <w:r>
              <w:rPr>
                <w:b/>
                <w:i/>
              </w:rPr>
              <w:t>Źródło</w:t>
            </w:r>
          </w:p>
        </w:tc>
        <w:tc>
          <w:tcPr>
            <w:tcW w:w="6208" w:type="dxa"/>
          </w:tcPr>
          <w:p w14:paraId="2FB491E6" w14:textId="78FFFDC3" w:rsidR="00F81743" w:rsidRDefault="004645C1" w:rsidP="00FB08B2">
            <w:r>
              <w:t>Patryk Gola</w:t>
            </w:r>
          </w:p>
        </w:tc>
      </w:tr>
      <w:tr w:rsidR="00F81743" w14:paraId="4CE73A6E" w14:textId="77777777" w:rsidTr="00FB08B2">
        <w:tc>
          <w:tcPr>
            <w:tcW w:w="2297" w:type="dxa"/>
          </w:tcPr>
          <w:p w14:paraId="7413FB23" w14:textId="77777777" w:rsidR="00F81743" w:rsidRDefault="00F81743" w:rsidP="00FB08B2">
            <w:pPr>
              <w:rPr>
                <w:b/>
                <w:i/>
              </w:rPr>
            </w:pPr>
            <w:r>
              <w:rPr>
                <w:b/>
                <w:i/>
              </w:rPr>
              <w:t>Warunki początkowe</w:t>
            </w:r>
          </w:p>
        </w:tc>
        <w:tc>
          <w:tcPr>
            <w:tcW w:w="6208" w:type="dxa"/>
          </w:tcPr>
          <w:p w14:paraId="3D965FD5" w14:textId="7AE34341" w:rsidR="00F81743" w:rsidRDefault="001D08A9" w:rsidP="00FB08B2">
            <w:r>
              <w:t>Użytkownik znajduję się w panelu zarządzania zadaniami</w:t>
            </w:r>
          </w:p>
        </w:tc>
      </w:tr>
      <w:tr w:rsidR="00F81743" w14:paraId="169A0086" w14:textId="77777777" w:rsidTr="00FB08B2">
        <w:tc>
          <w:tcPr>
            <w:tcW w:w="8505" w:type="dxa"/>
            <w:gridSpan w:val="2"/>
          </w:tcPr>
          <w:p w14:paraId="5DB975CF" w14:textId="77777777" w:rsidR="00F81743" w:rsidRPr="00E5569A" w:rsidRDefault="00F81743" w:rsidP="00FB08B2">
            <w:pPr>
              <w:spacing w:line="276" w:lineRule="auto"/>
              <w:rPr>
                <w:b/>
                <w:i/>
              </w:rPr>
            </w:pPr>
            <w:r w:rsidRPr="00E5569A">
              <w:rPr>
                <w:b/>
                <w:i/>
              </w:rPr>
              <w:t>Główny scenariusz (podstawowy przepływ)</w:t>
            </w:r>
          </w:p>
          <w:p w14:paraId="01D8CD93" w14:textId="005B6434" w:rsidR="00DA4657" w:rsidRDefault="008652FB" w:rsidP="00FC5CE3">
            <w:pPr>
              <w:pStyle w:val="Akapitzlist"/>
              <w:numPr>
                <w:ilvl w:val="0"/>
                <w:numId w:val="42"/>
              </w:numPr>
              <w:spacing w:line="276" w:lineRule="auto"/>
              <w:jc w:val="left"/>
            </w:pPr>
            <w:r>
              <w:t>Użytkownik</w:t>
            </w:r>
            <w:r w:rsidR="00DA4657">
              <w:t xml:space="preserve"> wybiera opcje znajdź </w:t>
            </w:r>
            <w:r w:rsidR="00C61FF9">
              <w:t>zadanie</w:t>
            </w:r>
            <w:r w:rsidR="00DA4657">
              <w:t xml:space="preserve"> i podaje parametr, po którym chce wyfiltrować </w:t>
            </w:r>
            <w:r w:rsidR="00227ECD">
              <w:t>zadanie</w:t>
            </w:r>
          </w:p>
          <w:p w14:paraId="75532830" w14:textId="46D178F6" w:rsidR="00DA4657" w:rsidRDefault="00DA4657" w:rsidP="00FC5CE3">
            <w:pPr>
              <w:pStyle w:val="Akapitzlist"/>
              <w:numPr>
                <w:ilvl w:val="0"/>
                <w:numId w:val="42"/>
              </w:numPr>
              <w:spacing w:line="276" w:lineRule="auto"/>
              <w:jc w:val="left"/>
            </w:pPr>
            <w:r>
              <w:t xml:space="preserve">System pobiera z bazy danych listę </w:t>
            </w:r>
            <w:r w:rsidR="00C61FF9">
              <w:t>zadań</w:t>
            </w:r>
            <w:r>
              <w:t xml:space="preserve"> i filtruje ich, po podanym parametrze</w:t>
            </w:r>
          </w:p>
          <w:p w14:paraId="2EE97CF6" w14:textId="734D18F4" w:rsidR="00F81743" w:rsidRDefault="00DA4657" w:rsidP="00FC5CE3">
            <w:pPr>
              <w:pStyle w:val="Akapitzlist"/>
              <w:numPr>
                <w:ilvl w:val="0"/>
                <w:numId w:val="42"/>
              </w:numPr>
              <w:spacing w:line="276" w:lineRule="auto"/>
              <w:jc w:val="left"/>
            </w:pPr>
            <w:r>
              <w:t xml:space="preserve">System dostarcza </w:t>
            </w:r>
            <w:r w:rsidR="00C61FF9">
              <w:t>z</w:t>
            </w:r>
            <w:r>
              <w:t>a</w:t>
            </w:r>
            <w:r w:rsidR="00C61FF9">
              <w:t>dania</w:t>
            </w:r>
            <w:r>
              <w:t xml:space="preserve"> lub listę</w:t>
            </w:r>
            <w:r w:rsidR="00C61FF9">
              <w:t xml:space="preserve"> zadań</w:t>
            </w:r>
            <w:r>
              <w:t xml:space="preserve"> przefiltrowanych z konkretnymi parametrami</w:t>
            </w:r>
          </w:p>
          <w:p w14:paraId="4E6BBF62" w14:textId="77777777" w:rsidR="00F81743" w:rsidRDefault="00F81743" w:rsidP="000F7A95"/>
        </w:tc>
      </w:tr>
      <w:tr w:rsidR="00F81743" w14:paraId="512144D8" w14:textId="77777777" w:rsidTr="00FB08B2">
        <w:tc>
          <w:tcPr>
            <w:tcW w:w="8505" w:type="dxa"/>
            <w:gridSpan w:val="2"/>
          </w:tcPr>
          <w:p w14:paraId="2D12DA11" w14:textId="77777777" w:rsidR="00F81743" w:rsidRPr="00E5569A" w:rsidRDefault="00F81743" w:rsidP="00FB08B2">
            <w:pPr>
              <w:spacing w:line="276" w:lineRule="auto"/>
              <w:rPr>
                <w:b/>
                <w:i/>
              </w:rPr>
            </w:pPr>
            <w:r w:rsidRPr="00E5569A">
              <w:rPr>
                <w:b/>
                <w:i/>
              </w:rPr>
              <w:t>Rozsze</w:t>
            </w:r>
            <w:r>
              <w:rPr>
                <w:b/>
                <w:i/>
              </w:rPr>
              <w:t>rzenia (przepływy alternatywne)</w:t>
            </w:r>
          </w:p>
          <w:p w14:paraId="378ED615" w14:textId="4868E874" w:rsidR="00DA4657" w:rsidRDefault="00DA4657" w:rsidP="00FE15C4">
            <w:pPr>
              <w:pStyle w:val="Akapitzlist"/>
              <w:numPr>
                <w:ilvl w:val="0"/>
                <w:numId w:val="43"/>
              </w:numPr>
              <w:spacing w:line="276" w:lineRule="auto"/>
            </w:pPr>
            <w:r>
              <w:t>Jeżeli system nie dostarczy listy za</w:t>
            </w:r>
            <w:r w:rsidR="00C61FF9">
              <w:t>dań</w:t>
            </w:r>
            <w:r>
              <w:t>, wyskoczy informacja z błędem</w:t>
            </w:r>
          </w:p>
          <w:p w14:paraId="28EE1826" w14:textId="77777777" w:rsidR="00F81743" w:rsidRDefault="00F81743" w:rsidP="00FC5CE3">
            <w:pPr>
              <w:keepNext/>
            </w:pPr>
          </w:p>
        </w:tc>
      </w:tr>
    </w:tbl>
    <w:p w14:paraId="285FFC7A" w14:textId="7990FA15" w:rsidR="009E3272" w:rsidRDefault="009E3272" w:rsidP="009E3272">
      <w:pPr>
        <w:pStyle w:val="Podpistabelirysunku"/>
      </w:pPr>
      <w:bookmarkStart w:id="84" w:name="_Toc64565950"/>
      <w:bookmarkStart w:id="85" w:name="_Toc68870866"/>
      <w:r>
        <w:t xml:space="preserve">Tabela </w:t>
      </w:r>
      <w:fldSimple w:instr=" STYLEREF 1 \s ">
        <w:r w:rsidR="00287FE6">
          <w:rPr>
            <w:noProof/>
          </w:rPr>
          <w:t>1</w:t>
        </w:r>
      </w:fldSimple>
      <w:r>
        <w:t>.</w:t>
      </w:r>
      <w:fldSimple w:instr=" SEQ Tabela \* ARABIC \s 1 ">
        <w:r w:rsidR="00287FE6">
          <w:rPr>
            <w:noProof/>
          </w:rPr>
          <w:t>16</w:t>
        </w:r>
      </w:fldSimple>
      <w:r>
        <w:t xml:space="preserve">. </w:t>
      </w:r>
      <w:r w:rsidRPr="002536A2">
        <w:t xml:space="preserve">Przypadek użycia </w:t>
      </w:r>
      <w:r w:rsidRPr="009D5986">
        <w:t>UC-</w:t>
      </w:r>
      <w:r>
        <w:t>16: Znajdź zadanie</w:t>
      </w:r>
      <w:bookmarkEnd w:id="85"/>
    </w:p>
    <w:bookmarkEnd w:id="84"/>
    <w:p w14:paraId="2DCE7087" w14:textId="051C43EF" w:rsidR="00F81743" w:rsidRPr="009D5986" w:rsidRDefault="009D5986" w:rsidP="00FC5CE3">
      <w:pPr>
        <w:pStyle w:val="Podpistabelirysunku"/>
        <w:jc w:val="left"/>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360573B6" w14:textId="77777777" w:rsidTr="00FB08B2">
        <w:tc>
          <w:tcPr>
            <w:tcW w:w="2297" w:type="dxa"/>
          </w:tcPr>
          <w:p w14:paraId="4C5EEF43" w14:textId="77777777" w:rsidR="00F81743" w:rsidRPr="00E5569A" w:rsidRDefault="00F81743" w:rsidP="00FB08B2">
            <w:pPr>
              <w:spacing w:line="276" w:lineRule="auto"/>
              <w:rPr>
                <w:b/>
                <w:i/>
              </w:rPr>
            </w:pPr>
            <w:r>
              <w:rPr>
                <w:b/>
                <w:i/>
              </w:rPr>
              <w:lastRenderedPageBreak/>
              <w:t>Identyfikator</w:t>
            </w:r>
          </w:p>
        </w:tc>
        <w:tc>
          <w:tcPr>
            <w:tcW w:w="6208" w:type="dxa"/>
          </w:tcPr>
          <w:p w14:paraId="710DB5D4" w14:textId="354B286B" w:rsidR="00F81743" w:rsidRDefault="00F81743" w:rsidP="00FB08B2">
            <w:r>
              <w:t>UC-</w:t>
            </w:r>
            <w:r w:rsidR="009D5986">
              <w:t>17</w:t>
            </w:r>
          </w:p>
        </w:tc>
      </w:tr>
      <w:tr w:rsidR="00F81743" w14:paraId="46AB389C" w14:textId="77777777" w:rsidTr="00FB08B2">
        <w:tc>
          <w:tcPr>
            <w:tcW w:w="2297" w:type="dxa"/>
          </w:tcPr>
          <w:p w14:paraId="0A34E3F6" w14:textId="77777777" w:rsidR="00F81743" w:rsidRPr="00E5569A" w:rsidRDefault="00F81743" w:rsidP="00FB08B2">
            <w:pPr>
              <w:rPr>
                <w:b/>
                <w:i/>
              </w:rPr>
            </w:pPr>
            <w:r>
              <w:rPr>
                <w:b/>
                <w:i/>
              </w:rPr>
              <w:t>Nazwa</w:t>
            </w:r>
          </w:p>
        </w:tc>
        <w:tc>
          <w:tcPr>
            <w:tcW w:w="6208" w:type="dxa"/>
          </w:tcPr>
          <w:p w14:paraId="2A1A1BDA" w14:textId="3750A671" w:rsidR="00F81743" w:rsidRDefault="00C468C1" w:rsidP="00FB08B2">
            <w:r>
              <w:t>Dodaj zadanie</w:t>
            </w:r>
          </w:p>
        </w:tc>
      </w:tr>
      <w:tr w:rsidR="00F81743" w14:paraId="097D3D91" w14:textId="77777777" w:rsidTr="00FB08B2">
        <w:tc>
          <w:tcPr>
            <w:tcW w:w="2297" w:type="dxa"/>
          </w:tcPr>
          <w:p w14:paraId="31A79E47" w14:textId="77777777" w:rsidR="00F81743" w:rsidRDefault="00F81743" w:rsidP="00FB08B2">
            <w:pPr>
              <w:rPr>
                <w:b/>
                <w:i/>
              </w:rPr>
            </w:pPr>
            <w:r>
              <w:rPr>
                <w:b/>
                <w:i/>
              </w:rPr>
              <w:t>Cel</w:t>
            </w:r>
          </w:p>
        </w:tc>
        <w:tc>
          <w:tcPr>
            <w:tcW w:w="6208" w:type="dxa"/>
          </w:tcPr>
          <w:p w14:paraId="066FC8F6" w14:textId="505A6AF8" w:rsidR="00F81743" w:rsidRDefault="00227ECD" w:rsidP="00FB08B2">
            <w:r>
              <w:t>Uzupełnienie listy zadań o nowy rekord</w:t>
            </w:r>
          </w:p>
        </w:tc>
      </w:tr>
      <w:tr w:rsidR="00F81743" w14:paraId="23D7D498" w14:textId="77777777" w:rsidTr="00FB08B2">
        <w:tc>
          <w:tcPr>
            <w:tcW w:w="2297" w:type="dxa"/>
          </w:tcPr>
          <w:p w14:paraId="24AF9FFF" w14:textId="77777777" w:rsidR="00F81743" w:rsidRPr="00E5569A" w:rsidRDefault="00F81743" w:rsidP="00FB08B2">
            <w:pPr>
              <w:spacing w:line="276" w:lineRule="auto"/>
              <w:rPr>
                <w:b/>
                <w:i/>
              </w:rPr>
            </w:pPr>
            <w:r w:rsidRPr="00E5569A">
              <w:rPr>
                <w:b/>
                <w:i/>
              </w:rPr>
              <w:t>Aktor główny</w:t>
            </w:r>
          </w:p>
        </w:tc>
        <w:tc>
          <w:tcPr>
            <w:tcW w:w="6208" w:type="dxa"/>
          </w:tcPr>
          <w:p w14:paraId="0099B595" w14:textId="437BFF31" w:rsidR="00F81743" w:rsidRDefault="006857DF" w:rsidP="00FB08B2">
            <w:r>
              <w:t>Administrator</w:t>
            </w:r>
          </w:p>
        </w:tc>
      </w:tr>
      <w:tr w:rsidR="00F81743" w14:paraId="4B499B38" w14:textId="77777777" w:rsidTr="00FB08B2">
        <w:tc>
          <w:tcPr>
            <w:tcW w:w="2297" w:type="dxa"/>
          </w:tcPr>
          <w:p w14:paraId="2A039F4B" w14:textId="77777777" w:rsidR="00F81743" w:rsidRPr="00E5569A" w:rsidRDefault="00F81743" w:rsidP="00FB08B2">
            <w:pPr>
              <w:rPr>
                <w:b/>
                <w:i/>
              </w:rPr>
            </w:pPr>
            <w:r>
              <w:rPr>
                <w:b/>
                <w:i/>
              </w:rPr>
              <w:t>Źródło</w:t>
            </w:r>
          </w:p>
        </w:tc>
        <w:tc>
          <w:tcPr>
            <w:tcW w:w="6208" w:type="dxa"/>
          </w:tcPr>
          <w:p w14:paraId="6802B794" w14:textId="7AA2C130" w:rsidR="00F81743" w:rsidRDefault="004645C1" w:rsidP="00FB08B2">
            <w:r>
              <w:t>Patryk Gola</w:t>
            </w:r>
          </w:p>
        </w:tc>
      </w:tr>
      <w:tr w:rsidR="00F81743" w14:paraId="6AB0964A" w14:textId="77777777" w:rsidTr="00FB08B2">
        <w:tc>
          <w:tcPr>
            <w:tcW w:w="2297" w:type="dxa"/>
          </w:tcPr>
          <w:p w14:paraId="61D48B75" w14:textId="77777777" w:rsidR="00F81743" w:rsidRDefault="00F81743" w:rsidP="00FB08B2">
            <w:pPr>
              <w:rPr>
                <w:b/>
                <w:i/>
              </w:rPr>
            </w:pPr>
            <w:r>
              <w:rPr>
                <w:b/>
                <w:i/>
              </w:rPr>
              <w:t>Warunki początkowe</w:t>
            </w:r>
          </w:p>
        </w:tc>
        <w:tc>
          <w:tcPr>
            <w:tcW w:w="6208" w:type="dxa"/>
          </w:tcPr>
          <w:p w14:paraId="31F6F8B9" w14:textId="28FF5D2F" w:rsidR="00F81743" w:rsidRDefault="001D08A9" w:rsidP="00FB08B2">
            <w:r>
              <w:t>Użytkownik znajduję się w panelu zarządzania zadaniami</w:t>
            </w:r>
          </w:p>
        </w:tc>
      </w:tr>
      <w:tr w:rsidR="00F81743" w14:paraId="2AD8BE49" w14:textId="77777777" w:rsidTr="00FB08B2">
        <w:tc>
          <w:tcPr>
            <w:tcW w:w="8505" w:type="dxa"/>
            <w:gridSpan w:val="2"/>
          </w:tcPr>
          <w:p w14:paraId="138280DC" w14:textId="77777777" w:rsidR="00F81743" w:rsidRPr="00E5569A" w:rsidRDefault="00F81743" w:rsidP="00FB08B2">
            <w:pPr>
              <w:spacing w:line="276" w:lineRule="auto"/>
              <w:rPr>
                <w:b/>
                <w:i/>
              </w:rPr>
            </w:pPr>
            <w:r w:rsidRPr="00E5569A">
              <w:rPr>
                <w:b/>
                <w:i/>
              </w:rPr>
              <w:t>Główny scenariusz (podstawowy przepływ)</w:t>
            </w:r>
          </w:p>
          <w:p w14:paraId="6521CEA9" w14:textId="7ADC91F4" w:rsidR="00227ECD" w:rsidRDefault="006857DF" w:rsidP="00FE15C4">
            <w:pPr>
              <w:pStyle w:val="Akapitzlist"/>
              <w:numPr>
                <w:ilvl w:val="0"/>
                <w:numId w:val="44"/>
              </w:numPr>
              <w:spacing w:line="276" w:lineRule="auto"/>
            </w:pPr>
            <w:r>
              <w:t>Administrator</w:t>
            </w:r>
            <w:r w:rsidR="00227ECD">
              <w:t xml:space="preserve"> wybiera opcje doda</w:t>
            </w:r>
            <w:r w:rsidR="008652FB">
              <w:t>j zadanie</w:t>
            </w:r>
            <w:r w:rsidR="00227ECD">
              <w:t xml:space="preserve"> i uzupełnia dane dotyczącego z</w:t>
            </w:r>
            <w:r w:rsidR="008652FB">
              <w:t>adania</w:t>
            </w:r>
          </w:p>
          <w:p w14:paraId="5D02106B" w14:textId="56D3717C" w:rsidR="00227ECD" w:rsidRDefault="006857DF" w:rsidP="00FE15C4">
            <w:pPr>
              <w:pStyle w:val="Akapitzlist"/>
              <w:numPr>
                <w:ilvl w:val="0"/>
                <w:numId w:val="44"/>
              </w:numPr>
              <w:spacing w:line="276" w:lineRule="auto"/>
            </w:pPr>
            <w:r>
              <w:t>System</w:t>
            </w:r>
            <w:r w:rsidR="00227ECD">
              <w:t xml:space="preserve"> zapisuje dane do bazy danych </w:t>
            </w:r>
            <w:r w:rsidR="008652FB">
              <w:t>zada</w:t>
            </w:r>
            <w:r w:rsidR="00FF71CA">
              <w:t>ń</w:t>
            </w:r>
            <w:r w:rsidR="00227ECD">
              <w:t xml:space="preserve"> z podanymi parametrami przez </w:t>
            </w:r>
            <w:r>
              <w:t>administratora.</w:t>
            </w:r>
          </w:p>
          <w:p w14:paraId="10962196" w14:textId="78080FC6" w:rsidR="00F81743" w:rsidRDefault="00227ECD" w:rsidP="00FE15C4">
            <w:pPr>
              <w:pStyle w:val="Akapitzlist"/>
              <w:numPr>
                <w:ilvl w:val="0"/>
                <w:numId w:val="44"/>
              </w:numPr>
            </w:pPr>
            <w:r>
              <w:t xml:space="preserve">Wyskakuje informacja o pomyślnym dodaniu </w:t>
            </w:r>
            <w:r w:rsidR="00F22FE7">
              <w:t>zadania do spisu zadań</w:t>
            </w:r>
          </w:p>
          <w:p w14:paraId="6A932AAA" w14:textId="77777777" w:rsidR="00F81743" w:rsidRDefault="00F81743" w:rsidP="00FB08B2">
            <w:pPr>
              <w:pStyle w:val="Akapitzlist"/>
              <w:ind w:left="360"/>
            </w:pPr>
          </w:p>
        </w:tc>
      </w:tr>
      <w:tr w:rsidR="00F81743" w14:paraId="261FD0F9" w14:textId="77777777" w:rsidTr="00FB08B2">
        <w:tc>
          <w:tcPr>
            <w:tcW w:w="8505" w:type="dxa"/>
            <w:gridSpan w:val="2"/>
          </w:tcPr>
          <w:p w14:paraId="5808BA07" w14:textId="77777777" w:rsidR="00F81743" w:rsidRPr="00E5569A" w:rsidRDefault="00F81743" w:rsidP="00FB08B2">
            <w:pPr>
              <w:spacing w:line="276" w:lineRule="auto"/>
              <w:rPr>
                <w:b/>
                <w:i/>
              </w:rPr>
            </w:pPr>
            <w:r w:rsidRPr="00E5569A">
              <w:rPr>
                <w:b/>
                <w:i/>
              </w:rPr>
              <w:t>Rozsze</w:t>
            </w:r>
            <w:r>
              <w:rPr>
                <w:b/>
                <w:i/>
              </w:rPr>
              <w:t>rzenia (przepływy alternatywne)</w:t>
            </w:r>
          </w:p>
          <w:p w14:paraId="61D591A2" w14:textId="5BBF3A8B" w:rsidR="00F81743" w:rsidRDefault="00227ECD" w:rsidP="00FE15C4">
            <w:pPr>
              <w:pStyle w:val="Akapitzlist"/>
              <w:numPr>
                <w:ilvl w:val="0"/>
                <w:numId w:val="45"/>
              </w:numPr>
            </w:pPr>
            <w:r>
              <w:t xml:space="preserve">Jeżeli system nie zapisze nowego zadania do listy </w:t>
            </w:r>
            <w:r w:rsidR="00F22FE7">
              <w:t>zadań</w:t>
            </w:r>
            <w:r>
              <w:t>, wyskoczy powiadomienie z kodem błędu</w:t>
            </w:r>
          </w:p>
          <w:p w14:paraId="5940CDB0" w14:textId="77777777" w:rsidR="00F81743" w:rsidRDefault="00F81743" w:rsidP="00FB08B2">
            <w:pPr>
              <w:pStyle w:val="Akapitzlist"/>
              <w:keepNext/>
              <w:ind w:left="360"/>
            </w:pPr>
          </w:p>
        </w:tc>
      </w:tr>
    </w:tbl>
    <w:p w14:paraId="12D9DCE6" w14:textId="549620EC" w:rsidR="009E3272" w:rsidRDefault="009E3272" w:rsidP="009E3272">
      <w:pPr>
        <w:pStyle w:val="Podpistabelirysunku"/>
      </w:pPr>
      <w:bookmarkStart w:id="86" w:name="_Toc64565951"/>
      <w:bookmarkStart w:id="87" w:name="_Toc68870867"/>
      <w:r>
        <w:t xml:space="preserve">Tabela </w:t>
      </w:r>
      <w:fldSimple w:instr=" STYLEREF 1 \s ">
        <w:r w:rsidR="00287FE6">
          <w:rPr>
            <w:noProof/>
          </w:rPr>
          <w:t>1</w:t>
        </w:r>
      </w:fldSimple>
      <w:r>
        <w:t>.</w:t>
      </w:r>
      <w:fldSimple w:instr=" SEQ Tabela \* ARABIC \s 1 ">
        <w:r w:rsidR="00287FE6">
          <w:rPr>
            <w:noProof/>
          </w:rPr>
          <w:t>17</w:t>
        </w:r>
      </w:fldSimple>
      <w:r>
        <w:t xml:space="preserve">. </w:t>
      </w:r>
      <w:r w:rsidRPr="002536A2">
        <w:t xml:space="preserve">Przypadek użycia </w:t>
      </w:r>
      <w:r w:rsidRPr="009D5986">
        <w:t>UC-</w:t>
      </w:r>
      <w:r>
        <w:t>17: Dodaj zadanie</w:t>
      </w:r>
      <w:bookmarkEnd w:id="87"/>
    </w:p>
    <w:bookmarkEnd w:id="86"/>
    <w:p w14:paraId="67E1614F" w14:textId="52D4FEEA" w:rsidR="00F81743" w:rsidRDefault="00F81743" w:rsidP="00FC5CE3">
      <w:pPr>
        <w:pStyle w:val="Akapitzlist"/>
        <w:rPr>
          <w:lang w:eastAsia="pl-PL"/>
        </w:rPr>
      </w:pPr>
    </w:p>
    <w:p w14:paraId="504439B0"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2EE278BE" w14:textId="77777777" w:rsidTr="00FB08B2">
        <w:tc>
          <w:tcPr>
            <w:tcW w:w="2297" w:type="dxa"/>
          </w:tcPr>
          <w:p w14:paraId="733BEE87" w14:textId="77777777" w:rsidR="00F81743" w:rsidRPr="00E5569A" w:rsidRDefault="00F81743" w:rsidP="00FB08B2">
            <w:pPr>
              <w:spacing w:line="276" w:lineRule="auto"/>
              <w:rPr>
                <w:b/>
                <w:i/>
              </w:rPr>
            </w:pPr>
            <w:r>
              <w:rPr>
                <w:b/>
                <w:i/>
              </w:rPr>
              <w:t>Identyfikator</w:t>
            </w:r>
          </w:p>
        </w:tc>
        <w:tc>
          <w:tcPr>
            <w:tcW w:w="6208" w:type="dxa"/>
          </w:tcPr>
          <w:p w14:paraId="5D3AABED" w14:textId="44346DA9" w:rsidR="00F81743" w:rsidRDefault="00F81743" w:rsidP="00FB08B2">
            <w:r>
              <w:t>UC-</w:t>
            </w:r>
            <w:r w:rsidR="009D5986">
              <w:t>18</w:t>
            </w:r>
          </w:p>
        </w:tc>
      </w:tr>
      <w:tr w:rsidR="00F81743" w14:paraId="3353A0EF" w14:textId="77777777" w:rsidTr="00FB08B2">
        <w:tc>
          <w:tcPr>
            <w:tcW w:w="2297" w:type="dxa"/>
          </w:tcPr>
          <w:p w14:paraId="413EDC1A" w14:textId="77777777" w:rsidR="00F81743" w:rsidRPr="00E5569A" w:rsidRDefault="00F81743" w:rsidP="00FB08B2">
            <w:pPr>
              <w:rPr>
                <w:b/>
                <w:i/>
              </w:rPr>
            </w:pPr>
            <w:r>
              <w:rPr>
                <w:b/>
                <w:i/>
              </w:rPr>
              <w:t>Nazwa</w:t>
            </w:r>
          </w:p>
        </w:tc>
        <w:tc>
          <w:tcPr>
            <w:tcW w:w="6208" w:type="dxa"/>
          </w:tcPr>
          <w:p w14:paraId="238EAB70" w14:textId="659947F4" w:rsidR="00F81743" w:rsidRDefault="001D08A9" w:rsidP="00FB08B2">
            <w:r>
              <w:t>Zaktualizuj zadanie</w:t>
            </w:r>
          </w:p>
        </w:tc>
      </w:tr>
      <w:tr w:rsidR="00F81743" w14:paraId="019A330A" w14:textId="77777777" w:rsidTr="00FB08B2">
        <w:tc>
          <w:tcPr>
            <w:tcW w:w="2297" w:type="dxa"/>
          </w:tcPr>
          <w:p w14:paraId="2A51C1F9" w14:textId="77777777" w:rsidR="00F81743" w:rsidRDefault="00F81743" w:rsidP="00FB08B2">
            <w:pPr>
              <w:rPr>
                <w:b/>
                <w:i/>
              </w:rPr>
            </w:pPr>
            <w:r>
              <w:rPr>
                <w:b/>
                <w:i/>
              </w:rPr>
              <w:t>Cel</w:t>
            </w:r>
          </w:p>
        </w:tc>
        <w:tc>
          <w:tcPr>
            <w:tcW w:w="6208" w:type="dxa"/>
          </w:tcPr>
          <w:p w14:paraId="1D8B3C6F" w14:textId="684F1FB9" w:rsidR="00F81743" w:rsidRDefault="00F22FE7" w:rsidP="00FB08B2">
            <w:r>
              <w:t>Odświeżenie, bądź skorygowanie informacji o zadaniu</w:t>
            </w:r>
          </w:p>
        </w:tc>
      </w:tr>
      <w:tr w:rsidR="00F81743" w14:paraId="371F26BE" w14:textId="77777777" w:rsidTr="00FB08B2">
        <w:tc>
          <w:tcPr>
            <w:tcW w:w="2297" w:type="dxa"/>
          </w:tcPr>
          <w:p w14:paraId="13A4A967" w14:textId="77777777" w:rsidR="00F81743" w:rsidRPr="00E5569A" w:rsidRDefault="00F81743" w:rsidP="00FB08B2">
            <w:pPr>
              <w:spacing w:line="276" w:lineRule="auto"/>
              <w:rPr>
                <w:b/>
                <w:i/>
              </w:rPr>
            </w:pPr>
            <w:r w:rsidRPr="00E5569A">
              <w:rPr>
                <w:b/>
                <w:i/>
              </w:rPr>
              <w:t>Aktor główny</w:t>
            </w:r>
          </w:p>
        </w:tc>
        <w:tc>
          <w:tcPr>
            <w:tcW w:w="6208" w:type="dxa"/>
          </w:tcPr>
          <w:p w14:paraId="2F0392B0" w14:textId="6F328C63" w:rsidR="00F81743" w:rsidRDefault="006857DF" w:rsidP="00FB08B2">
            <w:r>
              <w:t>Administrator</w:t>
            </w:r>
          </w:p>
        </w:tc>
      </w:tr>
      <w:tr w:rsidR="00F81743" w14:paraId="49C00FDA" w14:textId="77777777" w:rsidTr="00FB08B2">
        <w:tc>
          <w:tcPr>
            <w:tcW w:w="2297" w:type="dxa"/>
          </w:tcPr>
          <w:p w14:paraId="411E1D14" w14:textId="77777777" w:rsidR="00F81743" w:rsidRPr="00E5569A" w:rsidRDefault="00F81743" w:rsidP="00FB08B2">
            <w:pPr>
              <w:rPr>
                <w:b/>
                <w:i/>
              </w:rPr>
            </w:pPr>
            <w:r>
              <w:rPr>
                <w:b/>
                <w:i/>
              </w:rPr>
              <w:t>Źródło</w:t>
            </w:r>
          </w:p>
        </w:tc>
        <w:tc>
          <w:tcPr>
            <w:tcW w:w="6208" w:type="dxa"/>
          </w:tcPr>
          <w:p w14:paraId="3B4E6687" w14:textId="7B87BCAA" w:rsidR="00F81743" w:rsidRDefault="004645C1" w:rsidP="00FB08B2">
            <w:r>
              <w:t>Patryk Gola</w:t>
            </w:r>
          </w:p>
        </w:tc>
      </w:tr>
      <w:tr w:rsidR="00F81743" w14:paraId="74BCE682" w14:textId="77777777" w:rsidTr="00FB08B2">
        <w:tc>
          <w:tcPr>
            <w:tcW w:w="2297" w:type="dxa"/>
          </w:tcPr>
          <w:p w14:paraId="682CEA9F" w14:textId="77777777" w:rsidR="00F81743" w:rsidRDefault="00F81743" w:rsidP="00FB08B2">
            <w:pPr>
              <w:rPr>
                <w:b/>
                <w:i/>
              </w:rPr>
            </w:pPr>
            <w:r>
              <w:rPr>
                <w:b/>
                <w:i/>
              </w:rPr>
              <w:t>Warunki początkowe</w:t>
            </w:r>
          </w:p>
        </w:tc>
        <w:tc>
          <w:tcPr>
            <w:tcW w:w="6208" w:type="dxa"/>
          </w:tcPr>
          <w:p w14:paraId="1E31BA18" w14:textId="446A52DA" w:rsidR="00F81743" w:rsidRDefault="001D08A9" w:rsidP="00FB08B2">
            <w:r>
              <w:t>Użytkownik znajduję się w panelu zarządzania zadaniami</w:t>
            </w:r>
          </w:p>
        </w:tc>
      </w:tr>
      <w:tr w:rsidR="00F81743" w14:paraId="492F9F5E" w14:textId="77777777" w:rsidTr="00FB08B2">
        <w:tc>
          <w:tcPr>
            <w:tcW w:w="8505" w:type="dxa"/>
            <w:gridSpan w:val="2"/>
          </w:tcPr>
          <w:p w14:paraId="0DE4077C" w14:textId="77777777" w:rsidR="00F81743" w:rsidRPr="00E5569A" w:rsidRDefault="00F81743" w:rsidP="00FB08B2">
            <w:pPr>
              <w:spacing w:line="276" w:lineRule="auto"/>
              <w:rPr>
                <w:b/>
                <w:i/>
              </w:rPr>
            </w:pPr>
            <w:r w:rsidRPr="00E5569A">
              <w:rPr>
                <w:b/>
                <w:i/>
              </w:rPr>
              <w:t>Główny scenariusz (podstawowy przepływ)</w:t>
            </w:r>
          </w:p>
          <w:p w14:paraId="3B419DC5" w14:textId="25D132E1" w:rsidR="00797C7E" w:rsidRDefault="006857DF" w:rsidP="00FE15C4">
            <w:pPr>
              <w:pStyle w:val="Akapitzlist"/>
              <w:numPr>
                <w:ilvl w:val="0"/>
                <w:numId w:val="46"/>
              </w:numPr>
              <w:spacing w:line="276" w:lineRule="auto"/>
            </w:pPr>
            <w:r>
              <w:t>Administrator</w:t>
            </w:r>
            <w:r w:rsidR="00797C7E">
              <w:t xml:space="preserve"> wpisuje odświeżone, bądź skorygowane dane o konkretnym </w:t>
            </w:r>
            <w:r w:rsidR="00AA4A59">
              <w:t>zadaniu</w:t>
            </w:r>
            <w:r w:rsidR="00797C7E">
              <w:t xml:space="preserve"> i akceptuje zmiany</w:t>
            </w:r>
          </w:p>
          <w:p w14:paraId="5F4E5838" w14:textId="77777777" w:rsidR="00797C7E" w:rsidRDefault="00797C7E" w:rsidP="00FE15C4">
            <w:pPr>
              <w:pStyle w:val="Akapitzlist"/>
              <w:numPr>
                <w:ilvl w:val="0"/>
                <w:numId w:val="46"/>
              </w:numPr>
              <w:spacing w:line="276" w:lineRule="auto"/>
            </w:pPr>
            <w:r>
              <w:t>System nadpisuje informacje znajdujące się w bazie danych dla odpowiedniego identyfikatora</w:t>
            </w:r>
          </w:p>
          <w:p w14:paraId="7FFFD611" w14:textId="3E3A373F" w:rsidR="00F81743" w:rsidRDefault="00797C7E" w:rsidP="00FE15C4">
            <w:pPr>
              <w:pStyle w:val="Akapitzlist"/>
              <w:numPr>
                <w:ilvl w:val="0"/>
                <w:numId w:val="46"/>
              </w:numPr>
            </w:pPr>
            <w:r>
              <w:t xml:space="preserve">Wyświetla się informacja o pomyślnym nadpisaniu </w:t>
            </w:r>
            <w:r w:rsidR="002E0A3C">
              <w:t>zadania</w:t>
            </w:r>
          </w:p>
          <w:p w14:paraId="14C448F5" w14:textId="77777777" w:rsidR="00F81743" w:rsidRDefault="00F81743" w:rsidP="000F7A95"/>
        </w:tc>
      </w:tr>
      <w:tr w:rsidR="00F81743" w14:paraId="0D0B1596" w14:textId="77777777" w:rsidTr="00FB08B2">
        <w:tc>
          <w:tcPr>
            <w:tcW w:w="8505" w:type="dxa"/>
            <w:gridSpan w:val="2"/>
          </w:tcPr>
          <w:p w14:paraId="4301B41D" w14:textId="77777777" w:rsidR="00F81743" w:rsidRPr="00E5569A" w:rsidRDefault="00F81743" w:rsidP="00FB08B2">
            <w:pPr>
              <w:spacing w:line="276" w:lineRule="auto"/>
              <w:rPr>
                <w:b/>
                <w:i/>
              </w:rPr>
            </w:pPr>
            <w:r w:rsidRPr="00E5569A">
              <w:rPr>
                <w:b/>
                <w:i/>
              </w:rPr>
              <w:t>Rozsze</w:t>
            </w:r>
            <w:r>
              <w:rPr>
                <w:b/>
                <w:i/>
              </w:rPr>
              <w:t>rzenia (przepływy alternatywne)</w:t>
            </w:r>
          </w:p>
          <w:p w14:paraId="336783A5" w14:textId="76079E20" w:rsidR="00F81743" w:rsidRDefault="00797C7E" w:rsidP="00FE15C4">
            <w:pPr>
              <w:pStyle w:val="Akapitzlist"/>
              <w:numPr>
                <w:ilvl w:val="0"/>
                <w:numId w:val="47"/>
              </w:numPr>
            </w:pPr>
            <w:r>
              <w:t xml:space="preserve">Jeżeli system nie nadpisze </w:t>
            </w:r>
            <w:r w:rsidR="002E0A3C">
              <w:t>zadania</w:t>
            </w:r>
            <w:r>
              <w:t>, wyskoczy informacja z błędem</w:t>
            </w:r>
          </w:p>
          <w:p w14:paraId="253212E1" w14:textId="77777777" w:rsidR="00F81743" w:rsidRDefault="00F81743" w:rsidP="00FB08B2">
            <w:pPr>
              <w:pStyle w:val="Akapitzlist"/>
              <w:keepNext/>
              <w:ind w:left="360"/>
            </w:pPr>
          </w:p>
        </w:tc>
      </w:tr>
    </w:tbl>
    <w:p w14:paraId="4AFC215F" w14:textId="2164923C" w:rsidR="009E3272" w:rsidRDefault="009E3272" w:rsidP="009E3272">
      <w:pPr>
        <w:pStyle w:val="Podpistabelirysunku"/>
      </w:pPr>
      <w:bookmarkStart w:id="88" w:name="_Toc64565952"/>
      <w:bookmarkStart w:id="89" w:name="_Toc68870868"/>
      <w:r>
        <w:t xml:space="preserve">Tabela </w:t>
      </w:r>
      <w:fldSimple w:instr=" STYLEREF 1 \s ">
        <w:r w:rsidR="00287FE6">
          <w:rPr>
            <w:noProof/>
          </w:rPr>
          <w:t>1</w:t>
        </w:r>
      </w:fldSimple>
      <w:r>
        <w:t>.</w:t>
      </w:r>
      <w:fldSimple w:instr=" SEQ Tabela \* ARABIC \s 1 ">
        <w:r w:rsidR="00287FE6">
          <w:rPr>
            <w:noProof/>
          </w:rPr>
          <w:t>18</w:t>
        </w:r>
      </w:fldSimple>
      <w:r>
        <w:t xml:space="preserve">. </w:t>
      </w:r>
      <w:r w:rsidRPr="002536A2">
        <w:t xml:space="preserve">Przypadek użycia </w:t>
      </w:r>
      <w:r w:rsidRPr="009D5986">
        <w:t>UC-</w:t>
      </w:r>
      <w:r>
        <w:t>18: Zaktualizuj zadanie</w:t>
      </w:r>
      <w:bookmarkEnd w:id="89"/>
    </w:p>
    <w:bookmarkEnd w:id="88"/>
    <w:p w14:paraId="54B65DDE" w14:textId="45990DBB" w:rsidR="00F81743" w:rsidRPr="009D5986" w:rsidRDefault="009D5986" w:rsidP="002536A2">
      <w:pPr>
        <w:pStyle w:val="Podpistabelirysunku"/>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6916EA11" w14:textId="77777777" w:rsidTr="00FB08B2">
        <w:tc>
          <w:tcPr>
            <w:tcW w:w="2297" w:type="dxa"/>
          </w:tcPr>
          <w:p w14:paraId="39CEAE65" w14:textId="77777777" w:rsidR="00F81743" w:rsidRPr="00E5569A" w:rsidRDefault="00F81743" w:rsidP="00FB08B2">
            <w:pPr>
              <w:spacing w:line="276" w:lineRule="auto"/>
              <w:rPr>
                <w:b/>
                <w:i/>
              </w:rPr>
            </w:pPr>
            <w:r>
              <w:rPr>
                <w:b/>
                <w:i/>
              </w:rPr>
              <w:lastRenderedPageBreak/>
              <w:t>Identyfikator</w:t>
            </w:r>
          </w:p>
        </w:tc>
        <w:tc>
          <w:tcPr>
            <w:tcW w:w="6208" w:type="dxa"/>
          </w:tcPr>
          <w:p w14:paraId="49053D8B" w14:textId="41AD02D8" w:rsidR="00F81743" w:rsidRDefault="00F81743" w:rsidP="00FB08B2">
            <w:r>
              <w:t>UC-</w:t>
            </w:r>
            <w:r w:rsidR="009D5986">
              <w:t>19</w:t>
            </w:r>
          </w:p>
        </w:tc>
      </w:tr>
      <w:tr w:rsidR="00F81743" w14:paraId="7842F2F8" w14:textId="77777777" w:rsidTr="00FB08B2">
        <w:tc>
          <w:tcPr>
            <w:tcW w:w="2297" w:type="dxa"/>
          </w:tcPr>
          <w:p w14:paraId="2F1E6F95" w14:textId="77777777" w:rsidR="00F81743" w:rsidRPr="00E5569A" w:rsidRDefault="00F81743" w:rsidP="00FB08B2">
            <w:pPr>
              <w:rPr>
                <w:b/>
                <w:i/>
              </w:rPr>
            </w:pPr>
            <w:r>
              <w:rPr>
                <w:b/>
                <w:i/>
              </w:rPr>
              <w:t>Nazwa</w:t>
            </w:r>
          </w:p>
        </w:tc>
        <w:tc>
          <w:tcPr>
            <w:tcW w:w="6208" w:type="dxa"/>
          </w:tcPr>
          <w:p w14:paraId="3DAB8610" w14:textId="1C718DB6" w:rsidR="00F81743" w:rsidRDefault="00B66773" w:rsidP="00FB08B2">
            <w:r>
              <w:t>Usuń zadanie</w:t>
            </w:r>
          </w:p>
        </w:tc>
      </w:tr>
      <w:tr w:rsidR="00701299" w14:paraId="17F87622" w14:textId="77777777" w:rsidTr="00FB08B2">
        <w:tc>
          <w:tcPr>
            <w:tcW w:w="2297" w:type="dxa"/>
          </w:tcPr>
          <w:p w14:paraId="3B700829" w14:textId="77777777" w:rsidR="00701299" w:rsidRDefault="00701299" w:rsidP="00701299">
            <w:pPr>
              <w:rPr>
                <w:b/>
                <w:i/>
              </w:rPr>
            </w:pPr>
            <w:r>
              <w:rPr>
                <w:b/>
                <w:i/>
              </w:rPr>
              <w:t>Cel</w:t>
            </w:r>
          </w:p>
        </w:tc>
        <w:tc>
          <w:tcPr>
            <w:tcW w:w="6208" w:type="dxa"/>
          </w:tcPr>
          <w:p w14:paraId="53F5CE4E" w14:textId="692DC567" w:rsidR="00701299" w:rsidRDefault="00701299" w:rsidP="00701299">
            <w:r>
              <w:t>Usunięcie rekordu z listy zadań</w:t>
            </w:r>
          </w:p>
        </w:tc>
      </w:tr>
      <w:tr w:rsidR="00701299" w14:paraId="00990FE5" w14:textId="77777777" w:rsidTr="00FB08B2">
        <w:tc>
          <w:tcPr>
            <w:tcW w:w="2297" w:type="dxa"/>
          </w:tcPr>
          <w:p w14:paraId="31D8AA21" w14:textId="77777777" w:rsidR="00701299" w:rsidRPr="00E5569A" w:rsidRDefault="00701299" w:rsidP="00701299">
            <w:pPr>
              <w:spacing w:line="276" w:lineRule="auto"/>
              <w:rPr>
                <w:b/>
                <w:i/>
              </w:rPr>
            </w:pPr>
            <w:r w:rsidRPr="00E5569A">
              <w:rPr>
                <w:b/>
                <w:i/>
              </w:rPr>
              <w:t>Aktor główny</w:t>
            </w:r>
          </w:p>
        </w:tc>
        <w:tc>
          <w:tcPr>
            <w:tcW w:w="6208" w:type="dxa"/>
          </w:tcPr>
          <w:p w14:paraId="60037B2B" w14:textId="14F231C8" w:rsidR="00701299" w:rsidRDefault="006857DF" w:rsidP="00701299">
            <w:r>
              <w:t>Administrator</w:t>
            </w:r>
          </w:p>
        </w:tc>
      </w:tr>
      <w:tr w:rsidR="00701299" w14:paraId="0359F567" w14:textId="77777777" w:rsidTr="00FB08B2">
        <w:tc>
          <w:tcPr>
            <w:tcW w:w="2297" w:type="dxa"/>
          </w:tcPr>
          <w:p w14:paraId="0B036D8E" w14:textId="77777777" w:rsidR="00701299" w:rsidRPr="00E5569A" w:rsidRDefault="00701299" w:rsidP="00701299">
            <w:pPr>
              <w:rPr>
                <w:b/>
                <w:i/>
              </w:rPr>
            </w:pPr>
            <w:r>
              <w:rPr>
                <w:b/>
                <w:i/>
              </w:rPr>
              <w:t>Źródło</w:t>
            </w:r>
          </w:p>
        </w:tc>
        <w:tc>
          <w:tcPr>
            <w:tcW w:w="6208" w:type="dxa"/>
          </w:tcPr>
          <w:p w14:paraId="1D8E9E41" w14:textId="27E27E20" w:rsidR="00701299" w:rsidRDefault="00701299" w:rsidP="00701299">
            <w:r>
              <w:t>Patryk Gola</w:t>
            </w:r>
          </w:p>
        </w:tc>
      </w:tr>
      <w:tr w:rsidR="00701299" w14:paraId="69022111" w14:textId="77777777" w:rsidTr="00FB08B2">
        <w:tc>
          <w:tcPr>
            <w:tcW w:w="2297" w:type="dxa"/>
          </w:tcPr>
          <w:p w14:paraId="2D281AB7" w14:textId="77777777" w:rsidR="00701299" w:rsidRDefault="00701299" w:rsidP="00701299">
            <w:pPr>
              <w:rPr>
                <w:b/>
                <w:i/>
              </w:rPr>
            </w:pPr>
            <w:r>
              <w:rPr>
                <w:b/>
                <w:i/>
              </w:rPr>
              <w:t>Warunki początkowe</w:t>
            </w:r>
          </w:p>
        </w:tc>
        <w:tc>
          <w:tcPr>
            <w:tcW w:w="6208" w:type="dxa"/>
          </w:tcPr>
          <w:p w14:paraId="7695B9B4" w14:textId="0B442E7E" w:rsidR="00701299" w:rsidRDefault="00701299" w:rsidP="00701299">
            <w:r>
              <w:t>Użytkownik znajduję się w panelu zarządzania zadaniami</w:t>
            </w:r>
          </w:p>
        </w:tc>
      </w:tr>
      <w:tr w:rsidR="00701299" w14:paraId="33661EFE" w14:textId="77777777" w:rsidTr="00FB08B2">
        <w:tc>
          <w:tcPr>
            <w:tcW w:w="8505" w:type="dxa"/>
            <w:gridSpan w:val="2"/>
          </w:tcPr>
          <w:p w14:paraId="11BB7659" w14:textId="77777777" w:rsidR="00701299" w:rsidRPr="00E5569A" w:rsidRDefault="00701299" w:rsidP="00701299">
            <w:pPr>
              <w:spacing w:line="276" w:lineRule="auto"/>
              <w:rPr>
                <w:b/>
                <w:i/>
              </w:rPr>
            </w:pPr>
            <w:r w:rsidRPr="00E5569A">
              <w:rPr>
                <w:b/>
                <w:i/>
              </w:rPr>
              <w:t>Główny scenariusz (podstawowy przepływ)</w:t>
            </w:r>
          </w:p>
          <w:p w14:paraId="3281A4B7" w14:textId="049DF66E" w:rsidR="002E0A3C" w:rsidRDefault="006857DF" w:rsidP="00FE15C4">
            <w:pPr>
              <w:pStyle w:val="Akapitzlist"/>
              <w:numPr>
                <w:ilvl w:val="0"/>
                <w:numId w:val="48"/>
              </w:numPr>
              <w:spacing w:line="276" w:lineRule="auto"/>
            </w:pPr>
            <w:r>
              <w:t>Administrator</w:t>
            </w:r>
            <w:r w:rsidR="002E0A3C">
              <w:t xml:space="preserve"> wybiera zadania do usunięcia po indywidualnym numerze tożsamości</w:t>
            </w:r>
          </w:p>
          <w:p w14:paraId="3298D60D" w14:textId="19C7AB3F" w:rsidR="002E0A3C" w:rsidRDefault="002E0A3C" w:rsidP="00FE15C4">
            <w:pPr>
              <w:pStyle w:val="Akapitzlist"/>
              <w:numPr>
                <w:ilvl w:val="0"/>
                <w:numId w:val="48"/>
              </w:numPr>
              <w:spacing w:line="276" w:lineRule="auto"/>
            </w:pPr>
            <w:r>
              <w:t>System znajduję w bazie danych numer id danych zadania i usuwa je</w:t>
            </w:r>
          </w:p>
          <w:p w14:paraId="5FB800C2" w14:textId="230FBEF5" w:rsidR="00701299" w:rsidRDefault="002E0A3C" w:rsidP="00FE15C4">
            <w:pPr>
              <w:pStyle w:val="Akapitzlist"/>
              <w:numPr>
                <w:ilvl w:val="0"/>
                <w:numId w:val="48"/>
              </w:numPr>
              <w:spacing w:line="276" w:lineRule="auto"/>
            </w:pPr>
            <w:r>
              <w:t>Wyświetla się informacja o pomyślnym usunięciu zadania</w:t>
            </w:r>
          </w:p>
          <w:p w14:paraId="3101F6CF" w14:textId="77777777" w:rsidR="00701299" w:rsidRDefault="00701299" w:rsidP="00701299">
            <w:pPr>
              <w:pStyle w:val="Akapitzlist"/>
              <w:ind w:left="360"/>
            </w:pPr>
          </w:p>
        </w:tc>
      </w:tr>
      <w:tr w:rsidR="00701299" w14:paraId="6DA9CEE4" w14:textId="77777777" w:rsidTr="00FB08B2">
        <w:tc>
          <w:tcPr>
            <w:tcW w:w="8505" w:type="dxa"/>
            <w:gridSpan w:val="2"/>
          </w:tcPr>
          <w:p w14:paraId="6FBFCE29" w14:textId="77777777" w:rsidR="00701299" w:rsidRPr="00E5569A" w:rsidRDefault="00701299" w:rsidP="00701299">
            <w:pPr>
              <w:spacing w:line="276" w:lineRule="auto"/>
              <w:rPr>
                <w:b/>
                <w:i/>
              </w:rPr>
            </w:pPr>
            <w:r w:rsidRPr="00E5569A">
              <w:rPr>
                <w:b/>
                <w:i/>
              </w:rPr>
              <w:t>Rozsze</w:t>
            </w:r>
            <w:r>
              <w:rPr>
                <w:b/>
                <w:i/>
              </w:rPr>
              <w:t>rzenia (przepływy alternatywne)</w:t>
            </w:r>
          </w:p>
          <w:p w14:paraId="2C54FD92" w14:textId="1D61D3E4" w:rsidR="00701299" w:rsidRDefault="002E0A3C" w:rsidP="00FE15C4">
            <w:pPr>
              <w:pStyle w:val="Akapitzlist"/>
              <w:numPr>
                <w:ilvl w:val="0"/>
                <w:numId w:val="49"/>
              </w:numPr>
            </w:pPr>
            <w:r>
              <w:t>Jeżeli system nie usunie zadania, wyskoczy informacja z błędem</w:t>
            </w:r>
          </w:p>
          <w:p w14:paraId="53909B7C" w14:textId="77777777" w:rsidR="00701299" w:rsidRDefault="00701299" w:rsidP="00701299">
            <w:pPr>
              <w:pStyle w:val="Akapitzlist"/>
              <w:keepNext/>
              <w:ind w:left="360"/>
            </w:pPr>
          </w:p>
        </w:tc>
      </w:tr>
    </w:tbl>
    <w:p w14:paraId="1FD70014" w14:textId="41737F48" w:rsidR="00D572DC" w:rsidRDefault="00D572DC" w:rsidP="00D572DC">
      <w:pPr>
        <w:pStyle w:val="Podpistabelirysunku"/>
      </w:pPr>
      <w:bookmarkStart w:id="90" w:name="_Toc64565953"/>
      <w:bookmarkStart w:id="91" w:name="_Toc68870869"/>
      <w:r>
        <w:t xml:space="preserve">Tabela </w:t>
      </w:r>
      <w:fldSimple w:instr=" STYLEREF 1 \s ">
        <w:r w:rsidR="00287FE6">
          <w:rPr>
            <w:noProof/>
          </w:rPr>
          <w:t>1</w:t>
        </w:r>
      </w:fldSimple>
      <w:r>
        <w:t>.</w:t>
      </w:r>
      <w:fldSimple w:instr=" SEQ Tabela \* ARABIC \s 1 ">
        <w:r w:rsidR="00287FE6">
          <w:rPr>
            <w:noProof/>
          </w:rPr>
          <w:t>19</w:t>
        </w:r>
      </w:fldSimple>
      <w:r>
        <w:t xml:space="preserve">. </w:t>
      </w:r>
      <w:r w:rsidRPr="002536A2">
        <w:t xml:space="preserve">Przypadek użycia </w:t>
      </w:r>
      <w:r w:rsidRPr="009D5986">
        <w:t>UC-</w:t>
      </w:r>
      <w:r>
        <w:t>19: Usuń zadanie</w:t>
      </w:r>
      <w:bookmarkEnd w:id="91"/>
    </w:p>
    <w:bookmarkEnd w:id="90"/>
    <w:p w14:paraId="48BDF0E0" w14:textId="6465F73E" w:rsidR="00F81743" w:rsidRDefault="00F81743" w:rsidP="00FC5CE3">
      <w:pPr>
        <w:pStyle w:val="Akapitzlist"/>
        <w:rPr>
          <w:lang w:eastAsia="pl-PL"/>
        </w:rPr>
      </w:pPr>
    </w:p>
    <w:p w14:paraId="36CAEB5A" w14:textId="77777777" w:rsidR="00196F6F" w:rsidRPr="00196F6F" w:rsidRDefault="00196F6F" w:rsidP="00FC5CE3">
      <w:pPr>
        <w:pStyle w:val="Akapitzlist"/>
        <w:rPr>
          <w:szCs w:val="24"/>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5E42668D" w14:textId="77777777" w:rsidTr="00FB08B2">
        <w:tc>
          <w:tcPr>
            <w:tcW w:w="2297" w:type="dxa"/>
          </w:tcPr>
          <w:p w14:paraId="7437181E" w14:textId="77777777" w:rsidR="00F81743" w:rsidRPr="00E5569A" w:rsidRDefault="00F81743" w:rsidP="00FB08B2">
            <w:pPr>
              <w:spacing w:line="276" w:lineRule="auto"/>
              <w:rPr>
                <w:b/>
                <w:i/>
              </w:rPr>
            </w:pPr>
            <w:r>
              <w:rPr>
                <w:b/>
                <w:i/>
              </w:rPr>
              <w:t>Identyfikator</w:t>
            </w:r>
          </w:p>
        </w:tc>
        <w:tc>
          <w:tcPr>
            <w:tcW w:w="6208" w:type="dxa"/>
          </w:tcPr>
          <w:p w14:paraId="00A53DD9" w14:textId="684BE120" w:rsidR="00F81743" w:rsidRDefault="00F81743" w:rsidP="00FB08B2">
            <w:r>
              <w:t>UC-</w:t>
            </w:r>
            <w:r w:rsidR="009D5986">
              <w:t>20</w:t>
            </w:r>
          </w:p>
        </w:tc>
      </w:tr>
      <w:tr w:rsidR="00F81743" w14:paraId="5A31948C" w14:textId="77777777" w:rsidTr="00FB08B2">
        <w:tc>
          <w:tcPr>
            <w:tcW w:w="2297" w:type="dxa"/>
          </w:tcPr>
          <w:p w14:paraId="34651C52" w14:textId="77777777" w:rsidR="00F81743" w:rsidRPr="00E5569A" w:rsidRDefault="00F81743" w:rsidP="00FB08B2">
            <w:pPr>
              <w:rPr>
                <w:b/>
                <w:i/>
              </w:rPr>
            </w:pPr>
            <w:r>
              <w:rPr>
                <w:b/>
                <w:i/>
              </w:rPr>
              <w:t>Nazwa</w:t>
            </w:r>
          </w:p>
        </w:tc>
        <w:tc>
          <w:tcPr>
            <w:tcW w:w="6208" w:type="dxa"/>
          </w:tcPr>
          <w:p w14:paraId="25FC46B7" w14:textId="74425E48" w:rsidR="00F81743" w:rsidRDefault="00B66773" w:rsidP="00FB08B2">
            <w:r>
              <w:t>Wyświetl notatki</w:t>
            </w:r>
          </w:p>
        </w:tc>
      </w:tr>
      <w:tr w:rsidR="00F81743" w14:paraId="6F36FB3A" w14:textId="77777777" w:rsidTr="00FB08B2">
        <w:tc>
          <w:tcPr>
            <w:tcW w:w="2297" w:type="dxa"/>
          </w:tcPr>
          <w:p w14:paraId="3B1CB64C" w14:textId="77777777" w:rsidR="00F81743" w:rsidRDefault="00F81743" w:rsidP="00FB08B2">
            <w:pPr>
              <w:rPr>
                <w:b/>
                <w:i/>
              </w:rPr>
            </w:pPr>
            <w:r>
              <w:rPr>
                <w:b/>
                <w:i/>
              </w:rPr>
              <w:t>Cel</w:t>
            </w:r>
          </w:p>
        </w:tc>
        <w:tc>
          <w:tcPr>
            <w:tcW w:w="6208" w:type="dxa"/>
          </w:tcPr>
          <w:p w14:paraId="578A499D" w14:textId="7D0A8ED9" w:rsidR="00F81743" w:rsidRDefault="00797C7E" w:rsidP="00FB08B2">
            <w:r>
              <w:t>Wgląd do listy notatek</w:t>
            </w:r>
          </w:p>
        </w:tc>
      </w:tr>
      <w:tr w:rsidR="00F81743" w14:paraId="096EE2A3" w14:textId="77777777" w:rsidTr="00FB08B2">
        <w:tc>
          <w:tcPr>
            <w:tcW w:w="2297" w:type="dxa"/>
          </w:tcPr>
          <w:p w14:paraId="2B50CF31" w14:textId="77777777" w:rsidR="00F81743" w:rsidRPr="00E5569A" w:rsidRDefault="00F81743" w:rsidP="00FB08B2">
            <w:pPr>
              <w:spacing w:line="276" w:lineRule="auto"/>
              <w:rPr>
                <w:b/>
                <w:i/>
              </w:rPr>
            </w:pPr>
            <w:r w:rsidRPr="00E5569A">
              <w:rPr>
                <w:b/>
                <w:i/>
              </w:rPr>
              <w:t>Aktor główny</w:t>
            </w:r>
          </w:p>
        </w:tc>
        <w:tc>
          <w:tcPr>
            <w:tcW w:w="6208" w:type="dxa"/>
          </w:tcPr>
          <w:p w14:paraId="56294CA9" w14:textId="408B92D9" w:rsidR="00F81743" w:rsidRDefault="004645C1" w:rsidP="00FB08B2">
            <w:r>
              <w:t>Użytkownik</w:t>
            </w:r>
          </w:p>
        </w:tc>
      </w:tr>
      <w:tr w:rsidR="00F81743" w14:paraId="1D103E83" w14:textId="77777777" w:rsidTr="00FB08B2">
        <w:tc>
          <w:tcPr>
            <w:tcW w:w="2297" w:type="dxa"/>
          </w:tcPr>
          <w:p w14:paraId="7DF948A0" w14:textId="77777777" w:rsidR="00F81743" w:rsidRPr="00E5569A" w:rsidRDefault="00F81743" w:rsidP="00FB08B2">
            <w:pPr>
              <w:rPr>
                <w:b/>
                <w:i/>
              </w:rPr>
            </w:pPr>
            <w:r>
              <w:rPr>
                <w:b/>
                <w:i/>
              </w:rPr>
              <w:t>Źródło</w:t>
            </w:r>
          </w:p>
        </w:tc>
        <w:tc>
          <w:tcPr>
            <w:tcW w:w="6208" w:type="dxa"/>
          </w:tcPr>
          <w:p w14:paraId="5F6411EB" w14:textId="5B7F0E01" w:rsidR="00F81743" w:rsidRDefault="004645C1" w:rsidP="00FB08B2">
            <w:r>
              <w:t>Patryk Gola</w:t>
            </w:r>
          </w:p>
        </w:tc>
      </w:tr>
      <w:tr w:rsidR="00F81743" w14:paraId="73CBE377" w14:textId="77777777" w:rsidTr="00FB08B2">
        <w:tc>
          <w:tcPr>
            <w:tcW w:w="2297" w:type="dxa"/>
          </w:tcPr>
          <w:p w14:paraId="133AEEC6" w14:textId="77777777" w:rsidR="00F81743" w:rsidRDefault="00F81743" w:rsidP="00FB08B2">
            <w:pPr>
              <w:rPr>
                <w:b/>
                <w:i/>
              </w:rPr>
            </w:pPr>
            <w:r>
              <w:rPr>
                <w:b/>
                <w:i/>
              </w:rPr>
              <w:t>Warunki początkowe</w:t>
            </w:r>
          </w:p>
        </w:tc>
        <w:tc>
          <w:tcPr>
            <w:tcW w:w="6208" w:type="dxa"/>
          </w:tcPr>
          <w:p w14:paraId="56E6EAD5" w14:textId="3B3BEF64" w:rsidR="00F81743" w:rsidRDefault="001D08A9" w:rsidP="00FB08B2">
            <w:r>
              <w:t>Użytkownik znajduję się w panelu zarządzania notatkami</w:t>
            </w:r>
          </w:p>
        </w:tc>
      </w:tr>
      <w:tr w:rsidR="00F81743" w14:paraId="1AFFEF4B" w14:textId="77777777" w:rsidTr="00FB08B2">
        <w:tc>
          <w:tcPr>
            <w:tcW w:w="8505" w:type="dxa"/>
            <w:gridSpan w:val="2"/>
          </w:tcPr>
          <w:p w14:paraId="6FE23042" w14:textId="77777777" w:rsidR="00F81743" w:rsidRPr="00E5569A" w:rsidRDefault="00F81743" w:rsidP="00FB08B2">
            <w:pPr>
              <w:spacing w:line="276" w:lineRule="auto"/>
              <w:rPr>
                <w:b/>
                <w:i/>
              </w:rPr>
            </w:pPr>
            <w:r w:rsidRPr="00E5569A">
              <w:rPr>
                <w:b/>
                <w:i/>
              </w:rPr>
              <w:t>Główny scenariusz (podstawowy przepływ)</w:t>
            </w:r>
          </w:p>
          <w:p w14:paraId="4CC0DF64" w14:textId="02BB9626" w:rsidR="00FE15C4" w:rsidRDefault="00FE15C4" w:rsidP="00FE15C4">
            <w:pPr>
              <w:pStyle w:val="Akapitzlist"/>
              <w:numPr>
                <w:ilvl w:val="0"/>
                <w:numId w:val="50"/>
              </w:numPr>
              <w:spacing w:line="276" w:lineRule="auto"/>
            </w:pPr>
            <w:r>
              <w:t>Użytkownik wybiera opcję wyświetlenia notatek.</w:t>
            </w:r>
          </w:p>
          <w:p w14:paraId="1E46D247" w14:textId="041DB577" w:rsidR="00FE15C4" w:rsidRDefault="00FE15C4" w:rsidP="00FE15C4">
            <w:pPr>
              <w:pStyle w:val="Akapitzlist"/>
              <w:numPr>
                <w:ilvl w:val="0"/>
                <w:numId w:val="50"/>
              </w:numPr>
              <w:spacing w:line="276" w:lineRule="auto"/>
            </w:pPr>
            <w:r>
              <w:t>System pobiera z bazy danych odpowiednią tabele notatek</w:t>
            </w:r>
          </w:p>
          <w:p w14:paraId="536240B2" w14:textId="5835A460" w:rsidR="00F81743" w:rsidRDefault="00FE15C4" w:rsidP="00FE15C4">
            <w:pPr>
              <w:pStyle w:val="Akapitzlist"/>
              <w:numPr>
                <w:ilvl w:val="0"/>
                <w:numId w:val="50"/>
              </w:numPr>
              <w:spacing w:line="276" w:lineRule="auto"/>
            </w:pPr>
            <w:r>
              <w:t>System dostarcza spis notatek zawarty w bazie danych</w:t>
            </w:r>
          </w:p>
          <w:p w14:paraId="7B58DC14" w14:textId="77777777" w:rsidR="00F81743" w:rsidRDefault="00F81743" w:rsidP="00FB08B2">
            <w:pPr>
              <w:pStyle w:val="Akapitzlist"/>
              <w:ind w:left="360"/>
            </w:pPr>
          </w:p>
        </w:tc>
      </w:tr>
      <w:tr w:rsidR="00F81743" w14:paraId="66A45BF7" w14:textId="77777777" w:rsidTr="00FB08B2">
        <w:tc>
          <w:tcPr>
            <w:tcW w:w="8505" w:type="dxa"/>
            <w:gridSpan w:val="2"/>
          </w:tcPr>
          <w:p w14:paraId="678BC5D1" w14:textId="77777777" w:rsidR="00F81743" w:rsidRPr="00E5569A" w:rsidRDefault="00F81743" w:rsidP="00FB08B2">
            <w:pPr>
              <w:spacing w:line="276" w:lineRule="auto"/>
              <w:rPr>
                <w:b/>
                <w:i/>
              </w:rPr>
            </w:pPr>
            <w:r w:rsidRPr="00E5569A">
              <w:rPr>
                <w:b/>
                <w:i/>
              </w:rPr>
              <w:t>Rozsze</w:t>
            </w:r>
            <w:r>
              <w:rPr>
                <w:b/>
                <w:i/>
              </w:rPr>
              <w:t>rzenia (przepływy alternatywne)</w:t>
            </w:r>
          </w:p>
          <w:p w14:paraId="7830DE41" w14:textId="23F02E86" w:rsidR="00F81743" w:rsidRDefault="00FE15C4" w:rsidP="00FE15C4">
            <w:pPr>
              <w:pStyle w:val="Akapitzlist"/>
              <w:numPr>
                <w:ilvl w:val="0"/>
                <w:numId w:val="51"/>
              </w:numPr>
              <w:spacing w:line="276" w:lineRule="auto"/>
            </w:pPr>
            <w:r>
              <w:t>Jeżeli system nie dostarczy listy notatek, wyskoczy informacja z błędem</w:t>
            </w:r>
          </w:p>
          <w:p w14:paraId="05CB6312" w14:textId="77777777" w:rsidR="00F81743" w:rsidRDefault="00F81743" w:rsidP="00FB08B2">
            <w:pPr>
              <w:pStyle w:val="Akapitzlist"/>
              <w:keepNext/>
              <w:ind w:left="360"/>
            </w:pPr>
          </w:p>
        </w:tc>
      </w:tr>
    </w:tbl>
    <w:p w14:paraId="162AC2C7" w14:textId="59BA9D74" w:rsidR="00D572DC" w:rsidRDefault="00D572DC" w:rsidP="00D572DC">
      <w:pPr>
        <w:pStyle w:val="Podpistabelirysunku"/>
      </w:pPr>
      <w:bookmarkStart w:id="92" w:name="_Toc64565954"/>
      <w:bookmarkStart w:id="93" w:name="_Toc68870870"/>
      <w:r>
        <w:t xml:space="preserve">Tabela </w:t>
      </w:r>
      <w:fldSimple w:instr=" STYLEREF 1 \s ">
        <w:r w:rsidR="00287FE6">
          <w:rPr>
            <w:noProof/>
          </w:rPr>
          <w:t>1</w:t>
        </w:r>
      </w:fldSimple>
      <w:r>
        <w:t>.</w:t>
      </w:r>
      <w:fldSimple w:instr=" SEQ Tabela \* ARABIC \s 1 ">
        <w:r w:rsidR="00287FE6">
          <w:rPr>
            <w:noProof/>
          </w:rPr>
          <w:t>20</w:t>
        </w:r>
      </w:fldSimple>
      <w:r>
        <w:t xml:space="preserve">. </w:t>
      </w:r>
      <w:r w:rsidRPr="002536A2">
        <w:t xml:space="preserve">Przypadek użycia </w:t>
      </w:r>
      <w:r w:rsidRPr="009D5986">
        <w:t>UC-</w:t>
      </w:r>
      <w:r>
        <w:t>20: Wyświetl notatki</w:t>
      </w:r>
      <w:bookmarkEnd w:id="93"/>
    </w:p>
    <w:bookmarkEnd w:id="92"/>
    <w:p w14:paraId="2ECE15AA" w14:textId="77777777" w:rsidR="00FC5CE3" w:rsidRDefault="00FC5CE3" w:rsidP="00FC5CE3">
      <w:pPr>
        <w:pStyle w:val="Podpistabelirysunku"/>
        <w:jc w:val="left"/>
      </w:pPr>
    </w:p>
    <w:p w14:paraId="38140CAD" w14:textId="50F70029" w:rsidR="00F81743" w:rsidRPr="009D5986" w:rsidRDefault="009D5986" w:rsidP="00FC5CE3">
      <w:pPr>
        <w:pStyle w:val="Podpistabelirysunku"/>
        <w:jc w:val="left"/>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778AFFB3" w14:textId="77777777" w:rsidTr="00FB08B2">
        <w:tc>
          <w:tcPr>
            <w:tcW w:w="2297" w:type="dxa"/>
          </w:tcPr>
          <w:p w14:paraId="5EF55917" w14:textId="77777777" w:rsidR="00F81743" w:rsidRPr="00E5569A" w:rsidRDefault="00F81743" w:rsidP="00FB08B2">
            <w:pPr>
              <w:spacing w:line="276" w:lineRule="auto"/>
              <w:rPr>
                <w:b/>
                <w:i/>
              </w:rPr>
            </w:pPr>
            <w:r>
              <w:rPr>
                <w:b/>
                <w:i/>
              </w:rPr>
              <w:lastRenderedPageBreak/>
              <w:t>Identyfikator</w:t>
            </w:r>
          </w:p>
        </w:tc>
        <w:tc>
          <w:tcPr>
            <w:tcW w:w="6208" w:type="dxa"/>
          </w:tcPr>
          <w:p w14:paraId="0567BB59" w14:textId="62E444C6" w:rsidR="00F81743" w:rsidRDefault="00F81743" w:rsidP="00FB08B2">
            <w:r>
              <w:t>UC-</w:t>
            </w:r>
            <w:r w:rsidR="009D5986">
              <w:t>2</w:t>
            </w:r>
            <w:r>
              <w:t>1</w:t>
            </w:r>
          </w:p>
        </w:tc>
      </w:tr>
      <w:tr w:rsidR="00F81743" w14:paraId="3455620A" w14:textId="77777777" w:rsidTr="00FB08B2">
        <w:tc>
          <w:tcPr>
            <w:tcW w:w="2297" w:type="dxa"/>
          </w:tcPr>
          <w:p w14:paraId="2A8062FA" w14:textId="77777777" w:rsidR="00F81743" w:rsidRPr="00E5569A" w:rsidRDefault="00F81743" w:rsidP="00FB08B2">
            <w:pPr>
              <w:rPr>
                <w:b/>
                <w:i/>
              </w:rPr>
            </w:pPr>
            <w:r>
              <w:rPr>
                <w:b/>
                <w:i/>
              </w:rPr>
              <w:t>Nazwa</w:t>
            </w:r>
          </w:p>
        </w:tc>
        <w:tc>
          <w:tcPr>
            <w:tcW w:w="6208" w:type="dxa"/>
          </w:tcPr>
          <w:p w14:paraId="1A61C87F" w14:textId="7D234D81" w:rsidR="00F81743" w:rsidRDefault="000F7A95" w:rsidP="00FB08B2">
            <w:r>
              <w:t xml:space="preserve">Znajdź notatkę </w:t>
            </w:r>
          </w:p>
        </w:tc>
      </w:tr>
      <w:tr w:rsidR="00F81743" w14:paraId="42CF4169" w14:textId="77777777" w:rsidTr="00FB08B2">
        <w:tc>
          <w:tcPr>
            <w:tcW w:w="2297" w:type="dxa"/>
          </w:tcPr>
          <w:p w14:paraId="4A9EF26C" w14:textId="77777777" w:rsidR="00F81743" w:rsidRDefault="00F81743" w:rsidP="00FB08B2">
            <w:pPr>
              <w:rPr>
                <w:b/>
                <w:i/>
              </w:rPr>
            </w:pPr>
            <w:r>
              <w:rPr>
                <w:b/>
                <w:i/>
              </w:rPr>
              <w:t>Cel</w:t>
            </w:r>
          </w:p>
        </w:tc>
        <w:tc>
          <w:tcPr>
            <w:tcW w:w="6208" w:type="dxa"/>
          </w:tcPr>
          <w:p w14:paraId="4EC6FC70" w14:textId="27E3EAAA" w:rsidR="00F81743" w:rsidRDefault="00F22FE7" w:rsidP="00FB08B2">
            <w:r>
              <w:t>Odnalezienie konkretnej notatki według jego parametrów</w:t>
            </w:r>
          </w:p>
        </w:tc>
      </w:tr>
      <w:tr w:rsidR="00F81743" w14:paraId="6CF68F55" w14:textId="77777777" w:rsidTr="00FB08B2">
        <w:tc>
          <w:tcPr>
            <w:tcW w:w="2297" w:type="dxa"/>
          </w:tcPr>
          <w:p w14:paraId="240D2220" w14:textId="77777777" w:rsidR="00F81743" w:rsidRPr="00E5569A" w:rsidRDefault="00F81743" w:rsidP="00FB08B2">
            <w:pPr>
              <w:spacing w:line="276" w:lineRule="auto"/>
              <w:rPr>
                <w:b/>
                <w:i/>
              </w:rPr>
            </w:pPr>
            <w:r w:rsidRPr="00E5569A">
              <w:rPr>
                <w:b/>
                <w:i/>
              </w:rPr>
              <w:t>Aktor główny</w:t>
            </w:r>
          </w:p>
        </w:tc>
        <w:tc>
          <w:tcPr>
            <w:tcW w:w="6208" w:type="dxa"/>
          </w:tcPr>
          <w:p w14:paraId="26E2FC52" w14:textId="6BF04FB2" w:rsidR="00F81743" w:rsidRDefault="004645C1" w:rsidP="00FB08B2">
            <w:r>
              <w:t>Użytkownik</w:t>
            </w:r>
          </w:p>
        </w:tc>
      </w:tr>
      <w:tr w:rsidR="00F81743" w14:paraId="706F4A38" w14:textId="77777777" w:rsidTr="00FB08B2">
        <w:tc>
          <w:tcPr>
            <w:tcW w:w="2297" w:type="dxa"/>
          </w:tcPr>
          <w:p w14:paraId="49E59CE6" w14:textId="77777777" w:rsidR="00F81743" w:rsidRPr="00E5569A" w:rsidRDefault="00F81743" w:rsidP="00FB08B2">
            <w:pPr>
              <w:rPr>
                <w:b/>
                <w:i/>
              </w:rPr>
            </w:pPr>
            <w:r>
              <w:rPr>
                <w:b/>
                <w:i/>
              </w:rPr>
              <w:t>Źródło</w:t>
            </w:r>
          </w:p>
        </w:tc>
        <w:tc>
          <w:tcPr>
            <w:tcW w:w="6208" w:type="dxa"/>
          </w:tcPr>
          <w:p w14:paraId="08C1087D" w14:textId="0764374E" w:rsidR="00F81743" w:rsidRDefault="004645C1" w:rsidP="00FB08B2">
            <w:r>
              <w:t>Patryk Gola</w:t>
            </w:r>
          </w:p>
        </w:tc>
      </w:tr>
      <w:tr w:rsidR="00F81743" w14:paraId="17F633B7" w14:textId="77777777" w:rsidTr="00FB08B2">
        <w:tc>
          <w:tcPr>
            <w:tcW w:w="2297" w:type="dxa"/>
          </w:tcPr>
          <w:p w14:paraId="787F49FD" w14:textId="77777777" w:rsidR="00F81743" w:rsidRDefault="00F81743" w:rsidP="00FB08B2">
            <w:pPr>
              <w:rPr>
                <w:b/>
                <w:i/>
              </w:rPr>
            </w:pPr>
            <w:r>
              <w:rPr>
                <w:b/>
                <w:i/>
              </w:rPr>
              <w:t>Warunki początkowe</w:t>
            </w:r>
          </w:p>
        </w:tc>
        <w:tc>
          <w:tcPr>
            <w:tcW w:w="6208" w:type="dxa"/>
          </w:tcPr>
          <w:p w14:paraId="464674A8" w14:textId="0004E47B" w:rsidR="00F81743" w:rsidRDefault="001D08A9" w:rsidP="00FB08B2">
            <w:r>
              <w:t>Użytkownik znajduję się w panelu zarządzania notatkami</w:t>
            </w:r>
          </w:p>
        </w:tc>
      </w:tr>
      <w:tr w:rsidR="00F81743" w14:paraId="7D104D4B" w14:textId="77777777" w:rsidTr="00FB08B2">
        <w:tc>
          <w:tcPr>
            <w:tcW w:w="8505" w:type="dxa"/>
            <w:gridSpan w:val="2"/>
          </w:tcPr>
          <w:p w14:paraId="5B2AAF6C" w14:textId="77777777" w:rsidR="00F81743" w:rsidRPr="00E5569A" w:rsidRDefault="00F81743" w:rsidP="00FB08B2">
            <w:pPr>
              <w:spacing w:line="276" w:lineRule="auto"/>
              <w:rPr>
                <w:b/>
                <w:i/>
              </w:rPr>
            </w:pPr>
            <w:r w:rsidRPr="00E5569A">
              <w:rPr>
                <w:b/>
                <w:i/>
              </w:rPr>
              <w:t>Główny scenariusz (podstawowy przepływ)</w:t>
            </w:r>
          </w:p>
          <w:p w14:paraId="544C6032" w14:textId="1A90A02B" w:rsidR="00FE15C4" w:rsidRDefault="00FE15C4" w:rsidP="00FE15C4">
            <w:pPr>
              <w:pStyle w:val="Akapitzlist"/>
              <w:numPr>
                <w:ilvl w:val="0"/>
                <w:numId w:val="52"/>
              </w:numPr>
              <w:spacing w:line="276" w:lineRule="auto"/>
            </w:pPr>
            <w:r>
              <w:t>Użytkownik wybiera opcje znajdź notatkę i podaje parametr, po którym chce wyfiltrować notatkę</w:t>
            </w:r>
          </w:p>
          <w:p w14:paraId="11133409" w14:textId="6EBB582A" w:rsidR="00FE15C4" w:rsidRDefault="00FE15C4" w:rsidP="00FE15C4">
            <w:pPr>
              <w:pStyle w:val="Akapitzlist"/>
              <w:numPr>
                <w:ilvl w:val="0"/>
                <w:numId w:val="52"/>
              </w:numPr>
              <w:spacing w:line="276" w:lineRule="auto"/>
            </w:pPr>
            <w:r>
              <w:t>System pobiera z bazy danych listę notatek i filtruje ich, po podanym parametrze</w:t>
            </w:r>
          </w:p>
          <w:p w14:paraId="0F98A811" w14:textId="244F35DF" w:rsidR="00F81743" w:rsidRDefault="00FE15C4" w:rsidP="00FE15C4">
            <w:pPr>
              <w:pStyle w:val="Akapitzlist"/>
              <w:numPr>
                <w:ilvl w:val="0"/>
                <w:numId w:val="52"/>
              </w:numPr>
              <w:spacing w:line="276" w:lineRule="auto"/>
            </w:pPr>
            <w:r>
              <w:t>System dostarcza zadania lub listę notatek przefiltrowanych z konkretnymi parametrami</w:t>
            </w:r>
          </w:p>
          <w:p w14:paraId="6E7441E1" w14:textId="77777777" w:rsidR="00F81743" w:rsidRDefault="00F81743" w:rsidP="00FB08B2">
            <w:pPr>
              <w:pStyle w:val="Akapitzlist"/>
              <w:ind w:left="360"/>
            </w:pPr>
          </w:p>
        </w:tc>
      </w:tr>
      <w:tr w:rsidR="00F81743" w14:paraId="48F668C7" w14:textId="77777777" w:rsidTr="00FB08B2">
        <w:tc>
          <w:tcPr>
            <w:tcW w:w="8505" w:type="dxa"/>
            <w:gridSpan w:val="2"/>
          </w:tcPr>
          <w:p w14:paraId="7572407C" w14:textId="77777777" w:rsidR="00F81743" w:rsidRPr="00E5569A" w:rsidRDefault="00F81743" w:rsidP="00FB08B2">
            <w:pPr>
              <w:spacing w:line="276" w:lineRule="auto"/>
              <w:rPr>
                <w:b/>
                <w:i/>
              </w:rPr>
            </w:pPr>
            <w:r w:rsidRPr="00E5569A">
              <w:rPr>
                <w:b/>
                <w:i/>
              </w:rPr>
              <w:t>Rozsze</w:t>
            </w:r>
            <w:r>
              <w:rPr>
                <w:b/>
                <w:i/>
              </w:rPr>
              <w:t>rzenia (przepływy alternatywne)</w:t>
            </w:r>
          </w:p>
          <w:p w14:paraId="3B20DA32" w14:textId="77A49BD1" w:rsidR="00F81743" w:rsidRDefault="00FE15C4" w:rsidP="00FE15C4">
            <w:pPr>
              <w:pStyle w:val="Akapitzlist"/>
              <w:numPr>
                <w:ilvl w:val="0"/>
                <w:numId w:val="53"/>
              </w:numPr>
              <w:spacing w:line="276" w:lineRule="auto"/>
            </w:pPr>
            <w:r>
              <w:t>Jeżeli system nie dostarczy listy notatek, wyskoczy informacja z błędem</w:t>
            </w:r>
          </w:p>
          <w:p w14:paraId="765F8175" w14:textId="77777777" w:rsidR="00F81743" w:rsidRDefault="00F81743" w:rsidP="00FB08B2">
            <w:pPr>
              <w:pStyle w:val="Akapitzlist"/>
              <w:keepNext/>
              <w:ind w:left="360"/>
            </w:pPr>
          </w:p>
        </w:tc>
      </w:tr>
    </w:tbl>
    <w:p w14:paraId="3CA07FAB" w14:textId="45CDF6A3" w:rsidR="00D572DC" w:rsidRDefault="00D572DC" w:rsidP="00D572DC">
      <w:pPr>
        <w:pStyle w:val="Podpistabelirysunku"/>
      </w:pPr>
      <w:bookmarkStart w:id="94" w:name="_Toc64565955"/>
      <w:bookmarkStart w:id="95" w:name="_Toc68870871"/>
      <w:r>
        <w:t xml:space="preserve">Tabela </w:t>
      </w:r>
      <w:fldSimple w:instr=" STYLEREF 1 \s ">
        <w:r w:rsidR="00287FE6">
          <w:rPr>
            <w:noProof/>
          </w:rPr>
          <w:t>1</w:t>
        </w:r>
      </w:fldSimple>
      <w:r>
        <w:t>.</w:t>
      </w:r>
      <w:fldSimple w:instr=" SEQ Tabela \* ARABIC \s 1 ">
        <w:r w:rsidR="00287FE6">
          <w:rPr>
            <w:noProof/>
          </w:rPr>
          <w:t>21</w:t>
        </w:r>
      </w:fldSimple>
      <w:r>
        <w:t xml:space="preserve">. </w:t>
      </w:r>
      <w:r w:rsidRPr="002536A2">
        <w:t xml:space="preserve">Przypadek użycia </w:t>
      </w:r>
      <w:r w:rsidRPr="009D5986">
        <w:t>UC-</w:t>
      </w:r>
      <w:r>
        <w:t>21: Znajdź notatkę</w:t>
      </w:r>
      <w:bookmarkEnd w:id="95"/>
    </w:p>
    <w:bookmarkEnd w:id="94"/>
    <w:p w14:paraId="33A513CC" w14:textId="21B3AFC4" w:rsidR="00F81743" w:rsidRDefault="00F81743" w:rsidP="00FC5CE3">
      <w:pPr>
        <w:pStyle w:val="Akapitzlist"/>
        <w:rPr>
          <w:lang w:eastAsia="pl-PL"/>
        </w:rPr>
      </w:pPr>
    </w:p>
    <w:p w14:paraId="056AC467" w14:textId="77777777" w:rsidR="00196F6F" w:rsidRPr="00196F6F" w:rsidRDefault="00196F6F" w:rsidP="00FC5CE3">
      <w:pPr>
        <w:pStyle w:val="Akapitzlist"/>
        <w:rPr>
          <w:sz w:val="22"/>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3C8EF1F9" w14:textId="77777777" w:rsidTr="00FB08B2">
        <w:tc>
          <w:tcPr>
            <w:tcW w:w="2297" w:type="dxa"/>
          </w:tcPr>
          <w:p w14:paraId="0A8FC0BD" w14:textId="77777777" w:rsidR="00F81743" w:rsidRPr="00E5569A" w:rsidRDefault="00F81743" w:rsidP="00FB08B2">
            <w:pPr>
              <w:spacing w:line="276" w:lineRule="auto"/>
              <w:rPr>
                <w:b/>
                <w:i/>
              </w:rPr>
            </w:pPr>
            <w:r>
              <w:rPr>
                <w:b/>
                <w:i/>
              </w:rPr>
              <w:t>Identyfikator</w:t>
            </w:r>
          </w:p>
        </w:tc>
        <w:tc>
          <w:tcPr>
            <w:tcW w:w="6208" w:type="dxa"/>
          </w:tcPr>
          <w:p w14:paraId="47E1CD54" w14:textId="7C047F6C" w:rsidR="00F81743" w:rsidRDefault="00F81743" w:rsidP="00FB08B2">
            <w:r>
              <w:t>UC-</w:t>
            </w:r>
            <w:r w:rsidR="009D5986">
              <w:t>22</w:t>
            </w:r>
          </w:p>
        </w:tc>
      </w:tr>
      <w:tr w:rsidR="00F81743" w14:paraId="408FE9B2" w14:textId="77777777" w:rsidTr="00FB08B2">
        <w:tc>
          <w:tcPr>
            <w:tcW w:w="2297" w:type="dxa"/>
          </w:tcPr>
          <w:p w14:paraId="52E5AADB" w14:textId="77777777" w:rsidR="00F81743" w:rsidRPr="00E5569A" w:rsidRDefault="00F81743" w:rsidP="00FB08B2">
            <w:pPr>
              <w:rPr>
                <w:b/>
                <w:i/>
              </w:rPr>
            </w:pPr>
            <w:r>
              <w:rPr>
                <w:b/>
                <w:i/>
              </w:rPr>
              <w:t>Nazwa</w:t>
            </w:r>
          </w:p>
        </w:tc>
        <w:tc>
          <w:tcPr>
            <w:tcW w:w="6208" w:type="dxa"/>
          </w:tcPr>
          <w:p w14:paraId="4FD885C0" w14:textId="3A52943D" w:rsidR="00F81743" w:rsidRDefault="000F7A95" w:rsidP="00FB08B2">
            <w:r>
              <w:t>Dodaj notatkę</w:t>
            </w:r>
          </w:p>
        </w:tc>
      </w:tr>
      <w:tr w:rsidR="00F81743" w14:paraId="3DFB13F8" w14:textId="77777777" w:rsidTr="00FB08B2">
        <w:tc>
          <w:tcPr>
            <w:tcW w:w="2297" w:type="dxa"/>
          </w:tcPr>
          <w:p w14:paraId="6C052E6C" w14:textId="77777777" w:rsidR="00F81743" w:rsidRDefault="00F81743" w:rsidP="00FB08B2">
            <w:pPr>
              <w:rPr>
                <w:b/>
                <w:i/>
              </w:rPr>
            </w:pPr>
            <w:r>
              <w:rPr>
                <w:b/>
                <w:i/>
              </w:rPr>
              <w:t>Cel</w:t>
            </w:r>
          </w:p>
        </w:tc>
        <w:tc>
          <w:tcPr>
            <w:tcW w:w="6208" w:type="dxa"/>
          </w:tcPr>
          <w:p w14:paraId="1DD2E07E" w14:textId="0939006F" w:rsidR="00F81743" w:rsidRDefault="00797C7E" w:rsidP="00FB08B2">
            <w:r>
              <w:t>Uzupełnienie listy notatek o nowy rekord</w:t>
            </w:r>
          </w:p>
        </w:tc>
      </w:tr>
      <w:tr w:rsidR="00F81743" w14:paraId="07A678FD" w14:textId="77777777" w:rsidTr="00FB08B2">
        <w:tc>
          <w:tcPr>
            <w:tcW w:w="2297" w:type="dxa"/>
          </w:tcPr>
          <w:p w14:paraId="6439F4E5" w14:textId="77777777" w:rsidR="00F81743" w:rsidRPr="00E5569A" w:rsidRDefault="00F81743" w:rsidP="00FB08B2">
            <w:pPr>
              <w:spacing w:line="276" w:lineRule="auto"/>
              <w:rPr>
                <w:b/>
                <w:i/>
              </w:rPr>
            </w:pPr>
            <w:r w:rsidRPr="00E5569A">
              <w:rPr>
                <w:b/>
                <w:i/>
              </w:rPr>
              <w:t>Aktor główny</w:t>
            </w:r>
          </w:p>
        </w:tc>
        <w:tc>
          <w:tcPr>
            <w:tcW w:w="6208" w:type="dxa"/>
          </w:tcPr>
          <w:p w14:paraId="1E74F34C" w14:textId="72A301D9" w:rsidR="00F81743" w:rsidRDefault="004645C1" w:rsidP="00FB08B2">
            <w:r>
              <w:t>Użytkownik</w:t>
            </w:r>
          </w:p>
        </w:tc>
      </w:tr>
      <w:tr w:rsidR="00F81743" w14:paraId="2A14BAD3" w14:textId="77777777" w:rsidTr="00FB08B2">
        <w:tc>
          <w:tcPr>
            <w:tcW w:w="2297" w:type="dxa"/>
          </w:tcPr>
          <w:p w14:paraId="187C353D" w14:textId="77777777" w:rsidR="00F81743" w:rsidRPr="00E5569A" w:rsidRDefault="00F81743" w:rsidP="00FB08B2">
            <w:pPr>
              <w:rPr>
                <w:b/>
                <w:i/>
              </w:rPr>
            </w:pPr>
            <w:r>
              <w:rPr>
                <w:b/>
                <w:i/>
              </w:rPr>
              <w:t>Źródło</w:t>
            </w:r>
          </w:p>
        </w:tc>
        <w:tc>
          <w:tcPr>
            <w:tcW w:w="6208" w:type="dxa"/>
          </w:tcPr>
          <w:p w14:paraId="701328E5" w14:textId="0CED6BA8" w:rsidR="00F81743" w:rsidRDefault="004645C1" w:rsidP="00FB08B2">
            <w:r>
              <w:t>Patryk Gola</w:t>
            </w:r>
          </w:p>
        </w:tc>
      </w:tr>
      <w:tr w:rsidR="00F81743" w14:paraId="0951F9E3" w14:textId="77777777" w:rsidTr="00FB08B2">
        <w:tc>
          <w:tcPr>
            <w:tcW w:w="2297" w:type="dxa"/>
          </w:tcPr>
          <w:p w14:paraId="784FFE33" w14:textId="77777777" w:rsidR="00F81743" w:rsidRDefault="00F81743" w:rsidP="00FB08B2">
            <w:pPr>
              <w:rPr>
                <w:b/>
                <w:i/>
              </w:rPr>
            </w:pPr>
            <w:r>
              <w:rPr>
                <w:b/>
                <w:i/>
              </w:rPr>
              <w:t>Warunki początkowe</w:t>
            </w:r>
          </w:p>
        </w:tc>
        <w:tc>
          <w:tcPr>
            <w:tcW w:w="6208" w:type="dxa"/>
          </w:tcPr>
          <w:p w14:paraId="2FD7EAA8" w14:textId="15B9AE19" w:rsidR="00F81743" w:rsidRDefault="001D08A9" w:rsidP="00FB08B2">
            <w:r>
              <w:t>Użytkownik znajduję się w panelu zarządzania notatkami</w:t>
            </w:r>
          </w:p>
        </w:tc>
      </w:tr>
      <w:tr w:rsidR="00F81743" w14:paraId="039703F6" w14:textId="77777777" w:rsidTr="00FB08B2">
        <w:tc>
          <w:tcPr>
            <w:tcW w:w="8505" w:type="dxa"/>
            <w:gridSpan w:val="2"/>
          </w:tcPr>
          <w:p w14:paraId="28EC3E8D" w14:textId="77777777" w:rsidR="00F81743" w:rsidRPr="00E5569A" w:rsidRDefault="00F81743" w:rsidP="00FB08B2">
            <w:pPr>
              <w:spacing w:line="276" w:lineRule="auto"/>
              <w:rPr>
                <w:b/>
                <w:i/>
              </w:rPr>
            </w:pPr>
            <w:r w:rsidRPr="00E5569A">
              <w:rPr>
                <w:b/>
                <w:i/>
              </w:rPr>
              <w:t>Główny scenariusz (podstawowy przepływ)</w:t>
            </w:r>
          </w:p>
          <w:p w14:paraId="36E6291D" w14:textId="0CB2BED8" w:rsidR="00FE15C4" w:rsidRDefault="00FE15C4" w:rsidP="00FE15C4">
            <w:pPr>
              <w:pStyle w:val="Akapitzlist"/>
              <w:numPr>
                <w:ilvl w:val="0"/>
                <w:numId w:val="54"/>
              </w:numPr>
              <w:spacing w:line="276" w:lineRule="auto"/>
            </w:pPr>
            <w:r>
              <w:t>Użytkownik wybiera opcje dodaj notatkę i uzupełnia dane dotyczącego notatkę</w:t>
            </w:r>
          </w:p>
          <w:p w14:paraId="36C3FC1A" w14:textId="130C0522" w:rsidR="00FE15C4" w:rsidRDefault="00FE15C4" w:rsidP="00FE15C4">
            <w:pPr>
              <w:pStyle w:val="Akapitzlist"/>
              <w:numPr>
                <w:ilvl w:val="0"/>
                <w:numId w:val="54"/>
              </w:numPr>
              <w:spacing w:line="276" w:lineRule="auto"/>
            </w:pPr>
            <w:r>
              <w:t>System zapisuje dane do bazy danych notatkę z podanymi parametrami przez użytkownika</w:t>
            </w:r>
          </w:p>
          <w:p w14:paraId="0A286CD6" w14:textId="570F77C4" w:rsidR="00F81743" w:rsidRDefault="00FE15C4" w:rsidP="00FE15C4">
            <w:pPr>
              <w:pStyle w:val="Akapitzlist"/>
              <w:numPr>
                <w:ilvl w:val="0"/>
                <w:numId w:val="54"/>
              </w:numPr>
            </w:pPr>
            <w:r>
              <w:t>Wyskakuje informacja o pomyślnym dodaniu rekordu do spisu notatek</w:t>
            </w:r>
          </w:p>
          <w:p w14:paraId="4BE3F767" w14:textId="77777777" w:rsidR="00F81743" w:rsidRDefault="00F81743" w:rsidP="00FB08B2">
            <w:pPr>
              <w:pStyle w:val="Akapitzlist"/>
              <w:ind w:left="360"/>
            </w:pPr>
          </w:p>
        </w:tc>
      </w:tr>
      <w:tr w:rsidR="00F81743" w14:paraId="1011F91C" w14:textId="77777777" w:rsidTr="00FB08B2">
        <w:tc>
          <w:tcPr>
            <w:tcW w:w="8505" w:type="dxa"/>
            <w:gridSpan w:val="2"/>
          </w:tcPr>
          <w:p w14:paraId="537FAA2A" w14:textId="77777777" w:rsidR="00F81743" w:rsidRPr="00E5569A" w:rsidRDefault="00F81743" w:rsidP="00FB08B2">
            <w:pPr>
              <w:spacing w:line="276" w:lineRule="auto"/>
              <w:rPr>
                <w:b/>
                <w:i/>
              </w:rPr>
            </w:pPr>
            <w:r w:rsidRPr="00E5569A">
              <w:rPr>
                <w:b/>
                <w:i/>
              </w:rPr>
              <w:t>Rozsze</w:t>
            </w:r>
            <w:r>
              <w:rPr>
                <w:b/>
                <w:i/>
              </w:rPr>
              <w:t>rzenia (przepływy alternatywne)</w:t>
            </w:r>
          </w:p>
          <w:p w14:paraId="003B01FF" w14:textId="61434EE8" w:rsidR="00FE15C4" w:rsidRDefault="00FE15C4" w:rsidP="00FE15C4">
            <w:pPr>
              <w:pStyle w:val="Akapitzlist"/>
              <w:numPr>
                <w:ilvl w:val="0"/>
                <w:numId w:val="59"/>
              </w:numPr>
            </w:pPr>
            <w:r>
              <w:t>Jeżeli system nie zapisze nowej notatki do listy notatek, wyskoczy powiadomienie z kodem błędu</w:t>
            </w:r>
          </w:p>
          <w:p w14:paraId="70A8A013" w14:textId="77777777" w:rsidR="00F81743" w:rsidRDefault="00F81743" w:rsidP="00FB08B2">
            <w:pPr>
              <w:pStyle w:val="Akapitzlist"/>
              <w:keepNext/>
              <w:ind w:left="360"/>
            </w:pPr>
          </w:p>
        </w:tc>
      </w:tr>
    </w:tbl>
    <w:p w14:paraId="744E8D99" w14:textId="75BDCC03" w:rsidR="00D572DC" w:rsidRDefault="00D572DC" w:rsidP="00D572DC">
      <w:pPr>
        <w:pStyle w:val="Podpistabelirysunku"/>
      </w:pPr>
      <w:bookmarkStart w:id="96" w:name="_Toc64565956"/>
      <w:bookmarkStart w:id="97" w:name="_Toc68870872"/>
      <w:r>
        <w:t xml:space="preserve">Tabela </w:t>
      </w:r>
      <w:fldSimple w:instr=" STYLEREF 1 \s ">
        <w:r w:rsidR="00287FE6">
          <w:rPr>
            <w:noProof/>
          </w:rPr>
          <w:t>1</w:t>
        </w:r>
      </w:fldSimple>
      <w:r>
        <w:t>.</w:t>
      </w:r>
      <w:fldSimple w:instr=" SEQ Tabela \* ARABIC \s 1 ">
        <w:r w:rsidR="00287FE6">
          <w:rPr>
            <w:noProof/>
          </w:rPr>
          <w:t>22</w:t>
        </w:r>
      </w:fldSimple>
      <w:r>
        <w:t xml:space="preserve">. </w:t>
      </w:r>
      <w:r w:rsidRPr="002536A2">
        <w:t xml:space="preserve">Przypadek użycia </w:t>
      </w:r>
      <w:r w:rsidRPr="009D5986">
        <w:t>UC-</w:t>
      </w:r>
      <w:r>
        <w:t>22: Dodaj notatkę</w:t>
      </w:r>
      <w:bookmarkEnd w:id="97"/>
    </w:p>
    <w:bookmarkEnd w:id="96"/>
    <w:p w14:paraId="6D4BA898" w14:textId="3321E7DC" w:rsidR="00F81743" w:rsidRPr="009D5986" w:rsidRDefault="009D5986" w:rsidP="00FC5CE3">
      <w:pPr>
        <w:pStyle w:val="Podpistabelirysunku"/>
        <w:jc w:val="left"/>
      </w:pPr>
      <w:r>
        <w:br w:type="page"/>
      </w:r>
    </w:p>
    <w:tbl>
      <w:tblPr>
        <w:tblStyle w:val="Tabela-Siatka"/>
        <w:tblW w:w="8505" w:type="dxa"/>
        <w:tblInd w:w="108" w:type="dxa"/>
        <w:tblLook w:val="04A0" w:firstRow="1" w:lastRow="0" w:firstColumn="1" w:lastColumn="0" w:noHBand="0" w:noVBand="1"/>
      </w:tblPr>
      <w:tblGrid>
        <w:gridCol w:w="2297"/>
        <w:gridCol w:w="6208"/>
      </w:tblGrid>
      <w:tr w:rsidR="00F81743" w14:paraId="12DDB1C7" w14:textId="77777777" w:rsidTr="00FB08B2">
        <w:tc>
          <w:tcPr>
            <w:tcW w:w="2297" w:type="dxa"/>
          </w:tcPr>
          <w:p w14:paraId="22EA3E5F" w14:textId="77777777" w:rsidR="00F81743" w:rsidRPr="00E5569A" w:rsidRDefault="00F81743" w:rsidP="00FB08B2">
            <w:pPr>
              <w:spacing w:line="276" w:lineRule="auto"/>
              <w:rPr>
                <w:b/>
                <w:i/>
              </w:rPr>
            </w:pPr>
            <w:r>
              <w:rPr>
                <w:b/>
                <w:i/>
              </w:rPr>
              <w:lastRenderedPageBreak/>
              <w:t>Identyfikator</w:t>
            </w:r>
          </w:p>
        </w:tc>
        <w:tc>
          <w:tcPr>
            <w:tcW w:w="6208" w:type="dxa"/>
          </w:tcPr>
          <w:p w14:paraId="0F678ECB" w14:textId="3224F8CD" w:rsidR="00F81743" w:rsidRDefault="00F81743" w:rsidP="00FB08B2">
            <w:r>
              <w:t>UC-</w:t>
            </w:r>
            <w:r w:rsidR="009D5986">
              <w:t>23</w:t>
            </w:r>
          </w:p>
        </w:tc>
      </w:tr>
      <w:tr w:rsidR="00F81743" w14:paraId="5C5AE462" w14:textId="77777777" w:rsidTr="00FB08B2">
        <w:tc>
          <w:tcPr>
            <w:tcW w:w="2297" w:type="dxa"/>
          </w:tcPr>
          <w:p w14:paraId="5DF9E354" w14:textId="77777777" w:rsidR="00F81743" w:rsidRPr="00E5569A" w:rsidRDefault="00F81743" w:rsidP="00FB08B2">
            <w:pPr>
              <w:rPr>
                <w:b/>
                <w:i/>
              </w:rPr>
            </w:pPr>
            <w:r>
              <w:rPr>
                <w:b/>
                <w:i/>
              </w:rPr>
              <w:t>Nazwa</w:t>
            </w:r>
          </w:p>
        </w:tc>
        <w:tc>
          <w:tcPr>
            <w:tcW w:w="6208" w:type="dxa"/>
          </w:tcPr>
          <w:p w14:paraId="5692E4A8" w14:textId="003C5C0D" w:rsidR="00F81743" w:rsidRDefault="000F7A95" w:rsidP="00FB08B2">
            <w:r>
              <w:t>Zaktualizuj notatkę</w:t>
            </w:r>
          </w:p>
        </w:tc>
      </w:tr>
      <w:tr w:rsidR="00F81743" w14:paraId="1B9A83B6" w14:textId="77777777" w:rsidTr="00FB08B2">
        <w:tc>
          <w:tcPr>
            <w:tcW w:w="2297" w:type="dxa"/>
          </w:tcPr>
          <w:p w14:paraId="25F87E43" w14:textId="77777777" w:rsidR="00F81743" w:rsidRDefault="00F81743" w:rsidP="00FB08B2">
            <w:pPr>
              <w:rPr>
                <w:b/>
                <w:i/>
              </w:rPr>
            </w:pPr>
            <w:r>
              <w:rPr>
                <w:b/>
                <w:i/>
              </w:rPr>
              <w:t>Cel</w:t>
            </w:r>
          </w:p>
        </w:tc>
        <w:tc>
          <w:tcPr>
            <w:tcW w:w="6208" w:type="dxa"/>
          </w:tcPr>
          <w:p w14:paraId="49109114" w14:textId="2751F84E" w:rsidR="00F81743" w:rsidRDefault="00F22FE7" w:rsidP="00FB08B2">
            <w:r>
              <w:t>Odświeżenie, bądź skorygowanie informacji o notatce</w:t>
            </w:r>
          </w:p>
        </w:tc>
      </w:tr>
      <w:tr w:rsidR="00F81743" w14:paraId="7BADEBA3" w14:textId="77777777" w:rsidTr="00FB08B2">
        <w:tc>
          <w:tcPr>
            <w:tcW w:w="2297" w:type="dxa"/>
          </w:tcPr>
          <w:p w14:paraId="11BB8F9F" w14:textId="77777777" w:rsidR="00F81743" w:rsidRPr="00E5569A" w:rsidRDefault="00F81743" w:rsidP="00FB08B2">
            <w:pPr>
              <w:spacing w:line="276" w:lineRule="auto"/>
              <w:rPr>
                <w:b/>
                <w:i/>
              </w:rPr>
            </w:pPr>
            <w:r w:rsidRPr="00E5569A">
              <w:rPr>
                <w:b/>
                <w:i/>
              </w:rPr>
              <w:t>Aktor główny</w:t>
            </w:r>
          </w:p>
        </w:tc>
        <w:tc>
          <w:tcPr>
            <w:tcW w:w="6208" w:type="dxa"/>
          </w:tcPr>
          <w:p w14:paraId="63818A92" w14:textId="5C92FCD2" w:rsidR="00F81743" w:rsidRDefault="004645C1" w:rsidP="00FB08B2">
            <w:r>
              <w:t>Użytkownik</w:t>
            </w:r>
          </w:p>
        </w:tc>
      </w:tr>
      <w:tr w:rsidR="00F81743" w14:paraId="3851EBD0" w14:textId="77777777" w:rsidTr="00FB08B2">
        <w:tc>
          <w:tcPr>
            <w:tcW w:w="2297" w:type="dxa"/>
          </w:tcPr>
          <w:p w14:paraId="5A35BBEF" w14:textId="77777777" w:rsidR="00F81743" w:rsidRPr="00E5569A" w:rsidRDefault="00F81743" w:rsidP="00FB08B2">
            <w:pPr>
              <w:rPr>
                <w:b/>
                <w:i/>
              </w:rPr>
            </w:pPr>
            <w:r>
              <w:rPr>
                <w:b/>
                <w:i/>
              </w:rPr>
              <w:t>Źródło</w:t>
            </w:r>
          </w:p>
        </w:tc>
        <w:tc>
          <w:tcPr>
            <w:tcW w:w="6208" w:type="dxa"/>
          </w:tcPr>
          <w:p w14:paraId="5A779311" w14:textId="1B3D9959" w:rsidR="00F81743" w:rsidRDefault="004645C1" w:rsidP="00FB08B2">
            <w:r>
              <w:t>Patryk Gola</w:t>
            </w:r>
          </w:p>
        </w:tc>
      </w:tr>
      <w:tr w:rsidR="00F81743" w14:paraId="4DC22004" w14:textId="77777777" w:rsidTr="00FB08B2">
        <w:tc>
          <w:tcPr>
            <w:tcW w:w="2297" w:type="dxa"/>
          </w:tcPr>
          <w:p w14:paraId="39D04EF9" w14:textId="77777777" w:rsidR="00F81743" w:rsidRDefault="00F81743" w:rsidP="00FB08B2">
            <w:pPr>
              <w:rPr>
                <w:b/>
                <w:i/>
              </w:rPr>
            </w:pPr>
            <w:r>
              <w:rPr>
                <w:b/>
                <w:i/>
              </w:rPr>
              <w:t>Warunki początkowe</w:t>
            </w:r>
          </w:p>
        </w:tc>
        <w:tc>
          <w:tcPr>
            <w:tcW w:w="6208" w:type="dxa"/>
          </w:tcPr>
          <w:p w14:paraId="07727A15" w14:textId="79DC9C2C" w:rsidR="00F81743" w:rsidRDefault="001D08A9" w:rsidP="00FB08B2">
            <w:r>
              <w:t>Użytkownik znajduję się w panelu zarządzania notatkami</w:t>
            </w:r>
          </w:p>
        </w:tc>
      </w:tr>
      <w:tr w:rsidR="00F81743" w14:paraId="5F14DA21" w14:textId="77777777" w:rsidTr="00FB08B2">
        <w:tc>
          <w:tcPr>
            <w:tcW w:w="8505" w:type="dxa"/>
            <w:gridSpan w:val="2"/>
          </w:tcPr>
          <w:p w14:paraId="2B530F9F" w14:textId="77777777" w:rsidR="00F81743" w:rsidRPr="00E5569A" w:rsidRDefault="00F81743" w:rsidP="00FB08B2">
            <w:pPr>
              <w:spacing w:line="276" w:lineRule="auto"/>
              <w:rPr>
                <w:b/>
                <w:i/>
              </w:rPr>
            </w:pPr>
            <w:r w:rsidRPr="00E5569A">
              <w:rPr>
                <w:b/>
                <w:i/>
              </w:rPr>
              <w:t>Główny scenariusz (podstawowy przepływ)</w:t>
            </w:r>
          </w:p>
          <w:p w14:paraId="60BF14C1" w14:textId="31112568" w:rsidR="00797C7E" w:rsidRDefault="00AA4A59" w:rsidP="00FE15C4">
            <w:pPr>
              <w:pStyle w:val="Akapitzlist"/>
              <w:numPr>
                <w:ilvl w:val="0"/>
                <w:numId w:val="55"/>
              </w:numPr>
              <w:spacing w:line="276" w:lineRule="auto"/>
            </w:pPr>
            <w:r>
              <w:t>Użytkownik</w:t>
            </w:r>
            <w:r w:rsidR="00797C7E">
              <w:t xml:space="preserve"> wpisuje odświeżone, bądź skorygowane dane o konkretn</w:t>
            </w:r>
            <w:r>
              <w:t xml:space="preserve">ej notatce </w:t>
            </w:r>
            <w:r w:rsidR="00797C7E">
              <w:t>i akceptuje zmiany</w:t>
            </w:r>
          </w:p>
          <w:p w14:paraId="1D8C25AE" w14:textId="77777777" w:rsidR="00797C7E" w:rsidRDefault="00797C7E" w:rsidP="00FE15C4">
            <w:pPr>
              <w:pStyle w:val="Akapitzlist"/>
              <w:numPr>
                <w:ilvl w:val="0"/>
                <w:numId w:val="55"/>
              </w:numPr>
              <w:spacing w:line="276" w:lineRule="auto"/>
            </w:pPr>
            <w:r>
              <w:t>System nadpisuje informacje znajdujące się w bazie danych dla odpowiedniego identyfikatora</w:t>
            </w:r>
          </w:p>
          <w:p w14:paraId="2C8B1C42" w14:textId="04A2B991" w:rsidR="00F81743" w:rsidRDefault="00797C7E" w:rsidP="00FE15C4">
            <w:pPr>
              <w:pStyle w:val="Akapitzlist"/>
              <w:numPr>
                <w:ilvl w:val="0"/>
                <w:numId w:val="55"/>
              </w:numPr>
            </w:pPr>
            <w:r>
              <w:t>Wyświetla się informacja o pomyślnym nadpisaniu notatki</w:t>
            </w:r>
          </w:p>
          <w:p w14:paraId="6FC7CD1E" w14:textId="77777777" w:rsidR="00F81743" w:rsidRDefault="00F81743" w:rsidP="00FB08B2">
            <w:pPr>
              <w:pStyle w:val="Akapitzlist"/>
              <w:ind w:left="360"/>
            </w:pPr>
          </w:p>
        </w:tc>
      </w:tr>
      <w:tr w:rsidR="00F81743" w14:paraId="58811E87" w14:textId="77777777" w:rsidTr="00FB08B2">
        <w:tc>
          <w:tcPr>
            <w:tcW w:w="8505" w:type="dxa"/>
            <w:gridSpan w:val="2"/>
          </w:tcPr>
          <w:p w14:paraId="3E0102EC" w14:textId="77777777" w:rsidR="00F81743" w:rsidRPr="00E5569A" w:rsidRDefault="00F81743" w:rsidP="00FB08B2">
            <w:pPr>
              <w:spacing w:line="276" w:lineRule="auto"/>
              <w:rPr>
                <w:b/>
                <w:i/>
              </w:rPr>
            </w:pPr>
            <w:r w:rsidRPr="00E5569A">
              <w:rPr>
                <w:b/>
                <w:i/>
              </w:rPr>
              <w:t>Rozsze</w:t>
            </w:r>
            <w:r>
              <w:rPr>
                <w:b/>
                <w:i/>
              </w:rPr>
              <w:t>rzenia (przepływy alternatywne)</w:t>
            </w:r>
          </w:p>
          <w:p w14:paraId="47D9F6E5" w14:textId="7C45D3AF" w:rsidR="00F81743" w:rsidRDefault="00797C7E" w:rsidP="00FE15C4">
            <w:pPr>
              <w:pStyle w:val="Akapitzlist"/>
              <w:numPr>
                <w:ilvl w:val="0"/>
                <w:numId w:val="56"/>
              </w:numPr>
            </w:pPr>
            <w:r>
              <w:t>Jeżeli system nie nadpisze notatki, wyskoczy informacja z błędem</w:t>
            </w:r>
          </w:p>
          <w:p w14:paraId="0FE17CE5" w14:textId="77777777" w:rsidR="00F81743" w:rsidRDefault="00F81743" w:rsidP="00FB08B2">
            <w:pPr>
              <w:pStyle w:val="Akapitzlist"/>
              <w:keepNext/>
              <w:ind w:left="360"/>
            </w:pPr>
          </w:p>
        </w:tc>
      </w:tr>
    </w:tbl>
    <w:p w14:paraId="045C8D13" w14:textId="72FA806F" w:rsidR="00D572DC" w:rsidRDefault="00D572DC" w:rsidP="00D572DC">
      <w:pPr>
        <w:pStyle w:val="Podpistabelirysunku"/>
      </w:pPr>
      <w:bookmarkStart w:id="98" w:name="_Toc64565957"/>
      <w:bookmarkStart w:id="99" w:name="_Toc68870873"/>
      <w:r>
        <w:t xml:space="preserve">Tabela </w:t>
      </w:r>
      <w:fldSimple w:instr=" STYLEREF 1 \s ">
        <w:r w:rsidR="00287FE6">
          <w:rPr>
            <w:noProof/>
          </w:rPr>
          <w:t>1</w:t>
        </w:r>
      </w:fldSimple>
      <w:r>
        <w:t>.</w:t>
      </w:r>
      <w:fldSimple w:instr=" SEQ Tabela \* ARABIC \s 1 ">
        <w:r w:rsidR="00287FE6">
          <w:rPr>
            <w:noProof/>
          </w:rPr>
          <w:t>23</w:t>
        </w:r>
      </w:fldSimple>
      <w:r>
        <w:t xml:space="preserve">. </w:t>
      </w:r>
      <w:r w:rsidRPr="002536A2">
        <w:t xml:space="preserve">Przypadek użycia </w:t>
      </w:r>
      <w:r w:rsidRPr="009D5986">
        <w:t>UC-</w:t>
      </w:r>
      <w:r>
        <w:t>23: Zaktualizuj notatkę</w:t>
      </w:r>
      <w:bookmarkEnd w:id="99"/>
    </w:p>
    <w:bookmarkEnd w:id="98"/>
    <w:p w14:paraId="3666DAF2" w14:textId="6BFD60DB" w:rsidR="00F81743" w:rsidRDefault="00F81743" w:rsidP="00FC5CE3">
      <w:pPr>
        <w:pStyle w:val="Akapitzlist"/>
        <w:rPr>
          <w:lang w:eastAsia="pl-PL"/>
        </w:rPr>
      </w:pPr>
    </w:p>
    <w:p w14:paraId="7279AFA9" w14:textId="77777777" w:rsidR="00196F6F" w:rsidRPr="00196F6F" w:rsidRDefault="00196F6F" w:rsidP="00FC5CE3">
      <w:pPr>
        <w:pStyle w:val="Akapitzlist"/>
        <w:rPr>
          <w:sz w:val="22"/>
          <w:lang w:eastAsia="pl-PL"/>
        </w:rPr>
      </w:pPr>
    </w:p>
    <w:tbl>
      <w:tblPr>
        <w:tblStyle w:val="Tabela-Siatka"/>
        <w:tblW w:w="8505" w:type="dxa"/>
        <w:tblInd w:w="108" w:type="dxa"/>
        <w:tblLook w:val="04A0" w:firstRow="1" w:lastRow="0" w:firstColumn="1" w:lastColumn="0" w:noHBand="0" w:noVBand="1"/>
      </w:tblPr>
      <w:tblGrid>
        <w:gridCol w:w="2297"/>
        <w:gridCol w:w="6208"/>
      </w:tblGrid>
      <w:tr w:rsidR="00F81743" w14:paraId="74C0F5F2" w14:textId="77777777" w:rsidTr="00FB08B2">
        <w:tc>
          <w:tcPr>
            <w:tcW w:w="2297" w:type="dxa"/>
          </w:tcPr>
          <w:p w14:paraId="02C324CA" w14:textId="77777777" w:rsidR="00F81743" w:rsidRPr="00E5569A" w:rsidRDefault="00F81743" w:rsidP="00FB08B2">
            <w:pPr>
              <w:spacing w:line="276" w:lineRule="auto"/>
              <w:rPr>
                <w:b/>
                <w:i/>
              </w:rPr>
            </w:pPr>
            <w:r>
              <w:rPr>
                <w:b/>
                <w:i/>
              </w:rPr>
              <w:t>Identyfikator</w:t>
            </w:r>
          </w:p>
        </w:tc>
        <w:tc>
          <w:tcPr>
            <w:tcW w:w="6208" w:type="dxa"/>
          </w:tcPr>
          <w:p w14:paraId="136715EE" w14:textId="34D12BCF" w:rsidR="00F81743" w:rsidRDefault="00F81743" w:rsidP="00FB08B2">
            <w:r>
              <w:t>UC-</w:t>
            </w:r>
            <w:r w:rsidR="009D5986">
              <w:t>24</w:t>
            </w:r>
          </w:p>
        </w:tc>
      </w:tr>
      <w:tr w:rsidR="00F81743" w14:paraId="779BFA42" w14:textId="77777777" w:rsidTr="00FB08B2">
        <w:tc>
          <w:tcPr>
            <w:tcW w:w="2297" w:type="dxa"/>
          </w:tcPr>
          <w:p w14:paraId="29A83562" w14:textId="77777777" w:rsidR="00F81743" w:rsidRPr="00E5569A" w:rsidRDefault="00F81743" w:rsidP="00FB08B2">
            <w:pPr>
              <w:rPr>
                <w:b/>
                <w:i/>
              </w:rPr>
            </w:pPr>
            <w:r>
              <w:rPr>
                <w:b/>
                <w:i/>
              </w:rPr>
              <w:t>Nazwa</w:t>
            </w:r>
          </w:p>
        </w:tc>
        <w:tc>
          <w:tcPr>
            <w:tcW w:w="6208" w:type="dxa"/>
          </w:tcPr>
          <w:p w14:paraId="3514BCCE" w14:textId="005B9FA7" w:rsidR="00F81743" w:rsidRDefault="000F7A95" w:rsidP="00FB08B2">
            <w:r>
              <w:t>Usuń notatkę</w:t>
            </w:r>
          </w:p>
        </w:tc>
      </w:tr>
      <w:tr w:rsidR="00701299" w14:paraId="3C0ACEAA" w14:textId="77777777" w:rsidTr="00FB08B2">
        <w:tc>
          <w:tcPr>
            <w:tcW w:w="2297" w:type="dxa"/>
          </w:tcPr>
          <w:p w14:paraId="35DCA47F" w14:textId="77777777" w:rsidR="00701299" w:rsidRDefault="00701299" w:rsidP="00701299">
            <w:pPr>
              <w:rPr>
                <w:b/>
                <w:i/>
              </w:rPr>
            </w:pPr>
            <w:r>
              <w:rPr>
                <w:b/>
                <w:i/>
              </w:rPr>
              <w:t>Cel</w:t>
            </w:r>
          </w:p>
        </w:tc>
        <w:tc>
          <w:tcPr>
            <w:tcW w:w="6208" w:type="dxa"/>
          </w:tcPr>
          <w:p w14:paraId="6C9F72FA" w14:textId="245D53C7" w:rsidR="00701299" w:rsidRDefault="00701299" w:rsidP="00701299">
            <w:r>
              <w:t>Usunięcie rekordu z listy notatek</w:t>
            </w:r>
          </w:p>
        </w:tc>
      </w:tr>
      <w:tr w:rsidR="00701299" w14:paraId="76A662D1" w14:textId="77777777" w:rsidTr="00FB08B2">
        <w:tc>
          <w:tcPr>
            <w:tcW w:w="2297" w:type="dxa"/>
          </w:tcPr>
          <w:p w14:paraId="05A734B1" w14:textId="77777777" w:rsidR="00701299" w:rsidRPr="00E5569A" w:rsidRDefault="00701299" w:rsidP="00701299">
            <w:pPr>
              <w:spacing w:line="276" w:lineRule="auto"/>
              <w:rPr>
                <w:b/>
                <w:i/>
              </w:rPr>
            </w:pPr>
            <w:r w:rsidRPr="00E5569A">
              <w:rPr>
                <w:b/>
                <w:i/>
              </w:rPr>
              <w:t>Aktor główny</w:t>
            </w:r>
          </w:p>
        </w:tc>
        <w:tc>
          <w:tcPr>
            <w:tcW w:w="6208" w:type="dxa"/>
          </w:tcPr>
          <w:p w14:paraId="7A9D111C" w14:textId="6AC7115C" w:rsidR="00701299" w:rsidRDefault="00701299" w:rsidP="00701299">
            <w:r>
              <w:t>Użytkownik</w:t>
            </w:r>
          </w:p>
        </w:tc>
      </w:tr>
      <w:tr w:rsidR="00701299" w14:paraId="440FCB90" w14:textId="77777777" w:rsidTr="00FB08B2">
        <w:tc>
          <w:tcPr>
            <w:tcW w:w="2297" w:type="dxa"/>
          </w:tcPr>
          <w:p w14:paraId="6829F1AC" w14:textId="77777777" w:rsidR="00701299" w:rsidRPr="00E5569A" w:rsidRDefault="00701299" w:rsidP="00701299">
            <w:pPr>
              <w:rPr>
                <w:b/>
                <w:i/>
              </w:rPr>
            </w:pPr>
            <w:r>
              <w:rPr>
                <w:b/>
                <w:i/>
              </w:rPr>
              <w:t>Źródło</w:t>
            </w:r>
          </w:p>
        </w:tc>
        <w:tc>
          <w:tcPr>
            <w:tcW w:w="6208" w:type="dxa"/>
          </w:tcPr>
          <w:p w14:paraId="2C29362B" w14:textId="265C2392" w:rsidR="00701299" w:rsidRDefault="00701299" w:rsidP="00701299">
            <w:r>
              <w:t>Patryk Gola</w:t>
            </w:r>
          </w:p>
        </w:tc>
      </w:tr>
      <w:tr w:rsidR="00701299" w14:paraId="6931FA00" w14:textId="77777777" w:rsidTr="00FB08B2">
        <w:tc>
          <w:tcPr>
            <w:tcW w:w="2297" w:type="dxa"/>
          </w:tcPr>
          <w:p w14:paraId="2D013924" w14:textId="77777777" w:rsidR="00701299" w:rsidRDefault="00701299" w:rsidP="00701299">
            <w:pPr>
              <w:rPr>
                <w:b/>
                <w:i/>
              </w:rPr>
            </w:pPr>
            <w:r>
              <w:rPr>
                <w:b/>
                <w:i/>
              </w:rPr>
              <w:t>Warunki początkowe</w:t>
            </w:r>
          </w:p>
        </w:tc>
        <w:tc>
          <w:tcPr>
            <w:tcW w:w="6208" w:type="dxa"/>
          </w:tcPr>
          <w:p w14:paraId="22F9EE26" w14:textId="66B86D74" w:rsidR="00701299" w:rsidRDefault="00701299" w:rsidP="00701299">
            <w:r>
              <w:t>Użytkownik znajduję się w panelu zarządzania notatkami</w:t>
            </w:r>
          </w:p>
        </w:tc>
      </w:tr>
      <w:tr w:rsidR="00701299" w14:paraId="7BDB39C4" w14:textId="77777777" w:rsidTr="00FB08B2">
        <w:tc>
          <w:tcPr>
            <w:tcW w:w="8505" w:type="dxa"/>
            <w:gridSpan w:val="2"/>
          </w:tcPr>
          <w:p w14:paraId="3D50B5CE" w14:textId="77777777" w:rsidR="00701299" w:rsidRPr="00E5569A" w:rsidRDefault="00701299" w:rsidP="00701299">
            <w:pPr>
              <w:spacing w:line="276" w:lineRule="auto"/>
              <w:rPr>
                <w:b/>
                <w:i/>
              </w:rPr>
            </w:pPr>
            <w:r w:rsidRPr="00E5569A">
              <w:rPr>
                <w:b/>
                <w:i/>
              </w:rPr>
              <w:t>Główny scenariusz (podstawowy przepływ)</w:t>
            </w:r>
          </w:p>
          <w:p w14:paraId="6DBC6BF0" w14:textId="5DD6CA2C" w:rsidR="002E0A3C" w:rsidRDefault="002E0A3C" w:rsidP="00FE15C4">
            <w:pPr>
              <w:pStyle w:val="Akapitzlist"/>
              <w:numPr>
                <w:ilvl w:val="0"/>
                <w:numId w:val="57"/>
              </w:numPr>
              <w:spacing w:line="276" w:lineRule="auto"/>
            </w:pPr>
            <w:r>
              <w:t>Użytkownik wybiera notatkę do usunięcia po indywidualnym numerze tożsamości</w:t>
            </w:r>
          </w:p>
          <w:p w14:paraId="7085D783" w14:textId="3081B948" w:rsidR="002E0A3C" w:rsidRDefault="002E0A3C" w:rsidP="00FE15C4">
            <w:pPr>
              <w:pStyle w:val="Akapitzlist"/>
              <w:numPr>
                <w:ilvl w:val="0"/>
                <w:numId w:val="57"/>
              </w:numPr>
              <w:spacing w:line="276" w:lineRule="auto"/>
            </w:pPr>
            <w:r>
              <w:t>System znajduję w bazie danych numer id danych notatki i usuwa ją</w:t>
            </w:r>
          </w:p>
          <w:p w14:paraId="5C5B7793" w14:textId="5CCBE361" w:rsidR="00701299" w:rsidRDefault="002E0A3C" w:rsidP="00FE15C4">
            <w:pPr>
              <w:pStyle w:val="Akapitzlist"/>
              <w:numPr>
                <w:ilvl w:val="0"/>
                <w:numId w:val="57"/>
              </w:numPr>
              <w:spacing w:line="276" w:lineRule="auto"/>
            </w:pPr>
            <w:r>
              <w:t>Wyświetla się informacja o pomyślnym usunięciu notatki</w:t>
            </w:r>
          </w:p>
          <w:p w14:paraId="3C073724" w14:textId="77777777" w:rsidR="00701299" w:rsidRDefault="00701299" w:rsidP="00701299">
            <w:pPr>
              <w:pStyle w:val="Akapitzlist"/>
              <w:ind w:left="360"/>
            </w:pPr>
          </w:p>
        </w:tc>
      </w:tr>
      <w:tr w:rsidR="00701299" w14:paraId="203A75D1" w14:textId="77777777" w:rsidTr="00FB08B2">
        <w:tc>
          <w:tcPr>
            <w:tcW w:w="8505" w:type="dxa"/>
            <w:gridSpan w:val="2"/>
          </w:tcPr>
          <w:p w14:paraId="2443FE4E" w14:textId="77777777" w:rsidR="00701299" w:rsidRPr="00E5569A" w:rsidRDefault="00701299" w:rsidP="00701299">
            <w:pPr>
              <w:spacing w:line="276" w:lineRule="auto"/>
              <w:rPr>
                <w:b/>
                <w:i/>
              </w:rPr>
            </w:pPr>
            <w:r w:rsidRPr="00E5569A">
              <w:rPr>
                <w:b/>
                <w:i/>
              </w:rPr>
              <w:t>Rozsze</w:t>
            </w:r>
            <w:r>
              <w:rPr>
                <w:b/>
                <w:i/>
              </w:rPr>
              <w:t>rzenia (przepływy alternatywne)</w:t>
            </w:r>
          </w:p>
          <w:p w14:paraId="5F7FB19A" w14:textId="5F9FD140" w:rsidR="00701299" w:rsidRDefault="002E0A3C" w:rsidP="00FE15C4">
            <w:pPr>
              <w:pStyle w:val="Akapitzlist"/>
              <w:numPr>
                <w:ilvl w:val="0"/>
                <w:numId w:val="58"/>
              </w:numPr>
            </w:pPr>
            <w:r>
              <w:t>Jeżeli system nie usunie notatki, wyskoczy informacja z błędem</w:t>
            </w:r>
          </w:p>
          <w:p w14:paraId="40CD54C9" w14:textId="77777777" w:rsidR="00701299" w:rsidRDefault="00701299" w:rsidP="00701299">
            <w:pPr>
              <w:pStyle w:val="Akapitzlist"/>
              <w:keepNext/>
              <w:ind w:left="360"/>
            </w:pPr>
          </w:p>
        </w:tc>
      </w:tr>
    </w:tbl>
    <w:p w14:paraId="6D9CB438" w14:textId="7F8BA77A" w:rsidR="00D572DC" w:rsidRDefault="00D572DC" w:rsidP="00D572DC">
      <w:pPr>
        <w:pStyle w:val="Podpistabelirysunku"/>
      </w:pPr>
      <w:bookmarkStart w:id="100" w:name="_Toc64565958"/>
      <w:bookmarkStart w:id="101" w:name="_Toc68870874"/>
      <w:r>
        <w:t xml:space="preserve">Tabela </w:t>
      </w:r>
      <w:fldSimple w:instr=" STYLEREF 1 \s ">
        <w:r w:rsidR="00287FE6">
          <w:rPr>
            <w:noProof/>
          </w:rPr>
          <w:t>1</w:t>
        </w:r>
      </w:fldSimple>
      <w:r>
        <w:t>.</w:t>
      </w:r>
      <w:fldSimple w:instr=" SEQ Tabela \* ARABIC \s 1 ">
        <w:r w:rsidR="00287FE6">
          <w:rPr>
            <w:noProof/>
          </w:rPr>
          <w:t>24</w:t>
        </w:r>
      </w:fldSimple>
      <w:r>
        <w:t xml:space="preserve">. </w:t>
      </w:r>
      <w:r w:rsidRPr="002536A2">
        <w:t xml:space="preserve">Przypadek użycia </w:t>
      </w:r>
      <w:r w:rsidRPr="009D5986">
        <w:t>UC-</w:t>
      </w:r>
      <w:r>
        <w:t>24: Usuń notatkę</w:t>
      </w:r>
      <w:bookmarkEnd w:id="101"/>
    </w:p>
    <w:bookmarkEnd w:id="100"/>
    <w:p w14:paraId="0C891A50" w14:textId="594789E1" w:rsidR="00F81743" w:rsidRPr="00897FEE" w:rsidRDefault="009D5986" w:rsidP="00FC5CE3">
      <w:pPr>
        <w:pStyle w:val="Podpistabelirysunku"/>
        <w:jc w:val="left"/>
      </w:pPr>
      <w:r>
        <w:br w:type="page"/>
      </w:r>
    </w:p>
    <w:p w14:paraId="39CBD74B" w14:textId="48664DA6" w:rsidR="008808C6" w:rsidRPr="008808C6" w:rsidRDefault="00E61C42" w:rsidP="008808C6">
      <w:pPr>
        <w:pStyle w:val="Nagwek1"/>
      </w:pPr>
      <w:bookmarkStart w:id="102" w:name="_Toc68870798"/>
      <w:r>
        <w:lastRenderedPageBreak/>
        <w:t xml:space="preserve">Projekt </w:t>
      </w:r>
      <w:r w:rsidR="001D518A">
        <w:t>oprogramowania</w:t>
      </w:r>
      <w:bookmarkEnd w:id="102"/>
    </w:p>
    <w:p w14:paraId="5FD4D9BD" w14:textId="17BDC01C" w:rsidR="002332D1" w:rsidRDefault="000A6831" w:rsidP="00B21C27">
      <w:pPr>
        <w:pStyle w:val="Nagwek2"/>
      </w:pPr>
      <w:bookmarkStart w:id="103" w:name="_Toc68870799"/>
      <w:r>
        <w:t xml:space="preserve">Architektura </w:t>
      </w:r>
      <w:r w:rsidR="00883C6A">
        <w:t>oprogramowania</w:t>
      </w:r>
      <w:bookmarkEnd w:id="103"/>
    </w:p>
    <w:p w14:paraId="39522E9E" w14:textId="20D34209" w:rsidR="00215E97" w:rsidRDefault="00215E97" w:rsidP="00215E97">
      <w:pPr>
        <w:rPr>
          <w:lang w:eastAsia="pl-PL"/>
        </w:rPr>
      </w:pPr>
    </w:p>
    <w:p w14:paraId="79F0D71C" w14:textId="496641C8" w:rsidR="00215E97" w:rsidRDefault="00215E97" w:rsidP="008808C6">
      <w:pPr>
        <w:pStyle w:val="Tekstpodstawowypracy"/>
      </w:pPr>
      <w:r>
        <w:t>Projektowane oprogramowanie będzie serwisem webowym bazującym na</w:t>
      </w:r>
      <w:r w:rsidR="00FC5CE3">
        <w:t> </w:t>
      </w:r>
      <w:r>
        <w:t>popularnym trójwarstwowym wzorcu projektowym MVC (ang. Model-View-Controller), przeważnie używanym do tworzenia interfejsu graficznego użytkownika z</w:t>
      </w:r>
      <w:r w:rsidR="00FC5CE3">
        <w:t> </w:t>
      </w:r>
      <w:r>
        <w:t>wygodną możliwością modyfikacji i rozwoju w dalszym stadium implementacji.</w:t>
      </w:r>
      <w:r w:rsidR="00FC5CE3">
        <w:t xml:space="preserve"> </w:t>
      </w:r>
      <w:r>
        <w:t>Jest to standard dla konstrukcji wielu skomplikowanych oprogramowani, z</w:t>
      </w:r>
      <w:r w:rsidR="00A46B41">
        <w:t xml:space="preserve"> </w:t>
      </w:r>
      <w:r>
        <w:t>modułami podzielonymi na trzy dominujące części:</w:t>
      </w:r>
    </w:p>
    <w:p w14:paraId="28B76366" w14:textId="77777777" w:rsidR="008808C6" w:rsidRDefault="008808C6" w:rsidP="00215E97">
      <w:pPr>
        <w:pStyle w:val="Tekstpodstawowypracy"/>
      </w:pPr>
    </w:p>
    <w:p w14:paraId="71D1221B" w14:textId="08ECED19" w:rsidR="00215E97" w:rsidRDefault="00215E97" w:rsidP="00A46B41">
      <w:pPr>
        <w:pStyle w:val="Tekstpodstawowypracy"/>
        <w:numPr>
          <w:ilvl w:val="0"/>
          <w:numId w:val="60"/>
        </w:numPr>
        <w:ind w:left="360"/>
      </w:pPr>
      <w:r>
        <w:t>Model –</w:t>
      </w:r>
      <w:r w:rsidR="0026425C">
        <w:t xml:space="preserve"> Ze strony serwera jest to widok całego modelu, który jest zlokalizowany na serwerze. Odpowiada za zarządzanie danymi, logiką oraz procedurami aplikacji.</w:t>
      </w:r>
    </w:p>
    <w:p w14:paraId="045084E5" w14:textId="77777777" w:rsidR="0026425C" w:rsidRDefault="0026425C" w:rsidP="00A46B41">
      <w:pPr>
        <w:pStyle w:val="Tekstpodstawowypracy"/>
        <w:ind w:left="360" w:firstLine="0"/>
      </w:pPr>
    </w:p>
    <w:p w14:paraId="7DCDDF7B" w14:textId="3A5555A7" w:rsidR="00215E97" w:rsidRDefault="00215E97" w:rsidP="00A46B41">
      <w:pPr>
        <w:pStyle w:val="Tekstpodstawowypracy"/>
        <w:numPr>
          <w:ilvl w:val="0"/>
          <w:numId w:val="60"/>
        </w:numPr>
        <w:ind w:left="360"/>
      </w:pPr>
      <w:r>
        <w:t xml:space="preserve">View </w:t>
      </w:r>
      <w:r w:rsidR="0026425C">
        <w:t>–</w:t>
      </w:r>
      <w:r>
        <w:t xml:space="preserve"> </w:t>
      </w:r>
      <w:r w:rsidR="0026425C">
        <w:t>odpowiada za wyświetlanie elementów na stronie w postaci tabel, wykresów, diagramów, które kontroluje widok serwera za pośrednictwem żądań HTTP, którego główną część stanowi strona HTML.</w:t>
      </w:r>
    </w:p>
    <w:p w14:paraId="4450E2E2" w14:textId="77777777" w:rsidR="0026425C" w:rsidRDefault="0026425C" w:rsidP="00A46B41">
      <w:pPr>
        <w:pStyle w:val="Tekstpodstawowypracy"/>
        <w:ind w:firstLine="0"/>
      </w:pPr>
    </w:p>
    <w:p w14:paraId="6088A5B6" w14:textId="5E4971FF" w:rsidR="00C64094" w:rsidRDefault="00215E97" w:rsidP="00A46B41">
      <w:pPr>
        <w:pStyle w:val="Tekstpodstawowypracy"/>
        <w:numPr>
          <w:ilvl w:val="0"/>
          <w:numId w:val="60"/>
        </w:numPr>
        <w:ind w:left="360"/>
      </w:pPr>
      <w:r>
        <w:t xml:space="preserve">Controller </w:t>
      </w:r>
      <w:r w:rsidR="0026425C">
        <w:t>–</w:t>
      </w:r>
      <w:r>
        <w:t xml:space="preserve"> </w:t>
      </w:r>
      <w:r w:rsidR="00C64094">
        <w:t>zarządza widokiem i modelem, odpowiada na żądanie i przeprowadza interakcje z obiektem modelu danych. W wyniku sprawdzenia dokładności danych wejściowych, przekazuje je do modelu.</w:t>
      </w:r>
    </w:p>
    <w:p w14:paraId="2386BBF0" w14:textId="77777777" w:rsidR="00090A71" w:rsidRDefault="00090A71" w:rsidP="00090A71">
      <w:pPr>
        <w:pStyle w:val="Akapitzlist"/>
      </w:pPr>
    </w:p>
    <w:p w14:paraId="42A7341B" w14:textId="77777777" w:rsidR="00090A71" w:rsidRDefault="00090A71" w:rsidP="00090A71">
      <w:pPr>
        <w:pStyle w:val="Tekstpodstawowypracy"/>
        <w:ind w:left="360" w:firstLine="0"/>
      </w:pPr>
    </w:p>
    <w:p w14:paraId="21E9FF81" w14:textId="598BC3C4" w:rsidR="000206F0" w:rsidRDefault="00196F6F" w:rsidP="00090A71">
      <w:pPr>
        <w:jc w:val="center"/>
      </w:pPr>
      <w:r>
        <w:rPr>
          <w:noProof/>
        </w:rPr>
        <w:drawing>
          <wp:inline distT="0" distB="0" distL="0" distR="0" wp14:anchorId="004DD4FB" wp14:editId="4FD5F5F4">
            <wp:extent cx="4980305" cy="2423795"/>
            <wp:effectExtent l="0" t="0" r="0" b="0"/>
            <wp:docPr id="10" name="Obraz 10"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k opis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0305" cy="2423795"/>
                    </a:xfrm>
                    <a:prstGeom prst="rect">
                      <a:avLst/>
                    </a:prstGeom>
                    <a:noFill/>
                    <a:ln>
                      <a:noFill/>
                    </a:ln>
                  </pic:spPr>
                </pic:pic>
              </a:graphicData>
            </a:graphic>
          </wp:inline>
        </w:drawing>
      </w:r>
    </w:p>
    <w:p w14:paraId="06859CF5" w14:textId="26BE0B24" w:rsidR="008030A6" w:rsidRDefault="008030A6" w:rsidP="008030A6">
      <w:pPr>
        <w:pStyle w:val="Podpistabelirysunku"/>
      </w:pPr>
      <w:bookmarkStart w:id="104" w:name="_Toc64024259"/>
      <w:bookmarkStart w:id="105" w:name="_Toc64024827"/>
      <w:bookmarkStart w:id="106" w:name="_Toc64024922"/>
      <w:bookmarkStart w:id="107" w:name="_Toc64197676"/>
      <w:bookmarkStart w:id="108" w:name="_Toc64202348"/>
      <w:bookmarkStart w:id="109" w:name="_Toc64563210"/>
      <w:bookmarkStart w:id="110" w:name="_Toc68870831"/>
      <w:r>
        <w:t xml:space="preserve">Rys. </w:t>
      </w:r>
      <w:fldSimple w:instr=" STYLEREF 1 \s ">
        <w:r w:rsidR="00287FE6">
          <w:rPr>
            <w:noProof/>
          </w:rPr>
          <w:t>2</w:t>
        </w:r>
      </w:fldSimple>
      <w:r>
        <w:t>.</w:t>
      </w:r>
      <w:fldSimple w:instr=" SEQ Rys. \* ARABIC \s 1 ">
        <w:r w:rsidR="00287FE6">
          <w:rPr>
            <w:noProof/>
          </w:rPr>
          <w:t>1</w:t>
        </w:r>
      </w:fldSimple>
      <w:r>
        <w:t>. Architektura projektowanego oprogramowania</w:t>
      </w:r>
      <w:bookmarkEnd w:id="110"/>
    </w:p>
    <w:bookmarkEnd w:id="104"/>
    <w:bookmarkEnd w:id="105"/>
    <w:bookmarkEnd w:id="106"/>
    <w:bookmarkEnd w:id="107"/>
    <w:bookmarkEnd w:id="108"/>
    <w:bookmarkEnd w:id="109"/>
    <w:p w14:paraId="3F4F2750" w14:textId="77777777" w:rsidR="00897FEE" w:rsidRDefault="00897FEE" w:rsidP="008808C6"/>
    <w:p w14:paraId="72B08BC3" w14:textId="6681BF5A" w:rsidR="00897FEE" w:rsidRDefault="00897FEE" w:rsidP="00196F6F">
      <w:pPr>
        <w:pStyle w:val="Tekstpodstawowypracy"/>
      </w:pPr>
      <w:r>
        <w:t xml:space="preserve">Współpraca trójwarstwowego wzorca projektowego MVC została stworzona </w:t>
      </w:r>
      <w:r w:rsidR="00196F6F">
        <w:br/>
      </w:r>
      <w:r>
        <w:t xml:space="preserve">z myślą o ułatwieniu implementacji i pełnej integracji struktury relacyjnych </w:t>
      </w:r>
      <w:r w:rsidR="00196F6F">
        <w:br/>
      </w:r>
      <w:r>
        <w:t xml:space="preserve">i nierelacyjnych baz danych, obsługę danych wprowadzanych do serwera oraz wyjściowych, co wiąże się z interakcją użytkownika. </w:t>
      </w:r>
    </w:p>
    <w:p w14:paraId="64994A52" w14:textId="255471EA" w:rsidR="00897FEE" w:rsidRDefault="00897FEE" w:rsidP="00AD74CB">
      <w:pPr>
        <w:pStyle w:val="Tekstpodstawowypracy"/>
      </w:pPr>
      <w:r>
        <w:lastRenderedPageBreak/>
        <w:t>Serwis webowy będzie w pełni komunikował się za pośrednictwem architektury REST,  czyli reprezentacyjnego transferu stanów przez co można nazywać serwis jako RESTful Web Service. Jest to lekk</w:t>
      </w:r>
      <w:r w:rsidR="004D632A">
        <w:t>i</w:t>
      </w:r>
      <w:r>
        <w:t xml:space="preserve"> i intuicyjny serwis oparty na architekturze REST, który udostępnia interfejs API z aplikacja w pełni bezpieczny sposób. Podstawowym protokołem REST jest protokół http.</w:t>
      </w:r>
    </w:p>
    <w:p w14:paraId="586EE089" w14:textId="55ED77FB" w:rsidR="00781500" w:rsidRDefault="00897FEE" w:rsidP="00AD74CB">
      <w:pPr>
        <w:pStyle w:val="Tekstpodstawowypracy"/>
      </w:pPr>
      <w:r>
        <w:t>Po wysłaniu żądania na serwer za pośrednictwem kontrolera REST, w odpowiedzi otrzymujemy dane z API, które zapisane są w formacie JSON (JavaScript Object Notation). Jest on często stosowany ostatnimi czasy, przez co wypycha starszy format XML (Exstensible Markup Language) z użytkowania.</w:t>
      </w:r>
    </w:p>
    <w:p w14:paraId="1220B459" w14:textId="77777777" w:rsidR="00196F6F" w:rsidRPr="00196F6F" w:rsidRDefault="00196F6F" w:rsidP="00196F6F">
      <w:pPr>
        <w:pStyle w:val="Tekstpodstawowypracy"/>
      </w:pPr>
    </w:p>
    <w:p w14:paraId="6C302AA4" w14:textId="060CA9B1" w:rsidR="00897FEE" w:rsidRPr="00897FEE" w:rsidRDefault="0092248C" w:rsidP="00897FEE">
      <w:pPr>
        <w:pStyle w:val="Nagwek2"/>
      </w:pPr>
      <w:bookmarkStart w:id="111" w:name="_Toc68870800"/>
      <w:r>
        <w:t>Analiza</w:t>
      </w:r>
      <w:r w:rsidR="00D76E37">
        <w:t xml:space="preserve"> struktur danych</w:t>
      </w:r>
      <w:bookmarkEnd w:id="111"/>
    </w:p>
    <w:p w14:paraId="0AD82F5F" w14:textId="35E0241C" w:rsidR="00525527" w:rsidRDefault="008710D3" w:rsidP="0044460E">
      <w:pPr>
        <w:pStyle w:val="Nagwek3"/>
      </w:pPr>
      <w:bookmarkStart w:id="112" w:name="_Toc68870801"/>
      <w:r>
        <w:t>Wewnętrzne struktury danych</w:t>
      </w:r>
      <w:bookmarkEnd w:id="112"/>
    </w:p>
    <w:p w14:paraId="72D62687" w14:textId="77777777" w:rsidR="00196F6F" w:rsidRPr="00196F6F" w:rsidRDefault="00196F6F" w:rsidP="00196F6F">
      <w:pPr>
        <w:rPr>
          <w:lang w:eastAsia="pl-PL"/>
        </w:rPr>
      </w:pPr>
    </w:p>
    <w:p w14:paraId="1B78A8CB" w14:textId="735BA93C" w:rsidR="00215E97" w:rsidRDefault="000A2EBE" w:rsidP="00215E97">
      <w:pPr>
        <w:pStyle w:val="Tekstpodstawowypracy"/>
      </w:pPr>
      <w:r>
        <w:t xml:space="preserve">Oprogramowanie korzysta z frameworku Spring Boot, który dostarcza odpowiednie zależności odpowiadające za stronę serwera </w:t>
      </w:r>
      <w:r w:rsidR="00C547E3">
        <w:t xml:space="preserve">bez większej ingerencji programisty. Wykorzystuje obiekty Bean (pol. </w:t>
      </w:r>
      <w:r w:rsidR="009A2979">
        <w:t>z</w:t>
      </w:r>
      <w:r w:rsidR="00C547E3">
        <w:t xml:space="preserve">iarna), zarządzające całą kondycją frameworku. Ziarna pozwalają programiście na wskazywanie konkretnego miejsca do </w:t>
      </w:r>
      <w:r w:rsidR="009A2979">
        <w:t> </w:t>
      </w:r>
      <w:r w:rsidR="00C547E3">
        <w:t>strzyknięcia, przez odpowiednią adnotacje w kodzie źródłowym. Jest to jeden z</w:t>
      </w:r>
      <w:r w:rsidR="009A2979">
        <w:t> </w:t>
      </w:r>
      <w:r w:rsidR="00C547E3">
        <w:t>wzorców projektowych Dependency Injection (</w:t>
      </w:r>
      <w:r w:rsidR="00250897">
        <w:t>w</w:t>
      </w:r>
      <w:r w:rsidR="00C547E3">
        <w:t>strzykiwanie zależności), który jest używany w celu wstrzyknięcia danej zależności do konkretnego kontenera, zarządzającego ziarnami. Pozwala to w trakcie implementacji na wygodę testowania różnych opcji zastosowania konkretnych zależności z ułatwieniem wyboru priorytetowego konteneru w strukturze frameworku Spring.</w:t>
      </w:r>
    </w:p>
    <w:p w14:paraId="7E386E52" w14:textId="77777777" w:rsidR="008710D3" w:rsidRDefault="008710D3" w:rsidP="008710D3">
      <w:pPr>
        <w:pStyle w:val="Tekstpodstawowypracy"/>
        <w:rPr>
          <w:lang w:eastAsia="pl-PL"/>
        </w:rPr>
      </w:pPr>
    </w:p>
    <w:p w14:paraId="0AE7B793" w14:textId="62985F11" w:rsidR="007607C9" w:rsidRDefault="007607C9" w:rsidP="0044460E">
      <w:pPr>
        <w:pStyle w:val="Nagwek3"/>
      </w:pPr>
      <w:bookmarkStart w:id="113" w:name="_Toc68870802"/>
      <w:r>
        <w:t>Zewnętrzne struktury danych</w:t>
      </w:r>
      <w:bookmarkEnd w:id="113"/>
    </w:p>
    <w:p w14:paraId="0A83F77B" w14:textId="77777777" w:rsidR="000D2990" w:rsidRPr="000D2990" w:rsidRDefault="000D2990" w:rsidP="000D2990">
      <w:pPr>
        <w:rPr>
          <w:lang w:eastAsia="pl-PL"/>
        </w:rPr>
      </w:pPr>
    </w:p>
    <w:p w14:paraId="320D64E9" w14:textId="69F85BDE" w:rsidR="008710D3" w:rsidRDefault="00C547E3" w:rsidP="000D2990">
      <w:pPr>
        <w:pStyle w:val="Tekstpodstawowypracy"/>
        <w:rPr>
          <w:lang w:eastAsia="pl-PL"/>
        </w:rPr>
      </w:pPr>
      <w:r>
        <w:t>Dobór odpowiednich relacyjnych, bądź nierelacyjnych baz danych przebiega za</w:t>
      </w:r>
      <w:r w:rsidR="005530FC">
        <w:t> </w:t>
      </w:r>
      <w:r>
        <w:t xml:space="preserve">pośrednictwem domyślnie tworzonego pliku z właściwościami </w:t>
      </w:r>
      <w:r w:rsidRPr="00C547E3">
        <w:rPr>
          <w:i/>
          <w:iCs/>
        </w:rPr>
        <w:t>application.properties</w:t>
      </w:r>
      <w:r>
        <w:t>.</w:t>
      </w:r>
      <w:r w:rsidR="000D2990">
        <w:t xml:space="preserve"> </w:t>
      </w:r>
      <w:r>
        <w:rPr>
          <w:lang w:eastAsia="pl-PL"/>
        </w:rPr>
        <w:t>Zawarta jest w nim wszelka konfiguracja aplikacji Springowej pozwalająca na łatwe</w:t>
      </w:r>
      <w:r w:rsidR="000D2990">
        <w:rPr>
          <w:lang w:eastAsia="pl-PL"/>
        </w:rPr>
        <w:t xml:space="preserve"> </w:t>
      </w:r>
      <w:r>
        <w:rPr>
          <w:lang w:eastAsia="pl-PL"/>
        </w:rPr>
        <w:t xml:space="preserve">łączenie się z zewnętrznymi bazami danych takimi jak </w:t>
      </w:r>
      <w:r w:rsidRPr="00FA2754">
        <w:rPr>
          <w:lang w:eastAsia="pl-PL"/>
        </w:rPr>
        <w:t>MySQL [</w:t>
      </w:r>
      <w:r w:rsidR="00FA2754">
        <w:rPr>
          <w:lang w:eastAsia="pl-PL"/>
        </w:rPr>
        <w:t>17</w:t>
      </w:r>
      <w:r w:rsidRPr="00FA2754">
        <w:rPr>
          <w:lang w:eastAsia="pl-PL"/>
        </w:rPr>
        <w:t>]. Podczas</w:t>
      </w:r>
      <w:r>
        <w:rPr>
          <w:lang w:eastAsia="pl-PL"/>
        </w:rPr>
        <w:t xml:space="preserve"> testowania bez podłączania się do baz danych można stworzyć lokalne pole testowe danych</w:t>
      </w:r>
      <w:r w:rsidR="0044460E">
        <w:rPr>
          <w:lang w:eastAsia="pl-PL"/>
        </w:rPr>
        <w:t xml:space="preserve"> </w:t>
      </w:r>
      <w:r w:rsidR="0044460E" w:rsidRPr="0044460E">
        <w:rPr>
          <w:i/>
          <w:iCs/>
          <w:lang w:eastAsia="pl-PL"/>
        </w:rPr>
        <w:t>H2</w:t>
      </w:r>
      <w:r w:rsidR="0044460E">
        <w:rPr>
          <w:i/>
          <w:iCs/>
          <w:lang w:eastAsia="pl-PL"/>
        </w:rPr>
        <w:t xml:space="preserve">, </w:t>
      </w:r>
      <w:r w:rsidR="0044460E">
        <w:rPr>
          <w:lang w:eastAsia="pl-PL"/>
        </w:rPr>
        <w:t xml:space="preserve">które dostarczane jest przez frameworku </w:t>
      </w:r>
      <w:r w:rsidR="0044460E" w:rsidRPr="00FA2754">
        <w:rPr>
          <w:lang w:eastAsia="pl-PL"/>
        </w:rPr>
        <w:t>Hibernate [</w:t>
      </w:r>
      <w:r w:rsidR="00FA2754">
        <w:rPr>
          <w:lang w:eastAsia="pl-PL"/>
        </w:rPr>
        <w:t>5</w:t>
      </w:r>
      <w:r w:rsidR="0044460E" w:rsidRPr="00FA2754">
        <w:rPr>
          <w:lang w:eastAsia="pl-PL"/>
        </w:rPr>
        <w:t>]. Rozszerzenie</w:t>
      </w:r>
      <w:r w:rsidR="0044460E">
        <w:rPr>
          <w:lang w:eastAsia="pl-PL"/>
        </w:rPr>
        <w:t xml:space="preserve"> </w:t>
      </w:r>
      <w:r w:rsidR="0044460E" w:rsidRPr="0044460E">
        <w:rPr>
          <w:i/>
          <w:iCs/>
          <w:lang w:eastAsia="pl-PL"/>
        </w:rPr>
        <w:t>.properties</w:t>
      </w:r>
      <w:r w:rsidR="0044460E">
        <w:rPr>
          <w:lang w:eastAsia="pl-PL"/>
        </w:rPr>
        <w:t>, może być zastąpione .</w:t>
      </w:r>
      <w:r w:rsidR="0044460E" w:rsidRPr="0044460E">
        <w:rPr>
          <w:i/>
          <w:iCs/>
          <w:lang w:eastAsia="pl-PL"/>
        </w:rPr>
        <w:t>yml</w:t>
      </w:r>
      <w:r w:rsidR="0044460E">
        <w:rPr>
          <w:lang w:eastAsia="pl-PL"/>
        </w:rPr>
        <w:t xml:space="preserve"> </w:t>
      </w:r>
      <w:r w:rsidR="0044460E" w:rsidRPr="00FA2754">
        <w:rPr>
          <w:lang w:eastAsia="pl-PL"/>
        </w:rPr>
        <w:t>,</w:t>
      </w:r>
      <w:r w:rsidR="0044460E">
        <w:rPr>
          <w:lang w:eastAsia="pl-PL"/>
        </w:rPr>
        <w:t xml:space="preserve"> lecz obydwa dają przyzwolenie programiście na zarządzanie profilami, czyli nie jesteśmy zobligowani do posiadania jednego pliku z takim rozszerzeniem. Możemy testować wszelkie opcje chociażby pod produkcje lub lokalny hosting.</w:t>
      </w:r>
    </w:p>
    <w:p w14:paraId="325C82E0" w14:textId="74326730" w:rsidR="009A2979" w:rsidRDefault="009A2979">
      <w:pPr>
        <w:spacing w:after="200"/>
      </w:pPr>
      <w:r>
        <w:br w:type="page"/>
      </w:r>
    </w:p>
    <w:p w14:paraId="5EFA326E" w14:textId="13CF7022" w:rsidR="00890923" w:rsidRDefault="00525B97" w:rsidP="000D2990">
      <w:pPr>
        <w:pStyle w:val="Nagwek3"/>
      </w:pPr>
      <w:bookmarkStart w:id="114" w:name="_Toc68870803"/>
      <w:r>
        <w:lastRenderedPageBreak/>
        <w:t>Struktura bazy danych</w:t>
      </w:r>
      <w:bookmarkEnd w:id="114"/>
    </w:p>
    <w:p w14:paraId="180D8F76" w14:textId="77777777" w:rsidR="000D2990" w:rsidRPr="000D2990" w:rsidRDefault="000D2990" w:rsidP="000D2990">
      <w:pPr>
        <w:rPr>
          <w:lang w:eastAsia="pl-PL"/>
        </w:rPr>
      </w:pPr>
    </w:p>
    <w:p w14:paraId="2F3CC14A" w14:textId="24831FA8" w:rsidR="00215E97" w:rsidRDefault="0010565E" w:rsidP="00215E97">
      <w:pPr>
        <w:pStyle w:val="Tekstpodstawowypracy"/>
      </w:pPr>
      <w:r>
        <w:t xml:space="preserve">W projekcie oprogramowania </w:t>
      </w:r>
      <w:r w:rsidR="0025124E">
        <w:t>przepływ danych</w:t>
      </w:r>
      <w:r>
        <w:t>, będzie opierał się na popularnym</w:t>
      </w:r>
      <w:r w:rsidR="00A3497D">
        <w:t xml:space="preserve">, </w:t>
      </w:r>
      <w:r w:rsidR="0025124E">
        <w:t xml:space="preserve">systemie zarządzania relacyjnymi bazami danych MySQL. </w:t>
      </w:r>
      <w:r w:rsidR="00DB6D9E">
        <w:t>Dane będą segregowane</w:t>
      </w:r>
      <w:r w:rsidR="005544BE">
        <w:t xml:space="preserve"> za </w:t>
      </w:r>
      <w:r w:rsidR="007A4FC1">
        <w:t> p</w:t>
      </w:r>
      <w:r w:rsidR="005544BE">
        <w:t xml:space="preserve">ośrednictwem tabel, </w:t>
      </w:r>
      <w:r w:rsidR="00D81F5B">
        <w:t xml:space="preserve">poza nimi niezbędne będą interakcje w </w:t>
      </w:r>
      <w:r w:rsidR="00104AE4">
        <w:t xml:space="preserve">aplikacji z plikiem .properties i nadanie właściwego odniesienia do </w:t>
      </w:r>
      <w:r w:rsidR="00D36EDE">
        <w:t>źródła baz danych.</w:t>
      </w:r>
    </w:p>
    <w:p w14:paraId="6B13D2CB" w14:textId="6ABABF4D" w:rsidR="00891019" w:rsidRDefault="00A56DEF" w:rsidP="000D2990">
      <w:pPr>
        <w:pStyle w:val="Tekstpodstawowypracy"/>
      </w:pPr>
      <w:r>
        <w:t>Opisywane struktury relacyjnych baz danych są przedstawione poniżej</w:t>
      </w:r>
      <w:r w:rsidR="00311A26">
        <w:t>:</w:t>
      </w:r>
    </w:p>
    <w:p w14:paraId="1949D4FA" w14:textId="77777777" w:rsidR="000D2990" w:rsidRDefault="000D2990" w:rsidP="000D2990">
      <w:pPr>
        <w:pStyle w:val="Tekstpodstawowypracy"/>
      </w:pPr>
    </w:p>
    <w:p w14:paraId="4EE3D265" w14:textId="31A090D7" w:rsidR="00891019" w:rsidRDefault="002671BB" w:rsidP="0058286E">
      <w:pPr>
        <w:pStyle w:val="Akapitzlist"/>
      </w:pPr>
      <w:r w:rsidRPr="002671BB">
        <w:t>Tabela</w:t>
      </w:r>
      <w:r>
        <w:t xml:space="preserve"> </w:t>
      </w:r>
      <w:r w:rsidR="00AD59BD" w:rsidRPr="0058286E">
        <w:rPr>
          <w:rFonts w:ascii="Courier New" w:hAnsi="Courier New" w:cs="Courier New"/>
        </w:rPr>
        <w:t>students_db</w:t>
      </w:r>
      <w:r w:rsidR="00AD59BD">
        <w:t xml:space="preserve"> </w:t>
      </w:r>
      <w:r w:rsidR="0058286E">
        <w:t xml:space="preserve"> przechowuje</w:t>
      </w:r>
      <w:r w:rsidR="00AD59BD">
        <w:t xml:space="preserve"> dan</w:t>
      </w:r>
      <w:r w:rsidR="0058286E">
        <w:t>e</w:t>
      </w:r>
      <w:r w:rsidR="00AD59BD">
        <w:t xml:space="preserve"> o konkretnym studencie</w:t>
      </w:r>
      <w:r w:rsidR="00891019">
        <w:t>.</w:t>
      </w:r>
    </w:p>
    <w:p w14:paraId="16C7B3C9" w14:textId="77777777" w:rsidR="000D2990" w:rsidRPr="00891019" w:rsidRDefault="000D2990" w:rsidP="000D2990">
      <w:pPr>
        <w:pStyle w:val="Tekstpodstawowypracy"/>
      </w:pPr>
    </w:p>
    <w:tbl>
      <w:tblPr>
        <w:tblStyle w:val="Tabelasiatki1jasna"/>
        <w:tblW w:w="8438" w:type="dxa"/>
        <w:jc w:val="center"/>
        <w:tblLook w:val="04A0" w:firstRow="1" w:lastRow="0" w:firstColumn="1" w:lastColumn="0" w:noHBand="0" w:noVBand="1"/>
      </w:tblPr>
      <w:tblGrid>
        <w:gridCol w:w="2811"/>
        <w:gridCol w:w="2812"/>
        <w:gridCol w:w="2815"/>
      </w:tblGrid>
      <w:tr w:rsidR="000020B0" w:rsidRPr="0058286E" w14:paraId="1D5D5ED7" w14:textId="77777777" w:rsidTr="006B0C40">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8438" w:type="dxa"/>
            <w:gridSpan w:val="3"/>
          </w:tcPr>
          <w:p w14:paraId="3E109628" w14:textId="09199D6F" w:rsidR="000020B0" w:rsidRPr="0058286E" w:rsidRDefault="004A12C9" w:rsidP="00F9245D">
            <w:pPr>
              <w:pStyle w:val="Tekstpodstawowypracy"/>
              <w:ind w:firstLine="0"/>
              <w:jc w:val="center"/>
              <w:rPr>
                <w:rFonts w:ascii="Courier New" w:hAnsi="Courier New" w:cs="Courier New"/>
                <w:b w:val="0"/>
                <w:bCs w:val="0"/>
                <w:sz w:val="22"/>
              </w:rPr>
            </w:pPr>
            <w:r>
              <w:rPr>
                <w:rFonts w:ascii="Courier New" w:hAnsi="Courier New" w:cs="Courier New"/>
                <w:b w:val="0"/>
                <w:bCs w:val="0"/>
                <w:sz w:val="22"/>
              </w:rPr>
              <w:t>s</w:t>
            </w:r>
            <w:r w:rsidR="00F9245D" w:rsidRPr="0058286E">
              <w:rPr>
                <w:rFonts w:ascii="Courier New" w:hAnsi="Courier New" w:cs="Courier New"/>
                <w:b w:val="0"/>
                <w:bCs w:val="0"/>
                <w:sz w:val="22"/>
              </w:rPr>
              <w:t>tudents_db</w:t>
            </w:r>
          </w:p>
        </w:tc>
      </w:tr>
      <w:tr w:rsidR="00DD5057" w:rsidRPr="0058286E" w14:paraId="1884E9AB"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38E30369" w14:textId="46C5B6D9" w:rsidR="00DD5057" w:rsidRPr="0058286E" w:rsidRDefault="0095384E" w:rsidP="00215E97">
            <w:pPr>
              <w:pStyle w:val="Tekstpodstawowypracy"/>
              <w:ind w:firstLine="0"/>
              <w:rPr>
                <w:sz w:val="22"/>
              </w:rPr>
            </w:pPr>
            <w:r w:rsidRPr="0058286E">
              <w:rPr>
                <w:sz w:val="22"/>
              </w:rPr>
              <w:t>Kolumna</w:t>
            </w:r>
          </w:p>
        </w:tc>
        <w:tc>
          <w:tcPr>
            <w:tcW w:w="2812" w:type="dxa"/>
          </w:tcPr>
          <w:p w14:paraId="7806A6E9" w14:textId="1CEAA0AC" w:rsidR="00DD5057" w:rsidRPr="0058286E" w:rsidRDefault="0095384E"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b/>
                <w:bCs/>
                <w:sz w:val="22"/>
              </w:rPr>
            </w:pPr>
            <w:r w:rsidRPr="0058286E">
              <w:rPr>
                <w:b/>
                <w:bCs/>
                <w:sz w:val="22"/>
              </w:rPr>
              <w:t>Typ</w:t>
            </w:r>
          </w:p>
        </w:tc>
        <w:tc>
          <w:tcPr>
            <w:tcW w:w="2815" w:type="dxa"/>
          </w:tcPr>
          <w:p w14:paraId="323E3BB2" w14:textId="3CA6785B" w:rsidR="00DD5057" w:rsidRPr="0058286E" w:rsidRDefault="0095384E"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b/>
                <w:bCs/>
                <w:sz w:val="22"/>
              </w:rPr>
            </w:pPr>
            <w:r w:rsidRPr="0058286E">
              <w:rPr>
                <w:b/>
                <w:bCs/>
                <w:sz w:val="22"/>
              </w:rPr>
              <w:t>Opis</w:t>
            </w:r>
          </w:p>
        </w:tc>
      </w:tr>
      <w:tr w:rsidR="000020B0" w:rsidRPr="0058286E" w14:paraId="70430AF9"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220C2909" w14:textId="6AC683B8" w:rsidR="000020B0" w:rsidRPr="0058286E" w:rsidRDefault="00F9245D" w:rsidP="00215E97">
            <w:pPr>
              <w:pStyle w:val="Tekstpodstawowypracy"/>
              <w:ind w:firstLine="0"/>
              <w:rPr>
                <w:rFonts w:ascii="Courier New" w:hAnsi="Courier New" w:cs="Courier New"/>
                <w:b w:val="0"/>
                <w:bCs w:val="0"/>
                <w:sz w:val="22"/>
              </w:rPr>
            </w:pPr>
            <w:r w:rsidRPr="0058286E">
              <w:rPr>
                <w:rFonts w:ascii="Courier New" w:hAnsi="Courier New" w:cs="Courier New"/>
                <w:b w:val="0"/>
                <w:bCs w:val="0"/>
                <w:sz w:val="22"/>
              </w:rPr>
              <w:t>Id</w:t>
            </w:r>
          </w:p>
        </w:tc>
        <w:tc>
          <w:tcPr>
            <w:tcW w:w="2812" w:type="dxa"/>
          </w:tcPr>
          <w:p w14:paraId="478F0A52" w14:textId="6F1A7B39" w:rsidR="000020B0" w:rsidRPr="0058286E" w:rsidRDefault="00962CA8" w:rsidP="00962CA8">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Int(11)</w:t>
            </w:r>
          </w:p>
        </w:tc>
        <w:tc>
          <w:tcPr>
            <w:tcW w:w="2815" w:type="dxa"/>
          </w:tcPr>
          <w:p w14:paraId="558BD3A4" w14:textId="0FAD6039" w:rsidR="000020B0" w:rsidRPr="0058286E" w:rsidRDefault="006827F4"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sz w:val="22"/>
              </w:rPr>
            </w:pPr>
            <w:r w:rsidRPr="0058286E">
              <w:rPr>
                <w:sz w:val="22"/>
              </w:rPr>
              <w:t>Identyfikator studenta</w:t>
            </w:r>
          </w:p>
        </w:tc>
      </w:tr>
      <w:tr w:rsidR="000020B0" w:rsidRPr="0058286E" w14:paraId="4C05068F"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5708EED6" w14:textId="1F2CD567" w:rsidR="000020B0" w:rsidRPr="0058286E" w:rsidRDefault="00F9245D" w:rsidP="00215E97">
            <w:pPr>
              <w:pStyle w:val="Tekstpodstawowypracy"/>
              <w:ind w:firstLine="0"/>
              <w:rPr>
                <w:rFonts w:ascii="Courier New" w:hAnsi="Courier New" w:cs="Courier New"/>
                <w:b w:val="0"/>
                <w:bCs w:val="0"/>
                <w:sz w:val="22"/>
              </w:rPr>
            </w:pPr>
            <w:r w:rsidRPr="0058286E">
              <w:rPr>
                <w:rFonts w:ascii="Courier New" w:hAnsi="Courier New" w:cs="Courier New"/>
                <w:b w:val="0"/>
                <w:bCs w:val="0"/>
                <w:sz w:val="22"/>
              </w:rPr>
              <w:t>Name</w:t>
            </w:r>
          </w:p>
        </w:tc>
        <w:tc>
          <w:tcPr>
            <w:tcW w:w="2812" w:type="dxa"/>
          </w:tcPr>
          <w:p w14:paraId="0CBF75AA" w14:textId="585D65DD" w:rsidR="000020B0" w:rsidRPr="0058286E" w:rsidRDefault="00E11511" w:rsidP="006827F4">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Varchar(255)</w:t>
            </w:r>
          </w:p>
        </w:tc>
        <w:tc>
          <w:tcPr>
            <w:tcW w:w="2815" w:type="dxa"/>
          </w:tcPr>
          <w:p w14:paraId="2811C025" w14:textId="68200CFA" w:rsidR="000020B0" w:rsidRPr="0058286E" w:rsidRDefault="006827F4"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sz w:val="22"/>
              </w:rPr>
            </w:pPr>
            <w:r w:rsidRPr="0058286E">
              <w:rPr>
                <w:sz w:val="22"/>
              </w:rPr>
              <w:t>Imię użytkownika</w:t>
            </w:r>
          </w:p>
        </w:tc>
      </w:tr>
      <w:tr w:rsidR="000020B0" w:rsidRPr="0058286E" w14:paraId="31F1A923"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77D981D9" w14:textId="24958D3F" w:rsidR="000020B0" w:rsidRPr="0058286E" w:rsidRDefault="00F9245D" w:rsidP="00215E97">
            <w:pPr>
              <w:pStyle w:val="Tekstpodstawowypracy"/>
              <w:ind w:firstLine="0"/>
              <w:rPr>
                <w:rFonts w:ascii="Courier New" w:hAnsi="Courier New" w:cs="Courier New"/>
                <w:b w:val="0"/>
                <w:bCs w:val="0"/>
                <w:sz w:val="22"/>
              </w:rPr>
            </w:pPr>
            <w:r w:rsidRPr="0058286E">
              <w:rPr>
                <w:rFonts w:ascii="Courier New" w:hAnsi="Courier New" w:cs="Courier New"/>
                <w:b w:val="0"/>
                <w:bCs w:val="0"/>
                <w:sz w:val="22"/>
              </w:rPr>
              <w:t>Last_name</w:t>
            </w:r>
          </w:p>
        </w:tc>
        <w:tc>
          <w:tcPr>
            <w:tcW w:w="2812" w:type="dxa"/>
          </w:tcPr>
          <w:p w14:paraId="6E57633B" w14:textId="21A004A0" w:rsidR="000020B0" w:rsidRPr="0058286E" w:rsidRDefault="00E11511" w:rsidP="006827F4">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Varchar(255)</w:t>
            </w:r>
          </w:p>
        </w:tc>
        <w:tc>
          <w:tcPr>
            <w:tcW w:w="2815" w:type="dxa"/>
          </w:tcPr>
          <w:p w14:paraId="2986C2F3" w14:textId="70169AB8" w:rsidR="000020B0" w:rsidRPr="0058286E" w:rsidRDefault="006827F4"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sz w:val="22"/>
              </w:rPr>
            </w:pPr>
            <w:r w:rsidRPr="0058286E">
              <w:rPr>
                <w:sz w:val="22"/>
              </w:rPr>
              <w:t>Nazwisko użytkownika</w:t>
            </w:r>
          </w:p>
        </w:tc>
      </w:tr>
      <w:tr w:rsidR="000020B0" w:rsidRPr="0058286E" w14:paraId="0D0307E0"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1EF27AC9" w14:textId="59D6DF4A" w:rsidR="000020B0" w:rsidRPr="0058286E" w:rsidRDefault="00DD5057" w:rsidP="00215E97">
            <w:pPr>
              <w:pStyle w:val="Tekstpodstawowypracy"/>
              <w:ind w:firstLine="0"/>
              <w:rPr>
                <w:rFonts w:ascii="Courier New" w:hAnsi="Courier New" w:cs="Courier New"/>
                <w:b w:val="0"/>
                <w:bCs w:val="0"/>
                <w:sz w:val="22"/>
              </w:rPr>
            </w:pPr>
            <w:r w:rsidRPr="0058286E">
              <w:rPr>
                <w:rFonts w:ascii="Courier New" w:hAnsi="Courier New" w:cs="Courier New"/>
                <w:b w:val="0"/>
                <w:bCs w:val="0"/>
                <w:sz w:val="22"/>
              </w:rPr>
              <w:t>Field_of_study</w:t>
            </w:r>
          </w:p>
        </w:tc>
        <w:tc>
          <w:tcPr>
            <w:tcW w:w="2812" w:type="dxa"/>
          </w:tcPr>
          <w:p w14:paraId="575D270B" w14:textId="031200F7" w:rsidR="000020B0" w:rsidRPr="0058286E" w:rsidRDefault="00E11511" w:rsidP="006827F4">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Varchar(255)</w:t>
            </w:r>
          </w:p>
        </w:tc>
        <w:tc>
          <w:tcPr>
            <w:tcW w:w="2815" w:type="dxa"/>
          </w:tcPr>
          <w:p w14:paraId="2BAFA96A" w14:textId="07776715" w:rsidR="000020B0" w:rsidRPr="0058286E" w:rsidRDefault="006827F4"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sz w:val="22"/>
              </w:rPr>
            </w:pPr>
            <w:r w:rsidRPr="0058286E">
              <w:rPr>
                <w:sz w:val="22"/>
              </w:rPr>
              <w:t xml:space="preserve">Kierunek studiów </w:t>
            </w:r>
            <w:r w:rsidR="006B0C40" w:rsidRPr="0058286E">
              <w:rPr>
                <w:sz w:val="22"/>
              </w:rPr>
              <w:t>studenta</w:t>
            </w:r>
          </w:p>
        </w:tc>
      </w:tr>
      <w:tr w:rsidR="000020B0" w:rsidRPr="0058286E" w14:paraId="644F4DE6"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4851D0F9" w14:textId="013352FA" w:rsidR="000020B0" w:rsidRPr="0058286E" w:rsidRDefault="00DD5057" w:rsidP="00215E97">
            <w:pPr>
              <w:pStyle w:val="Tekstpodstawowypracy"/>
              <w:ind w:firstLine="0"/>
              <w:rPr>
                <w:rFonts w:ascii="Courier New" w:hAnsi="Courier New" w:cs="Courier New"/>
                <w:b w:val="0"/>
                <w:bCs w:val="0"/>
                <w:sz w:val="22"/>
              </w:rPr>
            </w:pPr>
            <w:r w:rsidRPr="0058286E">
              <w:rPr>
                <w:rFonts w:ascii="Courier New" w:hAnsi="Courier New" w:cs="Courier New"/>
                <w:b w:val="0"/>
                <w:bCs w:val="0"/>
                <w:sz w:val="22"/>
              </w:rPr>
              <w:t>Semestr</w:t>
            </w:r>
          </w:p>
        </w:tc>
        <w:tc>
          <w:tcPr>
            <w:tcW w:w="2812" w:type="dxa"/>
          </w:tcPr>
          <w:p w14:paraId="05CACDEE" w14:textId="4C4413B0" w:rsidR="000020B0" w:rsidRPr="0058286E" w:rsidRDefault="00E11511" w:rsidP="006827F4">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Int(11)</w:t>
            </w:r>
          </w:p>
        </w:tc>
        <w:tc>
          <w:tcPr>
            <w:tcW w:w="2815" w:type="dxa"/>
          </w:tcPr>
          <w:p w14:paraId="504AE566" w14:textId="7AE69FBC" w:rsidR="000020B0" w:rsidRPr="0058286E" w:rsidRDefault="006827F4"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sz w:val="22"/>
              </w:rPr>
            </w:pPr>
            <w:r w:rsidRPr="0058286E">
              <w:rPr>
                <w:sz w:val="22"/>
              </w:rPr>
              <w:t>Semestr</w:t>
            </w:r>
            <w:r w:rsidR="006B0C40" w:rsidRPr="0058286E">
              <w:rPr>
                <w:sz w:val="22"/>
              </w:rPr>
              <w:t xml:space="preserve"> studenta</w:t>
            </w:r>
            <w:r w:rsidRPr="0058286E">
              <w:rPr>
                <w:sz w:val="22"/>
              </w:rPr>
              <w:t xml:space="preserve"> </w:t>
            </w:r>
          </w:p>
        </w:tc>
      </w:tr>
      <w:tr w:rsidR="000020B0" w:rsidRPr="0058286E" w14:paraId="44B5A223" w14:textId="77777777" w:rsidTr="004A12C9">
        <w:trPr>
          <w:trHeight w:val="248"/>
          <w:jc w:val="center"/>
        </w:trPr>
        <w:tc>
          <w:tcPr>
            <w:cnfStyle w:val="001000000000" w:firstRow="0" w:lastRow="0" w:firstColumn="1" w:lastColumn="0" w:oddVBand="0" w:evenVBand="0" w:oddHBand="0" w:evenHBand="0" w:firstRowFirstColumn="0" w:firstRowLastColumn="0" w:lastRowFirstColumn="0" w:lastRowLastColumn="0"/>
            <w:tcW w:w="2811" w:type="dxa"/>
          </w:tcPr>
          <w:p w14:paraId="516C5435" w14:textId="692F814A" w:rsidR="000020B0" w:rsidRPr="0058286E" w:rsidRDefault="00DD5057" w:rsidP="00215E97">
            <w:pPr>
              <w:pStyle w:val="Tekstpodstawowypracy"/>
              <w:ind w:firstLine="0"/>
              <w:rPr>
                <w:rFonts w:ascii="Courier New" w:hAnsi="Courier New" w:cs="Courier New"/>
                <w:b w:val="0"/>
                <w:bCs w:val="0"/>
                <w:sz w:val="22"/>
              </w:rPr>
            </w:pPr>
            <w:r w:rsidRPr="0058286E">
              <w:rPr>
                <w:rFonts w:ascii="Courier New" w:hAnsi="Courier New" w:cs="Courier New"/>
                <w:b w:val="0"/>
                <w:bCs w:val="0"/>
                <w:sz w:val="22"/>
              </w:rPr>
              <w:t>Phone</w:t>
            </w:r>
          </w:p>
        </w:tc>
        <w:tc>
          <w:tcPr>
            <w:tcW w:w="2812" w:type="dxa"/>
          </w:tcPr>
          <w:p w14:paraId="43E7656C" w14:textId="1305035D" w:rsidR="000020B0" w:rsidRPr="0058286E" w:rsidRDefault="00E11511" w:rsidP="006827F4">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Int(11)</w:t>
            </w:r>
          </w:p>
        </w:tc>
        <w:tc>
          <w:tcPr>
            <w:tcW w:w="2815" w:type="dxa"/>
          </w:tcPr>
          <w:p w14:paraId="1F2AB6DB" w14:textId="7743D523" w:rsidR="000020B0" w:rsidRPr="0058286E" w:rsidRDefault="006B0C40" w:rsidP="00215E97">
            <w:pPr>
              <w:pStyle w:val="Tekstpodstawowypracy"/>
              <w:ind w:firstLine="0"/>
              <w:cnfStyle w:val="000000000000" w:firstRow="0" w:lastRow="0" w:firstColumn="0" w:lastColumn="0" w:oddVBand="0" w:evenVBand="0" w:oddHBand="0" w:evenHBand="0" w:firstRowFirstColumn="0" w:firstRowLastColumn="0" w:lastRowFirstColumn="0" w:lastRowLastColumn="0"/>
              <w:rPr>
                <w:sz w:val="22"/>
              </w:rPr>
            </w:pPr>
            <w:r w:rsidRPr="0058286E">
              <w:rPr>
                <w:sz w:val="22"/>
              </w:rPr>
              <w:t>Numer telefonu studenta</w:t>
            </w:r>
          </w:p>
        </w:tc>
      </w:tr>
    </w:tbl>
    <w:p w14:paraId="077B76CA" w14:textId="4547C082" w:rsidR="004A12C9" w:rsidRDefault="004A12C9" w:rsidP="004A12C9">
      <w:pPr>
        <w:pStyle w:val="Podpistabelirysunku"/>
      </w:pPr>
      <w:bookmarkStart w:id="115" w:name="_Toc64565959"/>
      <w:bookmarkStart w:id="116" w:name="_Toc68870875"/>
      <w:r>
        <w:t xml:space="preserve">Tabela </w:t>
      </w:r>
      <w:fldSimple w:instr=" STYLEREF 1 \s ">
        <w:r w:rsidR="00287FE6">
          <w:rPr>
            <w:noProof/>
          </w:rPr>
          <w:t>2</w:t>
        </w:r>
      </w:fldSimple>
      <w:r>
        <w:t>.</w:t>
      </w:r>
      <w:fldSimple w:instr=" SEQ Tabela \* ARABIC \s 1 ">
        <w:r w:rsidR="00287FE6">
          <w:rPr>
            <w:noProof/>
          </w:rPr>
          <w:t>1</w:t>
        </w:r>
      </w:fldSimple>
      <w:r>
        <w:t xml:space="preserve">. </w:t>
      </w:r>
      <w:r w:rsidRPr="0095384E">
        <w:t xml:space="preserve">Struktura </w:t>
      </w:r>
      <w:r>
        <w:t xml:space="preserve">tabeli </w:t>
      </w:r>
      <w:r w:rsidRPr="0058286E">
        <w:rPr>
          <w:rFonts w:ascii="Courier New" w:hAnsi="Courier New" w:cs="Courier New"/>
        </w:rPr>
        <w:t>students_db</w:t>
      </w:r>
      <w:bookmarkEnd w:id="116"/>
    </w:p>
    <w:bookmarkEnd w:id="115"/>
    <w:p w14:paraId="4CC0F07A" w14:textId="77777777" w:rsidR="00891019" w:rsidRDefault="00891019" w:rsidP="000D2990">
      <w:pPr>
        <w:pStyle w:val="Tekstpodstawowypracy"/>
        <w:ind w:left="709" w:firstLine="0"/>
        <w:rPr>
          <w:sz w:val="22"/>
          <w:szCs w:val="20"/>
        </w:rPr>
      </w:pPr>
    </w:p>
    <w:p w14:paraId="720A9228" w14:textId="5C8B5AE7" w:rsidR="00AD59BD" w:rsidRDefault="00891019" w:rsidP="0058286E">
      <w:pPr>
        <w:pStyle w:val="Akapitzlist"/>
        <w:rPr>
          <w:sz w:val="22"/>
        </w:rPr>
      </w:pPr>
      <w:r w:rsidRPr="002671BB">
        <w:t>Tabela</w:t>
      </w:r>
      <w:r>
        <w:t xml:space="preserve"> </w:t>
      </w:r>
      <w:r w:rsidRPr="0058286E">
        <w:rPr>
          <w:rFonts w:ascii="Courier New" w:hAnsi="Courier New" w:cs="Courier New"/>
        </w:rPr>
        <w:t>classes_db</w:t>
      </w:r>
      <w:r>
        <w:t xml:space="preserve"> </w:t>
      </w:r>
      <w:r w:rsidR="0058286E">
        <w:t xml:space="preserve">przechowuje dane </w:t>
      </w:r>
      <w:r>
        <w:t xml:space="preserve">o zajęciach </w:t>
      </w:r>
      <w:r w:rsidR="0058286E">
        <w:t>dydaktycznych</w:t>
      </w:r>
      <w:r>
        <w:t>.</w:t>
      </w:r>
    </w:p>
    <w:p w14:paraId="15AC9EFC" w14:textId="66277271" w:rsidR="00AB5C44" w:rsidRDefault="00AB5C44" w:rsidP="005146F1">
      <w:pPr>
        <w:pStyle w:val="Akapitzlist"/>
      </w:pPr>
    </w:p>
    <w:tbl>
      <w:tblPr>
        <w:tblStyle w:val="Tabelasiatki1jasna"/>
        <w:tblW w:w="8371" w:type="dxa"/>
        <w:jc w:val="center"/>
        <w:tblLook w:val="04A0" w:firstRow="1" w:lastRow="0" w:firstColumn="1" w:lastColumn="0" w:noHBand="0" w:noVBand="1"/>
      </w:tblPr>
      <w:tblGrid>
        <w:gridCol w:w="2789"/>
        <w:gridCol w:w="2791"/>
        <w:gridCol w:w="2791"/>
      </w:tblGrid>
      <w:tr w:rsidR="00734FAB" w:rsidRPr="0058286E" w14:paraId="0F6A1D09" w14:textId="77777777" w:rsidTr="00303D43">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8371" w:type="dxa"/>
            <w:gridSpan w:val="3"/>
          </w:tcPr>
          <w:p w14:paraId="6FE06AB2" w14:textId="051A3F7E" w:rsidR="00734FAB" w:rsidRPr="0058286E" w:rsidRDefault="004A12C9" w:rsidP="00891019">
            <w:pPr>
              <w:pStyle w:val="Tekstpodstawowypracy"/>
              <w:ind w:firstLine="0"/>
              <w:jc w:val="center"/>
              <w:rPr>
                <w:rFonts w:ascii="Courier New" w:hAnsi="Courier New" w:cs="Courier New"/>
                <w:b w:val="0"/>
                <w:bCs w:val="0"/>
                <w:sz w:val="22"/>
              </w:rPr>
            </w:pPr>
            <w:r>
              <w:rPr>
                <w:rFonts w:ascii="Courier New" w:hAnsi="Courier New" w:cs="Courier New"/>
                <w:b w:val="0"/>
                <w:bCs w:val="0"/>
                <w:sz w:val="22"/>
              </w:rPr>
              <w:t>c</w:t>
            </w:r>
            <w:r w:rsidR="00864ABE" w:rsidRPr="0058286E">
              <w:rPr>
                <w:rFonts w:ascii="Courier New" w:hAnsi="Courier New" w:cs="Courier New"/>
                <w:b w:val="0"/>
                <w:bCs w:val="0"/>
                <w:sz w:val="22"/>
              </w:rPr>
              <w:t>lasses_db</w:t>
            </w:r>
          </w:p>
        </w:tc>
      </w:tr>
      <w:tr w:rsidR="00734FAB" w:rsidRPr="0058286E" w14:paraId="6363FA52" w14:textId="77777777" w:rsidTr="00303D43">
        <w:trPr>
          <w:trHeight w:val="306"/>
          <w:jc w:val="center"/>
        </w:trPr>
        <w:tc>
          <w:tcPr>
            <w:cnfStyle w:val="001000000000" w:firstRow="0" w:lastRow="0" w:firstColumn="1" w:lastColumn="0" w:oddVBand="0" w:evenVBand="0" w:oddHBand="0" w:evenHBand="0" w:firstRowFirstColumn="0" w:firstRowLastColumn="0" w:lastRowFirstColumn="0" w:lastRowLastColumn="0"/>
            <w:tcW w:w="2789" w:type="dxa"/>
          </w:tcPr>
          <w:p w14:paraId="74E8AB2C" w14:textId="09C59683" w:rsidR="00734FAB" w:rsidRPr="0058286E" w:rsidRDefault="00303D43" w:rsidP="00AD59BD">
            <w:pPr>
              <w:pStyle w:val="Tekstpodstawowypracy"/>
              <w:ind w:firstLine="0"/>
              <w:jc w:val="left"/>
              <w:rPr>
                <w:sz w:val="22"/>
              </w:rPr>
            </w:pPr>
            <w:r w:rsidRPr="0058286E">
              <w:rPr>
                <w:sz w:val="22"/>
              </w:rPr>
              <w:t>Kolumna</w:t>
            </w:r>
          </w:p>
        </w:tc>
        <w:tc>
          <w:tcPr>
            <w:tcW w:w="2791" w:type="dxa"/>
          </w:tcPr>
          <w:p w14:paraId="1CFBAD13" w14:textId="05B8B9E0" w:rsidR="00734FAB" w:rsidRPr="0058286E" w:rsidRDefault="00303D43"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b/>
                <w:bCs/>
                <w:sz w:val="22"/>
              </w:rPr>
            </w:pPr>
            <w:r w:rsidRPr="0058286E">
              <w:rPr>
                <w:b/>
                <w:bCs/>
                <w:sz w:val="22"/>
              </w:rPr>
              <w:t>Typ</w:t>
            </w:r>
          </w:p>
        </w:tc>
        <w:tc>
          <w:tcPr>
            <w:tcW w:w="2791" w:type="dxa"/>
          </w:tcPr>
          <w:p w14:paraId="7E2B6F91" w14:textId="1CEC0466" w:rsidR="00734FAB" w:rsidRPr="0058286E" w:rsidRDefault="00303D43" w:rsidP="00AD59BD">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b/>
                <w:bCs/>
                <w:sz w:val="22"/>
              </w:rPr>
            </w:pPr>
            <w:r w:rsidRPr="0058286E">
              <w:rPr>
                <w:b/>
                <w:bCs/>
                <w:sz w:val="22"/>
              </w:rPr>
              <w:t>Opis</w:t>
            </w:r>
          </w:p>
        </w:tc>
      </w:tr>
      <w:tr w:rsidR="00734FAB" w:rsidRPr="0058286E" w14:paraId="0FD6377D" w14:textId="77777777" w:rsidTr="00303D43">
        <w:trPr>
          <w:trHeight w:val="285"/>
          <w:jc w:val="center"/>
        </w:trPr>
        <w:tc>
          <w:tcPr>
            <w:cnfStyle w:val="001000000000" w:firstRow="0" w:lastRow="0" w:firstColumn="1" w:lastColumn="0" w:oddVBand="0" w:evenVBand="0" w:oddHBand="0" w:evenHBand="0" w:firstRowFirstColumn="0" w:firstRowLastColumn="0" w:lastRowFirstColumn="0" w:lastRowLastColumn="0"/>
            <w:tcW w:w="2789" w:type="dxa"/>
          </w:tcPr>
          <w:p w14:paraId="0D870451" w14:textId="26302A4C" w:rsidR="00734FAB" w:rsidRPr="0058286E" w:rsidRDefault="00303D43" w:rsidP="00AD59BD">
            <w:pPr>
              <w:pStyle w:val="Tekstpodstawowypracy"/>
              <w:ind w:firstLine="0"/>
              <w:jc w:val="left"/>
              <w:rPr>
                <w:rFonts w:ascii="Courier New" w:hAnsi="Courier New" w:cs="Courier New"/>
                <w:b w:val="0"/>
                <w:bCs w:val="0"/>
                <w:sz w:val="22"/>
              </w:rPr>
            </w:pPr>
            <w:r w:rsidRPr="0058286E">
              <w:rPr>
                <w:rFonts w:ascii="Courier New" w:hAnsi="Courier New" w:cs="Courier New"/>
                <w:b w:val="0"/>
                <w:bCs w:val="0"/>
                <w:sz w:val="22"/>
              </w:rPr>
              <w:t>Id</w:t>
            </w:r>
          </w:p>
        </w:tc>
        <w:tc>
          <w:tcPr>
            <w:tcW w:w="2791" w:type="dxa"/>
          </w:tcPr>
          <w:p w14:paraId="0FBD59D1" w14:textId="7E2860D2" w:rsidR="00734FAB" w:rsidRPr="0058286E" w:rsidRDefault="00303D43"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Int(11)</w:t>
            </w:r>
          </w:p>
        </w:tc>
        <w:tc>
          <w:tcPr>
            <w:tcW w:w="2791" w:type="dxa"/>
          </w:tcPr>
          <w:p w14:paraId="6E2B57DA" w14:textId="07006184" w:rsidR="00734FAB" w:rsidRPr="0058286E" w:rsidRDefault="00303D43" w:rsidP="00AD59BD">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rPr>
            </w:pPr>
            <w:r w:rsidRPr="0058286E">
              <w:rPr>
                <w:sz w:val="22"/>
              </w:rPr>
              <w:t>Identyfikator zajęć</w:t>
            </w:r>
          </w:p>
        </w:tc>
      </w:tr>
      <w:tr w:rsidR="00734FAB" w:rsidRPr="0058286E" w14:paraId="2D4F678B" w14:textId="77777777" w:rsidTr="00303D43">
        <w:trPr>
          <w:trHeight w:val="306"/>
          <w:jc w:val="center"/>
        </w:trPr>
        <w:tc>
          <w:tcPr>
            <w:cnfStyle w:val="001000000000" w:firstRow="0" w:lastRow="0" w:firstColumn="1" w:lastColumn="0" w:oddVBand="0" w:evenVBand="0" w:oddHBand="0" w:evenHBand="0" w:firstRowFirstColumn="0" w:firstRowLastColumn="0" w:lastRowFirstColumn="0" w:lastRowLastColumn="0"/>
            <w:tcW w:w="2789" w:type="dxa"/>
          </w:tcPr>
          <w:p w14:paraId="281B8277" w14:textId="2C7971ED" w:rsidR="00734FAB" w:rsidRPr="0058286E" w:rsidRDefault="00303D43" w:rsidP="00AD59BD">
            <w:pPr>
              <w:pStyle w:val="Tekstpodstawowypracy"/>
              <w:ind w:firstLine="0"/>
              <w:jc w:val="left"/>
              <w:rPr>
                <w:rFonts w:ascii="Courier New" w:hAnsi="Courier New" w:cs="Courier New"/>
                <w:b w:val="0"/>
                <w:bCs w:val="0"/>
                <w:sz w:val="22"/>
              </w:rPr>
            </w:pPr>
            <w:r w:rsidRPr="0058286E">
              <w:rPr>
                <w:rFonts w:ascii="Courier New" w:hAnsi="Courier New" w:cs="Courier New"/>
                <w:b w:val="0"/>
                <w:bCs w:val="0"/>
                <w:sz w:val="22"/>
              </w:rPr>
              <w:t>Subject</w:t>
            </w:r>
          </w:p>
        </w:tc>
        <w:tc>
          <w:tcPr>
            <w:tcW w:w="2791" w:type="dxa"/>
          </w:tcPr>
          <w:p w14:paraId="4268D0B8" w14:textId="75F2C0BD" w:rsidR="00734FAB" w:rsidRPr="0058286E" w:rsidRDefault="00303D43"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Varchar(255)</w:t>
            </w:r>
          </w:p>
        </w:tc>
        <w:tc>
          <w:tcPr>
            <w:tcW w:w="2791" w:type="dxa"/>
          </w:tcPr>
          <w:p w14:paraId="4A1BF33E" w14:textId="6D9CB8EC" w:rsidR="00734FAB" w:rsidRPr="0058286E" w:rsidRDefault="00357D64" w:rsidP="00AD59BD">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rPr>
            </w:pPr>
            <w:r w:rsidRPr="0058286E">
              <w:rPr>
                <w:sz w:val="22"/>
              </w:rPr>
              <w:t>Nazwa zajęć</w:t>
            </w:r>
          </w:p>
        </w:tc>
      </w:tr>
      <w:tr w:rsidR="00734FAB" w:rsidRPr="0058286E" w14:paraId="127278E2" w14:textId="77777777" w:rsidTr="00303D43">
        <w:trPr>
          <w:trHeight w:val="306"/>
          <w:jc w:val="center"/>
        </w:trPr>
        <w:tc>
          <w:tcPr>
            <w:cnfStyle w:val="001000000000" w:firstRow="0" w:lastRow="0" w:firstColumn="1" w:lastColumn="0" w:oddVBand="0" w:evenVBand="0" w:oddHBand="0" w:evenHBand="0" w:firstRowFirstColumn="0" w:firstRowLastColumn="0" w:lastRowFirstColumn="0" w:lastRowLastColumn="0"/>
            <w:tcW w:w="2789" w:type="dxa"/>
          </w:tcPr>
          <w:p w14:paraId="5A44070D" w14:textId="301A9AA5" w:rsidR="00734FAB" w:rsidRPr="0058286E" w:rsidRDefault="00303D43" w:rsidP="00AD59BD">
            <w:pPr>
              <w:pStyle w:val="Tekstpodstawowypracy"/>
              <w:ind w:firstLine="0"/>
              <w:jc w:val="left"/>
              <w:rPr>
                <w:rFonts w:ascii="Courier New" w:hAnsi="Courier New" w:cs="Courier New"/>
                <w:b w:val="0"/>
                <w:bCs w:val="0"/>
                <w:sz w:val="22"/>
              </w:rPr>
            </w:pPr>
            <w:r w:rsidRPr="0058286E">
              <w:rPr>
                <w:rFonts w:ascii="Courier New" w:hAnsi="Courier New" w:cs="Courier New"/>
                <w:b w:val="0"/>
                <w:bCs w:val="0"/>
                <w:sz w:val="22"/>
              </w:rPr>
              <w:t>Lecturer</w:t>
            </w:r>
          </w:p>
        </w:tc>
        <w:tc>
          <w:tcPr>
            <w:tcW w:w="2791" w:type="dxa"/>
          </w:tcPr>
          <w:p w14:paraId="7ECF6977" w14:textId="6E1CDC5B" w:rsidR="00734FAB" w:rsidRPr="0058286E" w:rsidRDefault="00303D43"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Varchar(255)</w:t>
            </w:r>
          </w:p>
        </w:tc>
        <w:tc>
          <w:tcPr>
            <w:tcW w:w="2791" w:type="dxa"/>
          </w:tcPr>
          <w:p w14:paraId="760E0213" w14:textId="52613161" w:rsidR="00734FAB" w:rsidRPr="0058286E" w:rsidRDefault="00357D64" w:rsidP="00AD59BD">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rPr>
            </w:pPr>
            <w:r w:rsidRPr="0058286E">
              <w:rPr>
                <w:sz w:val="22"/>
              </w:rPr>
              <w:t>Prowadzący zajęcia</w:t>
            </w:r>
          </w:p>
        </w:tc>
      </w:tr>
      <w:tr w:rsidR="00734FAB" w:rsidRPr="0058286E" w14:paraId="355421DF" w14:textId="77777777" w:rsidTr="00303D43">
        <w:trPr>
          <w:trHeight w:val="285"/>
          <w:jc w:val="center"/>
        </w:trPr>
        <w:tc>
          <w:tcPr>
            <w:cnfStyle w:val="001000000000" w:firstRow="0" w:lastRow="0" w:firstColumn="1" w:lastColumn="0" w:oddVBand="0" w:evenVBand="0" w:oddHBand="0" w:evenHBand="0" w:firstRowFirstColumn="0" w:firstRowLastColumn="0" w:lastRowFirstColumn="0" w:lastRowLastColumn="0"/>
            <w:tcW w:w="2789" w:type="dxa"/>
          </w:tcPr>
          <w:p w14:paraId="4C9431D2" w14:textId="0894F24E" w:rsidR="00734FAB" w:rsidRPr="0058286E" w:rsidRDefault="00303D43" w:rsidP="00AD59BD">
            <w:pPr>
              <w:pStyle w:val="Tekstpodstawowypracy"/>
              <w:ind w:firstLine="0"/>
              <w:jc w:val="left"/>
              <w:rPr>
                <w:rFonts w:ascii="Courier New" w:hAnsi="Courier New" w:cs="Courier New"/>
                <w:b w:val="0"/>
                <w:bCs w:val="0"/>
                <w:sz w:val="22"/>
              </w:rPr>
            </w:pPr>
            <w:r w:rsidRPr="0058286E">
              <w:rPr>
                <w:rFonts w:ascii="Courier New" w:hAnsi="Courier New" w:cs="Courier New"/>
                <w:b w:val="0"/>
                <w:bCs w:val="0"/>
                <w:sz w:val="22"/>
              </w:rPr>
              <w:t>Form</w:t>
            </w:r>
          </w:p>
        </w:tc>
        <w:tc>
          <w:tcPr>
            <w:tcW w:w="2791" w:type="dxa"/>
          </w:tcPr>
          <w:p w14:paraId="6C481636" w14:textId="00D30253" w:rsidR="00734FAB" w:rsidRPr="0058286E" w:rsidRDefault="00303D43"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Varchar(255)</w:t>
            </w:r>
          </w:p>
        </w:tc>
        <w:tc>
          <w:tcPr>
            <w:tcW w:w="2791" w:type="dxa"/>
          </w:tcPr>
          <w:p w14:paraId="2488F60D" w14:textId="190AA356" w:rsidR="00734FAB" w:rsidRPr="0058286E" w:rsidRDefault="00357D64" w:rsidP="00AD59BD">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rPr>
            </w:pPr>
            <w:r w:rsidRPr="0058286E">
              <w:rPr>
                <w:sz w:val="22"/>
              </w:rPr>
              <w:t>Forma zajęć</w:t>
            </w:r>
          </w:p>
        </w:tc>
      </w:tr>
      <w:tr w:rsidR="00734FAB" w:rsidRPr="0058286E" w14:paraId="204C4768" w14:textId="77777777" w:rsidTr="00303D43">
        <w:trPr>
          <w:trHeight w:val="306"/>
          <w:jc w:val="center"/>
        </w:trPr>
        <w:tc>
          <w:tcPr>
            <w:cnfStyle w:val="001000000000" w:firstRow="0" w:lastRow="0" w:firstColumn="1" w:lastColumn="0" w:oddVBand="0" w:evenVBand="0" w:oddHBand="0" w:evenHBand="0" w:firstRowFirstColumn="0" w:firstRowLastColumn="0" w:lastRowFirstColumn="0" w:lastRowLastColumn="0"/>
            <w:tcW w:w="2789" w:type="dxa"/>
          </w:tcPr>
          <w:p w14:paraId="77A436FC" w14:textId="3C2BF3DE" w:rsidR="00734FAB" w:rsidRPr="0058286E" w:rsidRDefault="005146F1" w:rsidP="00AD59BD">
            <w:pPr>
              <w:pStyle w:val="Tekstpodstawowypracy"/>
              <w:ind w:firstLine="0"/>
              <w:jc w:val="left"/>
              <w:rPr>
                <w:rFonts w:ascii="Courier New" w:hAnsi="Courier New" w:cs="Courier New"/>
                <w:b w:val="0"/>
                <w:bCs w:val="0"/>
                <w:sz w:val="22"/>
              </w:rPr>
            </w:pPr>
            <w:r w:rsidRPr="0058286E">
              <w:rPr>
                <w:rFonts w:ascii="Courier New" w:hAnsi="Courier New" w:cs="Courier New"/>
                <w:b w:val="0"/>
                <w:bCs w:val="0"/>
                <w:sz w:val="22"/>
              </w:rPr>
              <w:t>P</w:t>
            </w:r>
            <w:r w:rsidR="00303D43" w:rsidRPr="0058286E">
              <w:rPr>
                <w:rFonts w:ascii="Courier New" w:hAnsi="Courier New" w:cs="Courier New"/>
                <w:b w:val="0"/>
                <w:bCs w:val="0"/>
                <w:sz w:val="22"/>
              </w:rPr>
              <w:t>ass</w:t>
            </w:r>
          </w:p>
        </w:tc>
        <w:tc>
          <w:tcPr>
            <w:tcW w:w="2791" w:type="dxa"/>
          </w:tcPr>
          <w:p w14:paraId="71DE4C9E" w14:textId="4F558953" w:rsidR="00734FAB" w:rsidRPr="0058286E" w:rsidRDefault="00303D43" w:rsidP="00303D43">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58286E">
              <w:rPr>
                <w:rFonts w:ascii="Courier New" w:hAnsi="Courier New" w:cs="Courier New"/>
                <w:sz w:val="22"/>
              </w:rPr>
              <w:t>Tinyint(1)</w:t>
            </w:r>
          </w:p>
        </w:tc>
        <w:tc>
          <w:tcPr>
            <w:tcW w:w="2791" w:type="dxa"/>
          </w:tcPr>
          <w:p w14:paraId="782E38F7" w14:textId="3479521D" w:rsidR="00734FAB" w:rsidRPr="0058286E" w:rsidRDefault="00357D64" w:rsidP="00AD59BD">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rPr>
            </w:pPr>
            <w:r w:rsidRPr="0058286E">
              <w:rPr>
                <w:sz w:val="22"/>
              </w:rPr>
              <w:t>Zaliczenie z zajęć</w:t>
            </w:r>
          </w:p>
        </w:tc>
      </w:tr>
    </w:tbl>
    <w:p w14:paraId="048FBF2B" w14:textId="37B9D90E" w:rsidR="004A12C9" w:rsidRDefault="004A12C9" w:rsidP="004A12C9">
      <w:pPr>
        <w:pStyle w:val="Podpistabelirysunku"/>
      </w:pPr>
      <w:bookmarkStart w:id="117" w:name="_Toc64565960"/>
      <w:bookmarkStart w:id="118" w:name="_Toc68870876"/>
      <w:r>
        <w:t xml:space="preserve">Tabela </w:t>
      </w:r>
      <w:fldSimple w:instr=" STYLEREF 1 \s ">
        <w:r w:rsidR="00287FE6">
          <w:rPr>
            <w:noProof/>
          </w:rPr>
          <w:t>2</w:t>
        </w:r>
      </w:fldSimple>
      <w:r>
        <w:t>.</w:t>
      </w:r>
      <w:fldSimple w:instr=" SEQ Tabela \* ARABIC \s 1 ">
        <w:r w:rsidR="00287FE6">
          <w:rPr>
            <w:noProof/>
          </w:rPr>
          <w:t>2</w:t>
        </w:r>
      </w:fldSimple>
      <w:r>
        <w:t xml:space="preserve">. </w:t>
      </w:r>
      <w:r w:rsidRPr="00AB5C44">
        <w:t xml:space="preserve">Struktura </w:t>
      </w:r>
      <w:r>
        <w:t>tabeli</w:t>
      </w:r>
      <w:r w:rsidRPr="00AB5C44">
        <w:t xml:space="preserve"> </w:t>
      </w:r>
      <w:r w:rsidRPr="0058286E">
        <w:rPr>
          <w:rFonts w:ascii="Courier New" w:hAnsi="Courier New" w:cs="Courier New"/>
        </w:rPr>
        <w:t>classes_db</w:t>
      </w:r>
      <w:bookmarkEnd w:id="118"/>
    </w:p>
    <w:bookmarkEnd w:id="117"/>
    <w:p w14:paraId="5955F97A" w14:textId="77B56385" w:rsidR="00AB5C44" w:rsidRDefault="00AB5C44" w:rsidP="000D2990">
      <w:pPr>
        <w:pStyle w:val="Tekstpodstawowypracy"/>
        <w:ind w:left="709" w:firstLine="0"/>
        <w:jc w:val="center"/>
        <w:rPr>
          <w:sz w:val="22"/>
          <w:szCs w:val="20"/>
        </w:rPr>
      </w:pPr>
      <w:r>
        <w:rPr>
          <w:sz w:val="22"/>
          <w:szCs w:val="20"/>
        </w:rPr>
        <w:br w:type="page"/>
      </w:r>
    </w:p>
    <w:p w14:paraId="7F9E0A45" w14:textId="0AFAF8E6" w:rsidR="00AB5C44" w:rsidRDefault="00AB5C44" w:rsidP="000D2990">
      <w:pPr>
        <w:pStyle w:val="Tekstpodstawowypracy"/>
        <w:ind w:firstLine="0"/>
        <w:rPr>
          <w:sz w:val="22"/>
          <w:szCs w:val="20"/>
        </w:rPr>
      </w:pPr>
      <w:r>
        <w:rPr>
          <w:sz w:val="22"/>
          <w:szCs w:val="20"/>
        </w:rPr>
        <w:lastRenderedPageBreak/>
        <w:tab/>
      </w:r>
      <w:r w:rsidRPr="002671BB">
        <w:rPr>
          <w:szCs w:val="20"/>
        </w:rPr>
        <w:t>Tabela</w:t>
      </w:r>
      <w:r>
        <w:rPr>
          <w:szCs w:val="20"/>
        </w:rPr>
        <w:t xml:space="preserve"> </w:t>
      </w:r>
      <w:r w:rsidRPr="002E4E00">
        <w:rPr>
          <w:rFonts w:ascii="Courier New" w:hAnsi="Courier New" w:cs="Courier New"/>
          <w:iCs/>
          <w:szCs w:val="20"/>
        </w:rPr>
        <w:t>note_db</w:t>
      </w:r>
      <w:r>
        <w:rPr>
          <w:i/>
          <w:iCs/>
          <w:szCs w:val="20"/>
        </w:rPr>
        <w:t xml:space="preserve"> </w:t>
      </w:r>
      <w:r w:rsidR="002408C6">
        <w:t xml:space="preserve">przechowuje dane </w:t>
      </w:r>
      <w:r>
        <w:rPr>
          <w:szCs w:val="20"/>
        </w:rPr>
        <w:t xml:space="preserve">o </w:t>
      </w:r>
      <w:r w:rsidR="00CE14A2">
        <w:rPr>
          <w:szCs w:val="20"/>
        </w:rPr>
        <w:t>notatkach</w:t>
      </w:r>
      <w:r>
        <w:rPr>
          <w:szCs w:val="20"/>
        </w:rPr>
        <w:t>.</w:t>
      </w:r>
    </w:p>
    <w:p w14:paraId="6CFD0242" w14:textId="77777777" w:rsidR="00AB5C44" w:rsidRDefault="00AB5C44" w:rsidP="005146F1">
      <w:pPr>
        <w:pStyle w:val="Akapitzlist"/>
      </w:pPr>
    </w:p>
    <w:tbl>
      <w:tblPr>
        <w:tblStyle w:val="Tabelasiatki1jasna"/>
        <w:tblW w:w="8371" w:type="dxa"/>
        <w:jc w:val="center"/>
        <w:tblLook w:val="04A0" w:firstRow="1" w:lastRow="0" w:firstColumn="1" w:lastColumn="0" w:noHBand="0" w:noVBand="1"/>
      </w:tblPr>
      <w:tblGrid>
        <w:gridCol w:w="2547"/>
        <w:gridCol w:w="2410"/>
        <w:gridCol w:w="3414"/>
      </w:tblGrid>
      <w:tr w:rsidR="00AB5C44" w14:paraId="30FBB7E0" w14:textId="77777777" w:rsidTr="001747E5">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8371" w:type="dxa"/>
            <w:gridSpan w:val="3"/>
          </w:tcPr>
          <w:p w14:paraId="414C8E4B" w14:textId="63EE3F65" w:rsidR="00AB5C44" w:rsidRPr="002E4E00" w:rsidRDefault="004A12C9" w:rsidP="001747E5">
            <w:pPr>
              <w:pStyle w:val="Tekstpodstawowypracy"/>
              <w:ind w:firstLine="0"/>
              <w:jc w:val="center"/>
              <w:rPr>
                <w:rFonts w:ascii="Courier New" w:hAnsi="Courier New" w:cs="Courier New"/>
                <w:b w:val="0"/>
                <w:bCs w:val="0"/>
                <w:iCs/>
                <w:sz w:val="22"/>
                <w:szCs w:val="20"/>
              </w:rPr>
            </w:pPr>
            <w:r>
              <w:rPr>
                <w:rFonts w:ascii="Courier New" w:hAnsi="Courier New" w:cs="Courier New"/>
                <w:b w:val="0"/>
                <w:bCs w:val="0"/>
                <w:iCs/>
                <w:sz w:val="22"/>
                <w:szCs w:val="20"/>
              </w:rPr>
              <w:t>n</w:t>
            </w:r>
            <w:r w:rsidR="00AB5C44" w:rsidRPr="002E4E00">
              <w:rPr>
                <w:rFonts w:ascii="Courier New" w:hAnsi="Courier New" w:cs="Courier New"/>
                <w:b w:val="0"/>
                <w:bCs w:val="0"/>
                <w:iCs/>
                <w:sz w:val="22"/>
                <w:szCs w:val="20"/>
              </w:rPr>
              <w:t>ote_db</w:t>
            </w:r>
          </w:p>
        </w:tc>
      </w:tr>
      <w:tr w:rsidR="00AB5C44" w14:paraId="58A99CCB"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43C9E40B" w14:textId="77777777" w:rsidR="00AB5C44" w:rsidRDefault="00AB5C44" w:rsidP="001747E5">
            <w:pPr>
              <w:pStyle w:val="Tekstpodstawowypracy"/>
              <w:ind w:firstLine="0"/>
              <w:jc w:val="left"/>
              <w:rPr>
                <w:sz w:val="22"/>
                <w:szCs w:val="20"/>
              </w:rPr>
            </w:pPr>
            <w:r>
              <w:rPr>
                <w:sz w:val="22"/>
                <w:szCs w:val="20"/>
              </w:rPr>
              <w:t>Kolumna</w:t>
            </w:r>
          </w:p>
        </w:tc>
        <w:tc>
          <w:tcPr>
            <w:tcW w:w="2410" w:type="dxa"/>
          </w:tcPr>
          <w:p w14:paraId="333E4167" w14:textId="77777777" w:rsidR="00AB5C44" w:rsidRPr="00303D43"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303D43">
              <w:rPr>
                <w:b/>
                <w:bCs/>
                <w:sz w:val="22"/>
                <w:szCs w:val="20"/>
              </w:rPr>
              <w:t>Typ</w:t>
            </w:r>
          </w:p>
        </w:tc>
        <w:tc>
          <w:tcPr>
            <w:tcW w:w="3414" w:type="dxa"/>
          </w:tcPr>
          <w:p w14:paraId="765FEA3A" w14:textId="77777777" w:rsidR="00AB5C44" w:rsidRPr="00303D43" w:rsidRDefault="00AB5C44"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b/>
                <w:bCs/>
                <w:sz w:val="22"/>
                <w:szCs w:val="20"/>
              </w:rPr>
            </w:pPr>
            <w:r w:rsidRPr="00303D43">
              <w:rPr>
                <w:b/>
                <w:bCs/>
                <w:sz w:val="22"/>
                <w:szCs w:val="20"/>
              </w:rPr>
              <w:t>Opis</w:t>
            </w:r>
          </w:p>
        </w:tc>
      </w:tr>
      <w:tr w:rsidR="00AB5C44" w14:paraId="24968218" w14:textId="77777777" w:rsidTr="001D05A5">
        <w:trPr>
          <w:trHeight w:val="285"/>
          <w:jc w:val="center"/>
        </w:trPr>
        <w:tc>
          <w:tcPr>
            <w:cnfStyle w:val="001000000000" w:firstRow="0" w:lastRow="0" w:firstColumn="1" w:lastColumn="0" w:oddVBand="0" w:evenVBand="0" w:oddHBand="0" w:evenHBand="0" w:firstRowFirstColumn="0" w:firstRowLastColumn="0" w:lastRowFirstColumn="0" w:lastRowLastColumn="0"/>
            <w:tcW w:w="2547" w:type="dxa"/>
          </w:tcPr>
          <w:p w14:paraId="7DF0FCF9" w14:textId="77777777"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Id</w:t>
            </w:r>
          </w:p>
        </w:tc>
        <w:tc>
          <w:tcPr>
            <w:tcW w:w="2410" w:type="dxa"/>
          </w:tcPr>
          <w:p w14:paraId="2125C582"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Int(11)</w:t>
            </w:r>
          </w:p>
        </w:tc>
        <w:tc>
          <w:tcPr>
            <w:tcW w:w="3414" w:type="dxa"/>
          </w:tcPr>
          <w:p w14:paraId="4116D92E" w14:textId="59FB90BD" w:rsidR="00AB5C44" w:rsidRDefault="00AB5C44"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Identyfikator notatek</w:t>
            </w:r>
          </w:p>
        </w:tc>
      </w:tr>
      <w:tr w:rsidR="00AB5C44" w14:paraId="7C5C7AD5"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3D099807" w14:textId="00ECCDB4"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Title</w:t>
            </w:r>
          </w:p>
        </w:tc>
        <w:tc>
          <w:tcPr>
            <w:tcW w:w="2410" w:type="dxa"/>
          </w:tcPr>
          <w:p w14:paraId="341A1F0F"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Varchar(255)</w:t>
            </w:r>
          </w:p>
        </w:tc>
        <w:tc>
          <w:tcPr>
            <w:tcW w:w="3414" w:type="dxa"/>
          </w:tcPr>
          <w:p w14:paraId="6926461B" w14:textId="5A22B097" w:rsidR="00AB5C44" w:rsidRDefault="00AB5C44"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Tytuł notatki</w:t>
            </w:r>
          </w:p>
        </w:tc>
      </w:tr>
      <w:tr w:rsidR="00AB5C44" w14:paraId="1DFAE21A"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02E13558" w14:textId="14F47DF6"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description</w:t>
            </w:r>
          </w:p>
        </w:tc>
        <w:tc>
          <w:tcPr>
            <w:tcW w:w="2410" w:type="dxa"/>
          </w:tcPr>
          <w:p w14:paraId="14C81D1B"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Varchar(255)</w:t>
            </w:r>
          </w:p>
        </w:tc>
        <w:tc>
          <w:tcPr>
            <w:tcW w:w="3414" w:type="dxa"/>
          </w:tcPr>
          <w:p w14:paraId="5C1147C3" w14:textId="000DDEFA" w:rsidR="00AB5C44" w:rsidRDefault="00AB5C44"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Treść notatki</w:t>
            </w:r>
          </w:p>
        </w:tc>
      </w:tr>
    </w:tbl>
    <w:p w14:paraId="64E446D4" w14:textId="7A21AEDA" w:rsidR="004A12C9" w:rsidRDefault="004A12C9" w:rsidP="004A12C9">
      <w:pPr>
        <w:pStyle w:val="Podpistabelirysunku"/>
      </w:pPr>
      <w:bookmarkStart w:id="119" w:name="_Toc64565961"/>
      <w:bookmarkStart w:id="120" w:name="_Toc68870877"/>
      <w:r>
        <w:t xml:space="preserve">Tabela </w:t>
      </w:r>
      <w:fldSimple w:instr=" STYLEREF 1 \s ">
        <w:r w:rsidR="00287FE6">
          <w:rPr>
            <w:noProof/>
          </w:rPr>
          <w:t>2</w:t>
        </w:r>
      </w:fldSimple>
      <w:r>
        <w:t>.</w:t>
      </w:r>
      <w:fldSimple w:instr=" SEQ Tabela \* ARABIC \s 1 ">
        <w:r w:rsidR="00287FE6">
          <w:rPr>
            <w:noProof/>
          </w:rPr>
          <w:t>3</w:t>
        </w:r>
      </w:fldSimple>
      <w:r>
        <w:t xml:space="preserve">. </w:t>
      </w:r>
      <w:r w:rsidRPr="00AB5C44">
        <w:t xml:space="preserve">Struktura </w:t>
      </w:r>
      <w:r>
        <w:t>tabeli</w:t>
      </w:r>
      <w:r w:rsidRPr="00AB5C44">
        <w:t xml:space="preserve"> </w:t>
      </w:r>
      <w:r w:rsidRPr="002E4E00">
        <w:rPr>
          <w:rFonts w:ascii="Courier New" w:hAnsi="Courier New" w:cs="Courier New"/>
        </w:rPr>
        <w:t>note_db</w:t>
      </w:r>
      <w:bookmarkEnd w:id="120"/>
    </w:p>
    <w:bookmarkEnd w:id="119"/>
    <w:p w14:paraId="358C76B5" w14:textId="68B2CBAE" w:rsidR="00AB5C44" w:rsidRDefault="00AB5C44" w:rsidP="00AB5C44">
      <w:pPr>
        <w:pStyle w:val="Tekstpodstawowypracy"/>
        <w:ind w:left="709" w:firstLine="0"/>
        <w:jc w:val="center"/>
        <w:rPr>
          <w:sz w:val="22"/>
          <w:szCs w:val="20"/>
        </w:rPr>
      </w:pPr>
    </w:p>
    <w:p w14:paraId="69CF12D0" w14:textId="698F7468" w:rsidR="00AB5C44" w:rsidRDefault="00AB5C44" w:rsidP="00A2296A">
      <w:pPr>
        <w:pStyle w:val="Tekstpodstawowypracy"/>
        <w:ind w:firstLine="709"/>
        <w:jc w:val="left"/>
        <w:rPr>
          <w:sz w:val="22"/>
          <w:szCs w:val="20"/>
        </w:rPr>
      </w:pPr>
      <w:r w:rsidRPr="002671BB">
        <w:rPr>
          <w:szCs w:val="20"/>
        </w:rPr>
        <w:t>Tabela</w:t>
      </w:r>
      <w:r>
        <w:rPr>
          <w:szCs w:val="20"/>
        </w:rPr>
        <w:t xml:space="preserve"> </w:t>
      </w:r>
      <w:r w:rsidRPr="002E4E00">
        <w:rPr>
          <w:rFonts w:ascii="Courier New" w:hAnsi="Courier New" w:cs="Courier New"/>
          <w:iCs/>
          <w:szCs w:val="20"/>
        </w:rPr>
        <w:t>task_db</w:t>
      </w:r>
      <w:r>
        <w:rPr>
          <w:szCs w:val="20"/>
        </w:rPr>
        <w:t xml:space="preserve"> </w:t>
      </w:r>
      <w:r w:rsidR="002408C6">
        <w:t xml:space="preserve">przechowuje dane </w:t>
      </w:r>
      <w:r>
        <w:rPr>
          <w:szCs w:val="20"/>
        </w:rPr>
        <w:t xml:space="preserve">o </w:t>
      </w:r>
      <w:r w:rsidR="00CE14A2">
        <w:rPr>
          <w:szCs w:val="20"/>
        </w:rPr>
        <w:t>zadaniach do zrobienia</w:t>
      </w:r>
      <w:r>
        <w:rPr>
          <w:szCs w:val="20"/>
        </w:rPr>
        <w:t>.</w:t>
      </w:r>
    </w:p>
    <w:p w14:paraId="4811AA9A" w14:textId="77777777" w:rsidR="00AB5C44" w:rsidRDefault="00AB5C44" w:rsidP="005146F1">
      <w:pPr>
        <w:pStyle w:val="Akapitzlist"/>
      </w:pPr>
    </w:p>
    <w:tbl>
      <w:tblPr>
        <w:tblStyle w:val="Tabelasiatki1jasna"/>
        <w:tblW w:w="8371" w:type="dxa"/>
        <w:jc w:val="center"/>
        <w:tblLook w:val="04A0" w:firstRow="1" w:lastRow="0" w:firstColumn="1" w:lastColumn="0" w:noHBand="0" w:noVBand="1"/>
      </w:tblPr>
      <w:tblGrid>
        <w:gridCol w:w="2547"/>
        <w:gridCol w:w="2410"/>
        <w:gridCol w:w="3414"/>
      </w:tblGrid>
      <w:tr w:rsidR="00AB5C44" w14:paraId="412E560E" w14:textId="77777777" w:rsidTr="001747E5">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8371" w:type="dxa"/>
            <w:gridSpan w:val="3"/>
          </w:tcPr>
          <w:p w14:paraId="68CAA524" w14:textId="7B28C954" w:rsidR="00AB5C44" w:rsidRPr="002E4E00" w:rsidRDefault="004A12C9" w:rsidP="001747E5">
            <w:pPr>
              <w:pStyle w:val="Tekstpodstawowypracy"/>
              <w:ind w:firstLine="0"/>
              <w:jc w:val="center"/>
              <w:rPr>
                <w:rFonts w:ascii="Courier New" w:hAnsi="Courier New" w:cs="Courier New"/>
                <w:b w:val="0"/>
                <w:bCs w:val="0"/>
                <w:iCs/>
                <w:sz w:val="22"/>
                <w:szCs w:val="20"/>
              </w:rPr>
            </w:pPr>
            <w:r>
              <w:rPr>
                <w:rFonts w:ascii="Courier New" w:hAnsi="Courier New" w:cs="Courier New"/>
                <w:b w:val="0"/>
                <w:bCs w:val="0"/>
                <w:iCs/>
                <w:sz w:val="22"/>
                <w:szCs w:val="20"/>
              </w:rPr>
              <w:t>t</w:t>
            </w:r>
            <w:r w:rsidR="00AB5C44" w:rsidRPr="002E4E00">
              <w:rPr>
                <w:rFonts w:ascii="Courier New" w:hAnsi="Courier New" w:cs="Courier New"/>
                <w:b w:val="0"/>
                <w:bCs w:val="0"/>
                <w:iCs/>
                <w:sz w:val="22"/>
                <w:szCs w:val="20"/>
              </w:rPr>
              <w:t>ask_db</w:t>
            </w:r>
          </w:p>
        </w:tc>
      </w:tr>
      <w:tr w:rsidR="00AB5C44" w14:paraId="14FD3160"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29A83A38" w14:textId="77777777" w:rsidR="00AB5C44" w:rsidRDefault="00AB5C44" w:rsidP="001747E5">
            <w:pPr>
              <w:pStyle w:val="Tekstpodstawowypracy"/>
              <w:ind w:firstLine="0"/>
              <w:jc w:val="left"/>
              <w:rPr>
                <w:sz w:val="22"/>
                <w:szCs w:val="20"/>
              </w:rPr>
            </w:pPr>
            <w:r>
              <w:rPr>
                <w:sz w:val="22"/>
                <w:szCs w:val="20"/>
              </w:rPr>
              <w:t>Kolumna</w:t>
            </w:r>
          </w:p>
        </w:tc>
        <w:tc>
          <w:tcPr>
            <w:tcW w:w="2410" w:type="dxa"/>
          </w:tcPr>
          <w:p w14:paraId="35CE35BC" w14:textId="77777777" w:rsidR="00AB5C44" w:rsidRPr="00303D43"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303D43">
              <w:rPr>
                <w:b/>
                <w:bCs/>
                <w:sz w:val="22"/>
                <w:szCs w:val="20"/>
              </w:rPr>
              <w:t>Typ</w:t>
            </w:r>
          </w:p>
        </w:tc>
        <w:tc>
          <w:tcPr>
            <w:tcW w:w="3414" w:type="dxa"/>
          </w:tcPr>
          <w:p w14:paraId="42F03A66" w14:textId="77777777" w:rsidR="00AB5C44" w:rsidRPr="00303D43" w:rsidRDefault="00AB5C44"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b/>
                <w:bCs/>
                <w:sz w:val="22"/>
                <w:szCs w:val="20"/>
              </w:rPr>
            </w:pPr>
            <w:r w:rsidRPr="00303D43">
              <w:rPr>
                <w:b/>
                <w:bCs/>
                <w:sz w:val="22"/>
                <w:szCs w:val="20"/>
              </w:rPr>
              <w:t>Opis</w:t>
            </w:r>
          </w:p>
        </w:tc>
      </w:tr>
      <w:tr w:rsidR="00AB5C44" w14:paraId="72ED1662" w14:textId="77777777" w:rsidTr="001D05A5">
        <w:trPr>
          <w:trHeight w:val="285"/>
          <w:jc w:val="center"/>
        </w:trPr>
        <w:tc>
          <w:tcPr>
            <w:cnfStyle w:val="001000000000" w:firstRow="0" w:lastRow="0" w:firstColumn="1" w:lastColumn="0" w:oddVBand="0" w:evenVBand="0" w:oddHBand="0" w:evenHBand="0" w:firstRowFirstColumn="0" w:firstRowLastColumn="0" w:lastRowFirstColumn="0" w:lastRowLastColumn="0"/>
            <w:tcW w:w="2547" w:type="dxa"/>
          </w:tcPr>
          <w:p w14:paraId="505BECF1" w14:textId="77777777"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Id</w:t>
            </w:r>
          </w:p>
        </w:tc>
        <w:tc>
          <w:tcPr>
            <w:tcW w:w="2410" w:type="dxa"/>
          </w:tcPr>
          <w:p w14:paraId="719DB4D0"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Int(11)</w:t>
            </w:r>
          </w:p>
        </w:tc>
        <w:tc>
          <w:tcPr>
            <w:tcW w:w="3414" w:type="dxa"/>
          </w:tcPr>
          <w:p w14:paraId="4A2E728B" w14:textId="6AAFFAD0" w:rsidR="00AB5C44" w:rsidRDefault="00871889"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Identyfikator zadania do zrobienia</w:t>
            </w:r>
          </w:p>
        </w:tc>
      </w:tr>
      <w:tr w:rsidR="00AB5C44" w14:paraId="7219E750"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0C80B048" w14:textId="1F22BCBE"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Description</w:t>
            </w:r>
          </w:p>
        </w:tc>
        <w:tc>
          <w:tcPr>
            <w:tcW w:w="2410" w:type="dxa"/>
          </w:tcPr>
          <w:p w14:paraId="3FF7653E"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Varchar(255)</w:t>
            </w:r>
          </w:p>
        </w:tc>
        <w:tc>
          <w:tcPr>
            <w:tcW w:w="3414" w:type="dxa"/>
          </w:tcPr>
          <w:p w14:paraId="10F3C003" w14:textId="37AA5168" w:rsidR="00AB5C44" w:rsidRDefault="00871889"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Treść zadania do zrobienia</w:t>
            </w:r>
          </w:p>
        </w:tc>
      </w:tr>
      <w:tr w:rsidR="00AB5C44" w14:paraId="28264BC5"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66CBD90D" w14:textId="177E387D"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Done</w:t>
            </w:r>
          </w:p>
        </w:tc>
        <w:tc>
          <w:tcPr>
            <w:tcW w:w="2410" w:type="dxa"/>
          </w:tcPr>
          <w:p w14:paraId="3552C4A1" w14:textId="6ACE51C8" w:rsidR="00AB5C44" w:rsidRPr="002E4E00" w:rsidRDefault="00871889"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Tinyint(1)</w:t>
            </w:r>
          </w:p>
        </w:tc>
        <w:tc>
          <w:tcPr>
            <w:tcW w:w="3414" w:type="dxa"/>
          </w:tcPr>
          <w:p w14:paraId="434E2676" w14:textId="57253EA4" w:rsidR="00AB5C44" w:rsidRDefault="00871889"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 xml:space="preserve">Status </w:t>
            </w:r>
            <w:r w:rsidR="00CE14A2">
              <w:rPr>
                <w:sz w:val="22"/>
                <w:szCs w:val="20"/>
              </w:rPr>
              <w:t>wykonania zadania</w:t>
            </w:r>
          </w:p>
        </w:tc>
      </w:tr>
    </w:tbl>
    <w:p w14:paraId="247E2AAE" w14:textId="2A8F034E" w:rsidR="004A12C9" w:rsidRDefault="004A12C9" w:rsidP="004A12C9">
      <w:pPr>
        <w:pStyle w:val="Podpistabelirysunku"/>
      </w:pPr>
      <w:bookmarkStart w:id="121" w:name="_Toc64565962"/>
      <w:bookmarkStart w:id="122" w:name="_Toc68870878"/>
      <w:r>
        <w:t xml:space="preserve">Tabela </w:t>
      </w:r>
      <w:fldSimple w:instr=" STYLEREF 1 \s ">
        <w:r w:rsidR="00287FE6">
          <w:rPr>
            <w:noProof/>
          </w:rPr>
          <w:t>2</w:t>
        </w:r>
      </w:fldSimple>
      <w:r>
        <w:t>.</w:t>
      </w:r>
      <w:fldSimple w:instr=" SEQ Tabela \* ARABIC \s 1 ">
        <w:r w:rsidR="00287FE6">
          <w:rPr>
            <w:noProof/>
          </w:rPr>
          <w:t>4</w:t>
        </w:r>
      </w:fldSimple>
      <w:r>
        <w:t xml:space="preserve">. </w:t>
      </w:r>
      <w:r w:rsidRPr="00AB5C44">
        <w:t xml:space="preserve">Struktura </w:t>
      </w:r>
      <w:r>
        <w:t>tabeli</w:t>
      </w:r>
      <w:r w:rsidRPr="00AB5C44">
        <w:t xml:space="preserve"> </w:t>
      </w:r>
      <w:r>
        <w:rPr>
          <w:rFonts w:ascii="Courier New" w:hAnsi="Courier New" w:cs="Courier New"/>
        </w:rPr>
        <w:t>task</w:t>
      </w:r>
      <w:r w:rsidRPr="0058286E">
        <w:rPr>
          <w:rFonts w:ascii="Courier New" w:hAnsi="Courier New" w:cs="Courier New"/>
        </w:rPr>
        <w:t>_db</w:t>
      </w:r>
      <w:bookmarkEnd w:id="122"/>
    </w:p>
    <w:bookmarkEnd w:id="121"/>
    <w:p w14:paraId="71BF9F76" w14:textId="77777777" w:rsidR="005146F1" w:rsidRDefault="005146F1" w:rsidP="00A2296A">
      <w:pPr>
        <w:pStyle w:val="Tekstpodstawowypracy"/>
        <w:ind w:firstLine="709"/>
        <w:jc w:val="left"/>
        <w:rPr>
          <w:szCs w:val="20"/>
        </w:rPr>
      </w:pPr>
    </w:p>
    <w:p w14:paraId="3203677D" w14:textId="06BFA3D4" w:rsidR="00AB5C44" w:rsidRDefault="00AB5C44" w:rsidP="00A2296A">
      <w:pPr>
        <w:pStyle w:val="Tekstpodstawowypracy"/>
        <w:ind w:firstLine="709"/>
        <w:jc w:val="left"/>
        <w:rPr>
          <w:sz w:val="22"/>
          <w:szCs w:val="20"/>
        </w:rPr>
      </w:pPr>
      <w:r w:rsidRPr="002671BB">
        <w:rPr>
          <w:szCs w:val="20"/>
        </w:rPr>
        <w:t>Tabela</w:t>
      </w:r>
      <w:r>
        <w:rPr>
          <w:szCs w:val="20"/>
        </w:rPr>
        <w:t xml:space="preserve"> </w:t>
      </w:r>
      <w:r w:rsidR="00871889" w:rsidRPr="002E4E00">
        <w:rPr>
          <w:rFonts w:ascii="Courier New" w:hAnsi="Courier New" w:cs="Courier New"/>
          <w:iCs/>
          <w:szCs w:val="20"/>
        </w:rPr>
        <w:t>exercise</w:t>
      </w:r>
      <w:r w:rsidRPr="002E4E00">
        <w:rPr>
          <w:rFonts w:ascii="Courier New" w:hAnsi="Courier New" w:cs="Courier New"/>
          <w:iCs/>
          <w:szCs w:val="20"/>
        </w:rPr>
        <w:t>_db</w:t>
      </w:r>
      <w:r>
        <w:rPr>
          <w:szCs w:val="20"/>
        </w:rPr>
        <w:t xml:space="preserve"> </w:t>
      </w:r>
      <w:r w:rsidR="002408C6">
        <w:t xml:space="preserve">przechowuje dane </w:t>
      </w:r>
      <w:r>
        <w:rPr>
          <w:szCs w:val="20"/>
        </w:rPr>
        <w:t xml:space="preserve">o </w:t>
      </w:r>
      <w:r w:rsidR="00CE14A2">
        <w:rPr>
          <w:szCs w:val="20"/>
        </w:rPr>
        <w:t>ćwiczeniach</w:t>
      </w:r>
      <w:r>
        <w:rPr>
          <w:szCs w:val="20"/>
        </w:rPr>
        <w:t>.</w:t>
      </w:r>
    </w:p>
    <w:p w14:paraId="47A5F409" w14:textId="77777777" w:rsidR="00AB5C44" w:rsidRDefault="00AB5C44" w:rsidP="005146F1">
      <w:pPr>
        <w:pStyle w:val="Akapitzlist"/>
      </w:pPr>
    </w:p>
    <w:tbl>
      <w:tblPr>
        <w:tblStyle w:val="Tabelasiatki1jasna"/>
        <w:tblW w:w="8371" w:type="dxa"/>
        <w:jc w:val="center"/>
        <w:tblLook w:val="04A0" w:firstRow="1" w:lastRow="0" w:firstColumn="1" w:lastColumn="0" w:noHBand="0" w:noVBand="1"/>
      </w:tblPr>
      <w:tblGrid>
        <w:gridCol w:w="2547"/>
        <w:gridCol w:w="2410"/>
        <w:gridCol w:w="3414"/>
      </w:tblGrid>
      <w:tr w:rsidR="00AB5C44" w14:paraId="5E4492F2" w14:textId="77777777" w:rsidTr="001747E5">
        <w:trPr>
          <w:cnfStyle w:val="100000000000" w:firstRow="1" w:lastRow="0" w:firstColumn="0" w:lastColumn="0" w:oddVBand="0" w:evenVBand="0" w:oddHBand="0" w:evenHBand="0" w:firstRowFirstColumn="0" w:firstRowLastColumn="0" w:lastRowFirstColumn="0" w:lastRowLastColumn="0"/>
          <w:trHeight w:val="306"/>
          <w:jc w:val="center"/>
        </w:trPr>
        <w:tc>
          <w:tcPr>
            <w:cnfStyle w:val="001000000000" w:firstRow="0" w:lastRow="0" w:firstColumn="1" w:lastColumn="0" w:oddVBand="0" w:evenVBand="0" w:oddHBand="0" w:evenHBand="0" w:firstRowFirstColumn="0" w:firstRowLastColumn="0" w:lastRowFirstColumn="0" w:lastRowLastColumn="0"/>
            <w:tcW w:w="8371" w:type="dxa"/>
            <w:gridSpan w:val="3"/>
          </w:tcPr>
          <w:p w14:paraId="448FDE01" w14:textId="3F162DAA" w:rsidR="00AB5C44" w:rsidRPr="002E4E00" w:rsidRDefault="00871889" w:rsidP="001747E5">
            <w:pPr>
              <w:pStyle w:val="Tekstpodstawowypracy"/>
              <w:ind w:firstLine="0"/>
              <w:jc w:val="center"/>
              <w:rPr>
                <w:rFonts w:ascii="Courier New" w:hAnsi="Courier New" w:cs="Courier New"/>
                <w:b w:val="0"/>
                <w:bCs w:val="0"/>
                <w:iCs/>
                <w:sz w:val="22"/>
                <w:szCs w:val="20"/>
              </w:rPr>
            </w:pPr>
            <w:r w:rsidRPr="002E4E00">
              <w:rPr>
                <w:rFonts w:ascii="Courier New" w:hAnsi="Courier New" w:cs="Courier New"/>
                <w:b w:val="0"/>
                <w:bCs w:val="0"/>
                <w:iCs/>
                <w:sz w:val="22"/>
                <w:szCs w:val="20"/>
              </w:rPr>
              <w:t>exercise</w:t>
            </w:r>
            <w:r w:rsidR="00AB5C44" w:rsidRPr="002E4E00">
              <w:rPr>
                <w:rFonts w:ascii="Courier New" w:hAnsi="Courier New" w:cs="Courier New"/>
                <w:b w:val="0"/>
                <w:bCs w:val="0"/>
                <w:iCs/>
                <w:sz w:val="22"/>
                <w:szCs w:val="20"/>
              </w:rPr>
              <w:t>_db</w:t>
            </w:r>
          </w:p>
        </w:tc>
      </w:tr>
      <w:tr w:rsidR="00AB5C44" w14:paraId="4E46B552"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07C62BCE" w14:textId="77777777" w:rsidR="00AB5C44" w:rsidRDefault="00AB5C44" w:rsidP="001747E5">
            <w:pPr>
              <w:pStyle w:val="Tekstpodstawowypracy"/>
              <w:ind w:firstLine="0"/>
              <w:jc w:val="left"/>
              <w:rPr>
                <w:sz w:val="22"/>
                <w:szCs w:val="20"/>
              </w:rPr>
            </w:pPr>
            <w:r>
              <w:rPr>
                <w:sz w:val="22"/>
                <w:szCs w:val="20"/>
              </w:rPr>
              <w:t>Kolumna</w:t>
            </w:r>
          </w:p>
        </w:tc>
        <w:tc>
          <w:tcPr>
            <w:tcW w:w="2410" w:type="dxa"/>
          </w:tcPr>
          <w:p w14:paraId="588B21CD" w14:textId="77777777" w:rsidR="00AB5C44" w:rsidRPr="00303D43"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303D43">
              <w:rPr>
                <w:b/>
                <w:bCs/>
                <w:sz w:val="22"/>
                <w:szCs w:val="20"/>
              </w:rPr>
              <w:t>Typ</w:t>
            </w:r>
          </w:p>
        </w:tc>
        <w:tc>
          <w:tcPr>
            <w:tcW w:w="3414" w:type="dxa"/>
          </w:tcPr>
          <w:p w14:paraId="6C9C9681" w14:textId="77777777" w:rsidR="00AB5C44" w:rsidRPr="00303D43" w:rsidRDefault="00AB5C44"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b/>
                <w:bCs/>
                <w:sz w:val="22"/>
                <w:szCs w:val="20"/>
              </w:rPr>
            </w:pPr>
            <w:r w:rsidRPr="00303D43">
              <w:rPr>
                <w:b/>
                <w:bCs/>
                <w:sz w:val="22"/>
                <w:szCs w:val="20"/>
              </w:rPr>
              <w:t>Opis</w:t>
            </w:r>
          </w:p>
        </w:tc>
      </w:tr>
      <w:tr w:rsidR="00AB5C44" w14:paraId="48DD197E" w14:textId="77777777" w:rsidTr="001D05A5">
        <w:trPr>
          <w:trHeight w:val="285"/>
          <w:jc w:val="center"/>
        </w:trPr>
        <w:tc>
          <w:tcPr>
            <w:cnfStyle w:val="001000000000" w:firstRow="0" w:lastRow="0" w:firstColumn="1" w:lastColumn="0" w:oddVBand="0" w:evenVBand="0" w:oddHBand="0" w:evenHBand="0" w:firstRowFirstColumn="0" w:firstRowLastColumn="0" w:lastRowFirstColumn="0" w:lastRowLastColumn="0"/>
            <w:tcW w:w="2547" w:type="dxa"/>
          </w:tcPr>
          <w:p w14:paraId="09A6D858" w14:textId="77777777" w:rsidR="00AB5C44" w:rsidRPr="002E4E00" w:rsidRDefault="00AB5C44"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Id</w:t>
            </w:r>
          </w:p>
        </w:tc>
        <w:tc>
          <w:tcPr>
            <w:tcW w:w="2410" w:type="dxa"/>
          </w:tcPr>
          <w:p w14:paraId="60C65B5E"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Int(11)</w:t>
            </w:r>
          </w:p>
        </w:tc>
        <w:tc>
          <w:tcPr>
            <w:tcW w:w="3414" w:type="dxa"/>
          </w:tcPr>
          <w:p w14:paraId="34AC1637" w14:textId="1D604C1D" w:rsidR="00AB5C44" w:rsidRDefault="00CE14A2"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Identyfikator ćwiczenia</w:t>
            </w:r>
          </w:p>
        </w:tc>
      </w:tr>
      <w:tr w:rsidR="00AB5C44" w14:paraId="28A3D63A"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6527C49F" w14:textId="1A668014" w:rsidR="00AB5C44" w:rsidRPr="002E4E00" w:rsidRDefault="00871889"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Content</w:t>
            </w:r>
          </w:p>
        </w:tc>
        <w:tc>
          <w:tcPr>
            <w:tcW w:w="2410" w:type="dxa"/>
          </w:tcPr>
          <w:p w14:paraId="41AEFD66"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Varchar(255)</w:t>
            </w:r>
          </w:p>
        </w:tc>
        <w:tc>
          <w:tcPr>
            <w:tcW w:w="3414" w:type="dxa"/>
          </w:tcPr>
          <w:p w14:paraId="713C12A2" w14:textId="0EAA445A" w:rsidR="00AB5C44" w:rsidRDefault="00CE14A2"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Treść ćwiczenia</w:t>
            </w:r>
          </w:p>
        </w:tc>
      </w:tr>
      <w:tr w:rsidR="00AB5C44" w14:paraId="7948A996" w14:textId="77777777" w:rsidTr="001D05A5">
        <w:trPr>
          <w:trHeight w:val="306"/>
          <w:jc w:val="center"/>
        </w:trPr>
        <w:tc>
          <w:tcPr>
            <w:cnfStyle w:val="001000000000" w:firstRow="0" w:lastRow="0" w:firstColumn="1" w:lastColumn="0" w:oddVBand="0" w:evenVBand="0" w:oddHBand="0" w:evenHBand="0" w:firstRowFirstColumn="0" w:firstRowLastColumn="0" w:lastRowFirstColumn="0" w:lastRowLastColumn="0"/>
            <w:tcW w:w="2547" w:type="dxa"/>
          </w:tcPr>
          <w:p w14:paraId="305E2ED6" w14:textId="59B5CF4E" w:rsidR="00AB5C44" w:rsidRPr="002E4E00" w:rsidRDefault="00871889" w:rsidP="001747E5">
            <w:pPr>
              <w:pStyle w:val="Tekstpodstawowypracy"/>
              <w:ind w:firstLine="0"/>
              <w:jc w:val="left"/>
              <w:rPr>
                <w:rFonts w:ascii="Courier New" w:hAnsi="Courier New" w:cs="Courier New"/>
                <w:b w:val="0"/>
                <w:bCs w:val="0"/>
                <w:sz w:val="22"/>
                <w:szCs w:val="20"/>
              </w:rPr>
            </w:pPr>
            <w:r w:rsidRPr="002E4E00">
              <w:rPr>
                <w:rFonts w:ascii="Courier New" w:hAnsi="Courier New" w:cs="Courier New"/>
                <w:b w:val="0"/>
                <w:bCs w:val="0"/>
                <w:sz w:val="22"/>
                <w:szCs w:val="20"/>
              </w:rPr>
              <w:t>Author</w:t>
            </w:r>
          </w:p>
        </w:tc>
        <w:tc>
          <w:tcPr>
            <w:tcW w:w="2410" w:type="dxa"/>
          </w:tcPr>
          <w:p w14:paraId="28379153" w14:textId="77777777" w:rsidR="00AB5C44" w:rsidRPr="002E4E00" w:rsidRDefault="00AB5C44" w:rsidP="001747E5">
            <w:pPr>
              <w:pStyle w:val="Tekstpodstawowypracy"/>
              <w:ind w:firstLine="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szCs w:val="20"/>
              </w:rPr>
            </w:pPr>
            <w:r w:rsidRPr="002E4E00">
              <w:rPr>
                <w:rFonts w:ascii="Courier New" w:hAnsi="Courier New" w:cs="Courier New"/>
                <w:sz w:val="22"/>
                <w:szCs w:val="20"/>
              </w:rPr>
              <w:t>Varchar(255)</w:t>
            </w:r>
          </w:p>
        </w:tc>
        <w:tc>
          <w:tcPr>
            <w:tcW w:w="3414" w:type="dxa"/>
          </w:tcPr>
          <w:p w14:paraId="76CEDEDD" w14:textId="51587E73" w:rsidR="00AB5C44" w:rsidRDefault="00CE14A2" w:rsidP="001747E5">
            <w:pPr>
              <w:pStyle w:val="Tekstpodstawowypracy"/>
              <w:ind w:firstLine="0"/>
              <w:jc w:val="left"/>
              <w:cnfStyle w:val="000000000000" w:firstRow="0" w:lastRow="0" w:firstColumn="0" w:lastColumn="0" w:oddVBand="0" w:evenVBand="0" w:oddHBand="0" w:evenHBand="0" w:firstRowFirstColumn="0" w:firstRowLastColumn="0" w:lastRowFirstColumn="0" w:lastRowLastColumn="0"/>
              <w:rPr>
                <w:sz w:val="22"/>
                <w:szCs w:val="20"/>
              </w:rPr>
            </w:pPr>
            <w:r>
              <w:rPr>
                <w:sz w:val="22"/>
                <w:szCs w:val="20"/>
              </w:rPr>
              <w:t>Autor ćwiczenia</w:t>
            </w:r>
          </w:p>
        </w:tc>
      </w:tr>
    </w:tbl>
    <w:p w14:paraId="17380BC3" w14:textId="43CFD9C1" w:rsidR="004A12C9" w:rsidRDefault="004A12C9" w:rsidP="004A12C9">
      <w:pPr>
        <w:pStyle w:val="Podpistabelirysunku"/>
      </w:pPr>
      <w:bookmarkStart w:id="123" w:name="_Toc64565963"/>
      <w:bookmarkStart w:id="124" w:name="_Toc68870879"/>
      <w:r>
        <w:t xml:space="preserve">Tabela </w:t>
      </w:r>
      <w:fldSimple w:instr=" STYLEREF 1 \s ">
        <w:r w:rsidR="00287FE6">
          <w:rPr>
            <w:noProof/>
          </w:rPr>
          <w:t>2</w:t>
        </w:r>
      </w:fldSimple>
      <w:r>
        <w:t>.</w:t>
      </w:r>
      <w:fldSimple w:instr=" SEQ Tabela \* ARABIC \s 1 ">
        <w:r w:rsidR="00287FE6">
          <w:rPr>
            <w:noProof/>
          </w:rPr>
          <w:t>5</w:t>
        </w:r>
      </w:fldSimple>
      <w:r>
        <w:t xml:space="preserve">. </w:t>
      </w:r>
      <w:r w:rsidRPr="00AB5C44">
        <w:t xml:space="preserve">Struktura </w:t>
      </w:r>
      <w:r>
        <w:t>tabeli</w:t>
      </w:r>
      <w:r w:rsidRPr="00AB5C44">
        <w:t xml:space="preserve"> </w:t>
      </w:r>
      <w:r w:rsidRPr="002E4E00">
        <w:rPr>
          <w:rFonts w:ascii="Courier New" w:hAnsi="Courier New" w:cs="Courier New"/>
        </w:rPr>
        <w:t>exercise_db</w:t>
      </w:r>
      <w:bookmarkEnd w:id="124"/>
    </w:p>
    <w:bookmarkEnd w:id="123"/>
    <w:p w14:paraId="4A268F68" w14:textId="77777777" w:rsidR="00AB5C44" w:rsidRDefault="00AB5C44" w:rsidP="00AB5C44">
      <w:pPr>
        <w:pStyle w:val="Tekstpodstawowypracy"/>
        <w:ind w:left="709" w:firstLine="0"/>
        <w:jc w:val="center"/>
        <w:rPr>
          <w:sz w:val="22"/>
          <w:szCs w:val="20"/>
        </w:rPr>
      </w:pPr>
    </w:p>
    <w:p w14:paraId="799B67DD" w14:textId="77777777" w:rsidR="00AB5C44" w:rsidRDefault="00AB5C44" w:rsidP="00AB5C44">
      <w:pPr>
        <w:pStyle w:val="Tekstpodstawowypracy"/>
        <w:ind w:left="709" w:firstLine="0"/>
        <w:jc w:val="center"/>
        <w:rPr>
          <w:sz w:val="22"/>
          <w:szCs w:val="20"/>
        </w:rPr>
      </w:pPr>
    </w:p>
    <w:p w14:paraId="10A6F443" w14:textId="70EEB6E0" w:rsidR="00AD59BD" w:rsidRPr="0095384E" w:rsidRDefault="00AB5C44" w:rsidP="00AB5C44">
      <w:pPr>
        <w:pStyle w:val="Tekstpodstawowypracy"/>
        <w:ind w:left="709" w:firstLine="0"/>
        <w:jc w:val="left"/>
        <w:rPr>
          <w:sz w:val="22"/>
          <w:szCs w:val="20"/>
        </w:rPr>
      </w:pPr>
      <w:r>
        <w:rPr>
          <w:sz w:val="22"/>
          <w:szCs w:val="20"/>
        </w:rPr>
        <w:br w:type="page"/>
      </w:r>
    </w:p>
    <w:p w14:paraId="2EA7730E" w14:textId="4DB9BEBC" w:rsidR="009B3DA7" w:rsidRPr="009B3DA7" w:rsidRDefault="009B3DA7" w:rsidP="009B3DA7">
      <w:pPr>
        <w:pStyle w:val="Nagwek3"/>
      </w:pPr>
      <w:bookmarkStart w:id="125" w:name="_Toc68870804"/>
      <w:r>
        <w:lastRenderedPageBreak/>
        <w:t>Schemat powiązań w bazie danych</w:t>
      </w:r>
      <w:bookmarkEnd w:id="125"/>
    </w:p>
    <w:p w14:paraId="68F5B1AE" w14:textId="77777777" w:rsidR="008710D3" w:rsidRDefault="008710D3" w:rsidP="008710D3">
      <w:pPr>
        <w:pStyle w:val="Tekstpodstawowypracy"/>
        <w:rPr>
          <w:lang w:eastAsia="pl-PL"/>
        </w:rPr>
      </w:pPr>
    </w:p>
    <w:p w14:paraId="191B3D40" w14:textId="0D0C75AE" w:rsidR="00215E97" w:rsidRDefault="00A2296A" w:rsidP="00215E97">
      <w:pPr>
        <w:pStyle w:val="Tekstpodstawowypracy"/>
      </w:pPr>
      <w:r>
        <w:t>Rysunek 2.2.</w:t>
      </w:r>
      <w:r w:rsidR="00DE1392">
        <w:t xml:space="preserve"> ilustruje strukturę bazy danych</w:t>
      </w:r>
      <w:r w:rsidR="00A51ED7">
        <w:t xml:space="preserve"> w systemie oraz wzajemne relacje między nimi</w:t>
      </w:r>
      <w:r w:rsidR="00D62C04">
        <w:t xml:space="preserve"> w formie diagramu ERD</w:t>
      </w:r>
      <w:r w:rsidR="00A51ED7">
        <w:t>:</w:t>
      </w:r>
    </w:p>
    <w:p w14:paraId="6D8861B4" w14:textId="32A0D0C6" w:rsidR="008710D3" w:rsidRDefault="008710D3">
      <w:pPr>
        <w:spacing w:after="200"/>
        <w:rPr>
          <w:rFonts w:eastAsia="Times New Roman" w:cs="Arial"/>
          <w:b/>
          <w:bCs/>
          <w:iCs/>
          <w:sz w:val="26"/>
          <w:szCs w:val="28"/>
          <w:lang w:eastAsia="pl-PL"/>
        </w:rPr>
      </w:pPr>
    </w:p>
    <w:p w14:paraId="5B888D21" w14:textId="77777777" w:rsidR="00D46162" w:rsidRDefault="00D46162" w:rsidP="00E32898">
      <w:pPr>
        <w:pStyle w:val="Akapitzlist"/>
        <w:ind w:firstLine="0"/>
      </w:pPr>
      <w:r w:rsidRPr="00D46162">
        <w:rPr>
          <w:noProof/>
          <w:lang w:eastAsia="pl-PL"/>
        </w:rPr>
        <w:drawing>
          <wp:inline distT="0" distB="0" distL="0" distR="0" wp14:anchorId="211429EB" wp14:editId="018C5D71">
            <wp:extent cx="5400675" cy="4366895"/>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4366895"/>
                    </a:xfrm>
                    <a:prstGeom prst="rect">
                      <a:avLst/>
                    </a:prstGeom>
                  </pic:spPr>
                </pic:pic>
              </a:graphicData>
            </a:graphic>
          </wp:inline>
        </w:drawing>
      </w:r>
    </w:p>
    <w:p w14:paraId="4EE314E8" w14:textId="1E56731F" w:rsidR="008030A6" w:rsidRDefault="008030A6" w:rsidP="008030A6">
      <w:pPr>
        <w:pStyle w:val="Podpistabelirysunku"/>
      </w:pPr>
      <w:bookmarkStart w:id="126" w:name="_Toc66194885"/>
      <w:bookmarkStart w:id="127" w:name="_Toc64563211"/>
      <w:bookmarkStart w:id="128" w:name="_Toc68870832"/>
      <w:r>
        <w:t xml:space="preserve">Rys. </w:t>
      </w:r>
      <w:fldSimple w:instr=" STYLEREF 1 \s ">
        <w:r w:rsidR="00287FE6">
          <w:rPr>
            <w:noProof/>
          </w:rPr>
          <w:t>2</w:t>
        </w:r>
      </w:fldSimple>
      <w:r>
        <w:t>.</w:t>
      </w:r>
      <w:fldSimple w:instr=" SEQ Rys. \* ARABIC \s 1 ">
        <w:r w:rsidR="00287FE6">
          <w:rPr>
            <w:noProof/>
          </w:rPr>
          <w:t>2</w:t>
        </w:r>
      </w:fldSimple>
      <w:r>
        <w:t>. Schemat powiązań w bazie danych</w:t>
      </w:r>
      <w:bookmarkEnd w:id="126"/>
      <w:bookmarkEnd w:id="128"/>
    </w:p>
    <w:bookmarkEnd w:id="127"/>
    <w:p w14:paraId="6545E375" w14:textId="4243E513" w:rsidR="00E32898" w:rsidRDefault="00E32898">
      <w:pPr>
        <w:spacing w:after="200"/>
      </w:pPr>
      <w:r>
        <w:br w:type="page"/>
      </w:r>
    </w:p>
    <w:p w14:paraId="24192F67" w14:textId="7A2BC785" w:rsidR="003D0D9D" w:rsidRDefault="00C13D55" w:rsidP="003D0D9D">
      <w:pPr>
        <w:pStyle w:val="Nagwek2"/>
      </w:pPr>
      <w:bookmarkStart w:id="129" w:name="_Toc68870805"/>
      <w:r>
        <w:lastRenderedPageBreak/>
        <w:t>S</w:t>
      </w:r>
      <w:r w:rsidR="003D0D9D">
        <w:t>truktur</w:t>
      </w:r>
      <w:r>
        <w:t>a</w:t>
      </w:r>
      <w:r w:rsidR="003D0D9D">
        <w:t xml:space="preserve"> logiczn</w:t>
      </w:r>
      <w:r>
        <w:t>a oprogramowania</w:t>
      </w:r>
      <w:bookmarkEnd w:id="129"/>
    </w:p>
    <w:p w14:paraId="753C4361" w14:textId="77777777" w:rsidR="00B30E40" w:rsidRPr="00A2296A" w:rsidRDefault="00B30E40" w:rsidP="00B30E40">
      <w:pPr>
        <w:pStyle w:val="Tekstpodstawowypracy"/>
        <w:rPr>
          <w:sz w:val="20"/>
          <w:szCs w:val="18"/>
        </w:rPr>
      </w:pPr>
    </w:p>
    <w:p w14:paraId="5F60345A" w14:textId="320B3C86" w:rsidR="00562FE4" w:rsidRDefault="00257B88" w:rsidP="00A2296A">
      <w:pPr>
        <w:pStyle w:val="Tekstpodstawowypracy"/>
      </w:pPr>
      <w:r>
        <w:t xml:space="preserve">Oprogramowanie </w:t>
      </w:r>
      <w:r w:rsidR="001900C9">
        <w:t xml:space="preserve">zrealizowano w dwóch początkowych </w:t>
      </w:r>
      <w:r w:rsidR="001814D3">
        <w:t>i</w:t>
      </w:r>
      <w:r w:rsidR="001900C9">
        <w:t xml:space="preserve"> końcowych stadiach procesu front-end oraz back-end</w:t>
      </w:r>
      <w:r w:rsidR="001814D3">
        <w:t>, gdzie jedna z nich odpowiada za wyświetlanie danych w warstwie widoku, a druga</w:t>
      </w:r>
      <w:r w:rsidR="004A29E9">
        <w:t xml:space="preserve"> od</w:t>
      </w:r>
      <w:r w:rsidR="00562FE4">
        <w:t>powiada za wszystkie funkcjonalności w systemie.</w:t>
      </w:r>
    </w:p>
    <w:p w14:paraId="57EE89D2" w14:textId="2CDBB316" w:rsidR="00B049B3" w:rsidRDefault="00671E35" w:rsidP="00A2296A">
      <w:pPr>
        <w:pStyle w:val="Tekstpodstawowypracy"/>
      </w:pPr>
      <w:r>
        <w:t>Część wykonana w</w:t>
      </w:r>
      <w:r w:rsidR="00F715A5">
        <w:t xml:space="preserve"> etapie </w:t>
      </w:r>
      <w:r w:rsidR="001234A2">
        <w:t>back-endu</w:t>
      </w:r>
      <w:r w:rsidR="005F1356">
        <w:t xml:space="preserve"> przy użyciu frameworku Spring</w:t>
      </w:r>
      <w:r w:rsidR="00947774">
        <w:t xml:space="preserve"> realizuje funkcjonalności za pośrednictwem komunikacji klas korzystając z adnotacji</w:t>
      </w:r>
      <w:r w:rsidR="00AD2167">
        <w:t xml:space="preserve">, które nadają pewien szyk </w:t>
      </w:r>
      <w:r w:rsidR="000C2D81">
        <w:t xml:space="preserve">poszczególnym plikom, korzystając z ścisłej konwencji, aby kod był łatwy do odczytu dla innych. </w:t>
      </w:r>
      <w:r w:rsidR="00E50E1D">
        <w:t>Znajdują się w nim wyszczególnione pakiety z podzieleniem na</w:t>
      </w:r>
      <w:r w:rsidR="0061481C">
        <w:t> </w:t>
      </w:r>
      <w:r w:rsidR="00E50E1D">
        <w:t xml:space="preserve">jednostkę modelu, repozytorium </w:t>
      </w:r>
      <w:r w:rsidR="00E9610E">
        <w:t>odpowiadające dla danego modelu, kontroler oraz</w:t>
      </w:r>
      <w:r w:rsidR="0061481C">
        <w:t> </w:t>
      </w:r>
      <w:r w:rsidR="00E9610E">
        <w:t>serwis przystosowany pod cal</w:t>
      </w:r>
      <w:r w:rsidR="001C3E01">
        <w:t>a</w:t>
      </w:r>
      <w:r w:rsidR="00E9610E">
        <w:t xml:space="preserve"> architekturę. REST pozwala na wygodniejsze komunikację w Springu </w:t>
      </w:r>
      <w:r w:rsidR="001C3E01">
        <w:t xml:space="preserve">informując aplikacje o jego </w:t>
      </w:r>
      <w:r w:rsidR="00E52DC2">
        <w:t xml:space="preserve">obecności przez adnotacje </w:t>
      </w:r>
      <w:r w:rsidR="00E52DC2" w:rsidRPr="00E52DC2">
        <w:rPr>
          <w:i/>
          <w:iCs/>
        </w:rPr>
        <w:t>@RestController</w:t>
      </w:r>
      <w:r w:rsidR="00E52DC2">
        <w:t xml:space="preserve"> w pakiecie kontrolerów dla każde</w:t>
      </w:r>
      <w:r w:rsidR="004B07AA">
        <w:t>j klasy znajdującej się w tym folderze.</w:t>
      </w:r>
      <w:r w:rsidR="005B3919">
        <w:t xml:space="preserve"> Poszerza on możliwości systemu o </w:t>
      </w:r>
      <w:r w:rsidR="00B049B3">
        <w:t xml:space="preserve">protokół HTTP. </w:t>
      </w:r>
    </w:p>
    <w:p w14:paraId="6CFC652E" w14:textId="74F0516D" w:rsidR="00B049B3" w:rsidRDefault="00B049B3" w:rsidP="00B049B3">
      <w:pPr>
        <w:pStyle w:val="Tekstpodstawowypracy"/>
      </w:pPr>
      <w:r>
        <w:t xml:space="preserve">Za ogólną konfigurację serwera odpowiada plik </w:t>
      </w:r>
      <w:r w:rsidR="00292F13" w:rsidRPr="00292F13">
        <w:rPr>
          <w:i/>
          <w:iCs/>
        </w:rPr>
        <w:t>applications.properties</w:t>
      </w:r>
      <w:r w:rsidR="00292F13">
        <w:t xml:space="preserve">, gdzie umieszczone są między innymi dane dotyczące łączenia z bazą danych, konfiguracja portu </w:t>
      </w:r>
      <w:r w:rsidR="002D3056">
        <w:t xml:space="preserve">dla hosta, nazwa  użytkownika i hasło wymagane do połączenia z </w:t>
      </w:r>
      <w:r w:rsidR="00460345">
        <w:t>baz</w:t>
      </w:r>
      <w:r w:rsidR="00D64E20">
        <w:t>ą</w:t>
      </w:r>
      <w:r w:rsidR="00460345">
        <w:t xml:space="preserve"> danych.</w:t>
      </w:r>
    </w:p>
    <w:p w14:paraId="32C6BCEA" w14:textId="13F0BF42" w:rsidR="00A6350C" w:rsidRPr="00A2296A" w:rsidRDefault="00292F13" w:rsidP="00A6350C">
      <w:pPr>
        <w:pStyle w:val="Tekstpodstawowypracy"/>
        <w:rPr>
          <w:sz w:val="16"/>
          <w:szCs w:val="14"/>
        </w:rPr>
      </w:pPr>
      <w:r>
        <w:t xml:space="preserve"> </w:t>
      </w:r>
    </w:p>
    <w:p w14:paraId="0D4A2578" w14:textId="1D0A716C" w:rsidR="003D0D9D" w:rsidRDefault="003D0D9D" w:rsidP="003D0D9D">
      <w:pPr>
        <w:pStyle w:val="Nagwek3"/>
      </w:pPr>
      <w:bookmarkStart w:id="130" w:name="_Toc68870806"/>
      <w:r>
        <w:t xml:space="preserve">Diagramy </w:t>
      </w:r>
      <w:r w:rsidR="00B011AB">
        <w:t>klas</w:t>
      </w:r>
      <w:bookmarkEnd w:id="130"/>
    </w:p>
    <w:p w14:paraId="708C1281" w14:textId="4BA409EB" w:rsidR="00A6350C" w:rsidRPr="00A2296A" w:rsidRDefault="00A6350C" w:rsidP="00A6350C">
      <w:pPr>
        <w:pStyle w:val="Tekstpodstawowypracy"/>
        <w:rPr>
          <w:i/>
          <w:sz w:val="16"/>
          <w:szCs w:val="14"/>
        </w:rPr>
      </w:pPr>
    </w:p>
    <w:p w14:paraId="0911FB80" w14:textId="35A78D42" w:rsidR="00D64E20" w:rsidRDefault="00A2296A" w:rsidP="007B4DB8">
      <w:pPr>
        <w:pStyle w:val="Tekstpodstawowypracy"/>
      </w:pPr>
      <w:r>
        <w:t>D</w:t>
      </w:r>
      <w:r w:rsidR="006A78EC">
        <w:t xml:space="preserve">iagram </w:t>
      </w:r>
      <w:r>
        <w:t xml:space="preserve">z rysunku 2.3. </w:t>
      </w:r>
      <w:r w:rsidR="006A78EC">
        <w:t xml:space="preserve">ilustruje relacje między klasami </w:t>
      </w:r>
      <w:r w:rsidR="00F6483D">
        <w:t>pełniącymi funkcjonalność</w:t>
      </w:r>
      <w:r w:rsidR="00563156">
        <w:t xml:space="preserve"> </w:t>
      </w:r>
      <w:r w:rsidR="00DA274E">
        <w:t>pełnego tworzenia, odczytu, aktualizowania i usuwania studenta czyli proces CRUD (ang. Create-Read-Update-Delete)</w:t>
      </w:r>
      <w:r w:rsidR="00563156">
        <w:t>. Przedstawiają pełen schemat przepływu informacji w</w:t>
      </w:r>
      <w:r w:rsidR="00044CB5">
        <w:t> </w:t>
      </w:r>
      <w:r w:rsidR="00563156">
        <w:t xml:space="preserve">implementacji od jednostki (ang. </w:t>
      </w:r>
      <w:r w:rsidR="00563156" w:rsidRPr="007279BD">
        <w:t xml:space="preserve">Entity), </w:t>
      </w:r>
      <w:r w:rsidR="00C20958" w:rsidRPr="007279BD">
        <w:t xml:space="preserve">repozytorium rozszerzającym </w:t>
      </w:r>
      <w:r w:rsidR="00C20958" w:rsidRPr="007279BD">
        <w:rPr>
          <w:i/>
          <w:iCs/>
        </w:rPr>
        <w:t xml:space="preserve">JPARepository </w:t>
      </w:r>
      <w:r w:rsidR="00C20958" w:rsidRPr="007279BD">
        <w:t>(</w:t>
      </w:r>
      <w:r w:rsidR="00AA5B98" w:rsidRPr="007279BD">
        <w:t>Java-Persistence-Api-Repository)</w:t>
      </w:r>
      <w:r w:rsidR="003E6CD0" w:rsidRPr="007279BD">
        <w:t xml:space="preserve">, przez serwis (ang. </w:t>
      </w:r>
      <w:r w:rsidR="003E6CD0" w:rsidRPr="00DB492B">
        <w:t>Service)</w:t>
      </w:r>
      <w:r w:rsidR="00F40D00" w:rsidRPr="00DB492B">
        <w:t xml:space="preserve">, aż do kontrolera </w:t>
      </w:r>
      <w:r w:rsidR="00DB492B">
        <w:t>REST</w:t>
      </w:r>
      <w:r w:rsidR="00F40D00" w:rsidRPr="00DB492B">
        <w:t>owego (an</w:t>
      </w:r>
      <w:r w:rsidR="00F46657">
        <w:t>g</w:t>
      </w:r>
      <w:r w:rsidR="00F40D00" w:rsidRPr="00DB492B">
        <w:t>. Rest Controller)</w:t>
      </w:r>
      <w:r w:rsidR="00DB492B" w:rsidRPr="00DB492B">
        <w:t>, gdzie wyko</w:t>
      </w:r>
      <w:r w:rsidR="00DB492B">
        <w:t>rzystywany są poprzedni</w:t>
      </w:r>
      <w:r w:rsidR="00FF0319">
        <w:t xml:space="preserve"> klasy</w:t>
      </w:r>
      <w:r w:rsidR="00707F63">
        <w:t xml:space="preserve"> interfejs</w:t>
      </w:r>
      <w:r w:rsidR="00FF0319">
        <w:t>.</w:t>
      </w:r>
      <w:r w:rsidR="00D173B8">
        <w:br/>
      </w:r>
    </w:p>
    <w:p w14:paraId="03B0FAE2" w14:textId="1D4E7018" w:rsidR="00A2296A" w:rsidRPr="00DB492B" w:rsidRDefault="00D64E20" w:rsidP="00777DDE">
      <w:pPr>
        <w:pStyle w:val="Tekstpodstawowypracy"/>
        <w:ind w:firstLine="0"/>
        <w:jc w:val="center"/>
      </w:pPr>
      <w:r w:rsidRPr="00F0577A">
        <w:rPr>
          <w:noProof/>
        </w:rPr>
        <w:drawing>
          <wp:inline distT="0" distB="0" distL="0" distR="0" wp14:anchorId="5F39BF08" wp14:editId="6A8B9B4D">
            <wp:extent cx="4229735" cy="29813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411" t="6291" r="16679" b="17068"/>
                    <a:stretch/>
                  </pic:blipFill>
                  <pic:spPr bwMode="auto">
                    <a:xfrm>
                      <a:off x="0" y="0"/>
                      <a:ext cx="4261625" cy="3003803"/>
                    </a:xfrm>
                    <a:prstGeom prst="rect">
                      <a:avLst/>
                    </a:prstGeom>
                    <a:ln>
                      <a:noFill/>
                    </a:ln>
                    <a:extLst>
                      <a:ext uri="{53640926-AAD7-44D8-BBD7-CCE9431645EC}">
                        <a14:shadowObscured xmlns:a14="http://schemas.microsoft.com/office/drawing/2010/main"/>
                      </a:ext>
                    </a:extLst>
                  </pic:spPr>
                </pic:pic>
              </a:graphicData>
            </a:graphic>
          </wp:inline>
        </w:drawing>
      </w:r>
    </w:p>
    <w:p w14:paraId="05768D98" w14:textId="42E8794B" w:rsidR="002475A0" w:rsidRDefault="002475A0" w:rsidP="002475A0">
      <w:pPr>
        <w:pStyle w:val="Podpistabelirysunku"/>
      </w:pPr>
      <w:bookmarkStart w:id="131" w:name="_Toc64563212"/>
      <w:bookmarkStart w:id="132" w:name="_Toc68870833"/>
      <w:r>
        <w:t xml:space="preserve">Rys. </w:t>
      </w:r>
      <w:fldSimple w:instr=" STYLEREF 1 \s ">
        <w:r w:rsidR="00287FE6">
          <w:rPr>
            <w:noProof/>
          </w:rPr>
          <w:t>2</w:t>
        </w:r>
      </w:fldSimple>
      <w:r>
        <w:t>.</w:t>
      </w:r>
      <w:fldSimple w:instr=" SEQ Rys. \* ARABIC \s 1 ">
        <w:r w:rsidR="00287FE6">
          <w:rPr>
            <w:noProof/>
          </w:rPr>
          <w:t>3</w:t>
        </w:r>
      </w:fldSimple>
      <w:r>
        <w:t xml:space="preserve">. </w:t>
      </w:r>
      <w:r w:rsidRPr="00AA2510">
        <w:t>Diagram klas dla funkcjonalności studenta</w:t>
      </w:r>
      <w:bookmarkEnd w:id="132"/>
    </w:p>
    <w:p w14:paraId="32E5245D" w14:textId="77777777" w:rsidR="00F46657" w:rsidRDefault="00B335CA" w:rsidP="00777DDE">
      <w:pPr>
        <w:pStyle w:val="Tekstpodstawowypracy"/>
      </w:pPr>
      <w:r>
        <w:lastRenderedPageBreak/>
        <w:t xml:space="preserve">Diagram klas dla funkcjonalności zajęć przedstawiony na poniższym rysunku 2.4 pokazuję relację zachodzącą między  klasą </w:t>
      </w:r>
      <w:r w:rsidRPr="00B335CA">
        <w:rPr>
          <w:rFonts w:ascii="Courier New" w:hAnsi="Courier New" w:cs="Courier New"/>
        </w:rPr>
        <w:t>Classes.java</w:t>
      </w:r>
      <w:r w:rsidRPr="00B335CA">
        <w:t>,</w:t>
      </w:r>
      <w:r w:rsidR="00F46657">
        <w:t xml:space="preserve"> która przechowuję pełen szereg zmiennych dotyczących zajęć wraz z metodami pobierania i ustawiania wartości, a innymi klasami takimi jak  </w:t>
      </w:r>
      <w:r w:rsidRPr="00B335CA">
        <w:rPr>
          <w:rFonts w:ascii="Courier New" w:hAnsi="Courier New" w:cs="Courier New"/>
        </w:rPr>
        <w:t>ClassesRepository.java</w:t>
      </w:r>
      <w:r w:rsidRPr="00B335CA">
        <w:t>,</w:t>
      </w:r>
      <w:r w:rsidR="00F46657">
        <w:t xml:space="preserve"> interfejsem zawierającym metody używane do wyszukiwania poszczególnych zajęć. </w:t>
      </w:r>
    </w:p>
    <w:p w14:paraId="68505608" w14:textId="77777777" w:rsidR="00F46657" w:rsidRDefault="00F46657" w:rsidP="00777DDE">
      <w:pPr>
        <w:pStyle w:val="Tekstpodstawowypracy"/>
      </w:pPr>
    </w:p>
    <w:p w14:paraId="2B368C6F" w14:textId="6E954AED" w:rsidR="00777DDE" w:rsidRDefault="00F46657" w:rsidP="00777DDE">
      <w:pPr>
        <w:pStyle w:val="Tekstpodstawowypracy"/>
      </w:pPr>
      <w:r w:rsidRPr="00F46657">
        <w:t>Do tej relacji należy jeszcze klasa</w:t>
      </w:r>
      <w:r w:rsidR="00B335CA" w:rsidRPr="00F46657">
        <w:t xml:space="preserve"> </w:t>
      </w:r>
      <w:r w:rsidR="00B335CA" w:rsidRPr="00F46657">
        <w:rPr>
          <w:rFonts w:ascii="Courier New" w:hAnsi="Courier New" w:cs="Courier New"/>
        </w:rPr>
        <w:t>ClassesController.java</w:t>
      </w:r>
      <w:r>
        <w:t xml:space="preserve">, pełniącej funkcję kontrolera RESTowego (ang. </w:t>
      </w:r>
      <w:r w:rsidRPr="00F46657">
        <w:t>Rest Controller), gdzie znajduję się mapowanie do poszczególny</w:t>
      </w:r>
      <w:r>
        <w:t xml:space="preserve">ch adresów webowych url (ang. </w:t>
      </w:r>
      <w:r w:rsidRPr="00F46657">
        <w:t>Uniform Resource Locator) zawierający uprawnienia do konkretnych st</w:t>
      </w:r>
      <w:r>
        <w:t xml:space="preserve">ron na podstawie klasy </w:t>
      </w:r>
      <w:r w:rsidR="00B335CA" w:rsidRPr="00F46657">
        <w:rPr>
          <w:rFonts w:ascii="Courier New" w:hAnsi="Courier New" w:cs="Courier New"/>
        </w:rPr>
        <w:t>SecurityConfig.java</w:t>
      </w:r>
      <w:r w:rsidRPr="00F46657">
        <w:t>,</w:t>
      </w:r>
      <w:r>
        <w:br/>
        <w:t xml:space="preserve">a to wszystko połączone jest w pełną funkcjonalność w klasie </w:t>
      </w:r>
      <w:r w:rsidRPr="00F46657">
        <w:rPr>
          <w:rFonts w:ascii="Courier New" w:hAnsi="Courier New" w:cs="Courier New"/>
        </w:rPr>
        <w:t>C</w:t>
      </w:r>
      <w:r w:rsidRPr="00F46657">
        <w:rPr>
          <w:rFonts w:ascii="Courier New" w:hAnsi="Courier New" w:cs="Courier New"/>
          <w:sz w:val="22"/>
          <w:szCs w:val="20"/>
        </w:rPr>
        <w:t>lassesService.java</w:t>
      </w:r>
      <w:r>
        <w:t>.</w:t>
      </w:r>
    </w:p>
    <w:p w14:paraId="70685750" w14:textId="52C626BA" w:rsidR="003A1583" w:rsidRDefault="003A1583" w:rsidP="00777DDE">
      <w:pPr>
        <w:pStyle w:val="Tekstpodstawowypracy"/>
      </w:pPr>
    </w:p>
    <w:p w14:paraId="16C88278" w14:textId="77777777" w:rsidR="003A1583" w:rsidRPr="00F46657" w:rsidRDefault="003A1583" w:rsidP="00777DDE">
      <w:pPr>
        <w:pStyle w:val="Tekstpodstawowypracy"/>
      </w:pPr>
    </w:p>
    <w:bookmarkEnd w:id="131"/>
    <w:p w14:paraId="7C24963F" w14:textId="69791F27" w:rsidR="005C2718" w:rsidRDefault="003E260A" w:rsidP="00777DDE">
      <w:pPr>
        <w:pStyle w:val="Tekstpodstawowypracy"/>
        <w:ind w:firstLine="0"/>
        <w:jc w:val="center"/>
      </w:pPr>
      <w:r w:rsidRPr="00171BEA">
        <w:rPr>
          <w:noProof/>
        </w:rPr>
        <w:drawing>
          <wp:inline distT="0" distB="0" distL="0" distR="0" wp14:anchorId="5381C365" wp14:editId="145FFB92">
            <wp:extent cx="4085984" cy="461962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220" t="4604" r="9136" b="7672"/>
                    <a:stretch/>
                  </pic:blipFill>
                  <pic:spPr bwMode="auto">
                    <a:xfrm>
                      <a:off x="0" y="0"/>
                      <a:ext cx="4095960" cy="4630904"/>
                    </a:xfrm>
                    <a:prstGeom prst="rect">
                      <a:avLst/>
                    </a:prstGeom>
                    <a:ln>
                      <a:noFill/>
                    </a:ln>
                    <a:extLst>
                      <a:ext uri="{53640926-AAD7-44D8-BBD7-CCE9431645EC}">
                        <a14:shadowObscured xmlns:a14="http://schemas.microsoft.com/office/drawing/2010/main"/>
                      </a:ext>
                    </a:extLst>
                  </pic:spPr>
                </pic:pic>
              </a:graphicData>
            </a:graphic>
          </wp:inline>
        </w:drawing>
      </w:r>
    </w:p>
    <w:p w14:paraId="7271E668" w14:textId="2B709521" w:rsidR="002475A0" w:rsidRDefault="002475A0" w:rsidP="002475A0">
      <w:pPr>
        <w:pStyle w:val="Podpistabelirysunku"/>
        <w:rPr>
          <w:iCs w:val="0"/>
        </w:rPr>
      </w:pPr>
      <w:bookmarkStart w:id="133" w:name="_Toc64563213"/>
      <w:bookmarkStart w:id="134" w:name="_Toc68870834"/>
      <w:r>
        <w:t xml:space="preserve">Rys. </w:t>
      </w:r>
      <w:fldSimple w:instr=" STYLEREF 1 \s ">
        <w:r w:rsidR="00287FE6">
          <w:rPr>
            <w:noProof/>
          </w:rPr>
          <w:t>2</w:t>
        </w:r>
      </w:fldSimple>
      <w:r>
        <w:t>.</w:t>
      </w:r>
      <w:fldSimple w:instr=" SEQ Rys. \* ARABIC \s 1 ">
        <w:r w:rsidR="00287FE6">
          <w:rPr>
            <w:noProof/>
          </w:rPr>
          <w:t>4</w:t>
        </w:r>
      </w:fldSimple>
      <w:r>
        <w:t>. Diagram klas dla funkcjonalności zajęć</w:t>
      </w:r>
      <w:bookmarkEnd w:id="134"/>
      <w:r>
        <w:br w:type="page"/>
      </w:r>
    </w:p>
    <w:bookmarkEnd w:id="133"/>
    <w:p w14:paraId="360D418B" w14:textId="43461C61" w:rsidR="000E41A9" w:rsidRDefault="000E41A9" w:rsidP="000E41A9">
      <w:pPr>
        <w:pStyle w:val="Tekstpodstawowypracy"/>
      </w:pPr>
      <w:r>
        <w:lastRenderedPageBreak/>
        <w:t>Przedstawiony poniżej diagram klas dla funkcjonalności zadań, przedstawia zależność między klasami</w:t>
      </w:r>
      <w:r w:rsidR="00F03833">
        <w:t xml:space="preserve"> zachodzi proces CRUD (ang. Create-Read-Update-Delete), który spełnia funkcjonalność realizacji zadań w systemie. Klasa </w:t>
      </w:r>
      <w:r w:rsidR="00F03833" w:rsidRPr="00F03833">
        <w:rPr>
          <w:rFonts w:ascii="Courier New" w:hAnsi="Courier New" w:cs="Courier New"/>
          <w:sz w:val="18"/>
          <w:szCs w:val="16"/>
        </w:rPr>
        <w:t>ExerciseService.java</w:t>
      </w:r>
      <w:r w:rsidR="00F03833">
        <w:t>, pobiera niezbędne zależności od innych klas, które połączone w całość pozwalają na płynne funkcjonowanie kontrolera RESTowego (ang. Rest Controller), co robi z naszego serwisu webowego, aplikacje RESTful.</w:t>
      </w:r>
    </w:p>
    <w:p w14:paraId="23557040" w14:textId="77777777" w:rsidR="005923D7" w:rsidRDefault="005923D7" w:rsidP="000E41A9">
      <w:pPr>
        <w:pStyle w:val="Tekstpodstawowypracy"/>
      </w:pPr>
    </w:p>
    <w:p w14:paraId="6A965F79" w14:textId="47E51CD6" w:rsidR="00F03833" w:rsidRDefault="00F03833" w:rsidP="000E41A9">
      <w:pPr>
        <w:pStyle w:val="Tekstpodstawowypracy"/>
      </w:pPr>
      <w:r>
        <w:t xml:space="preserve">Przepływ implementacji zaczyna się od jednostki (ang. Entity) klasy </w:t>
      </w:r>
      <w:r w:rsidRPr="005923D7">
        <w:rPr>
          <w:rFonts w:ascii="Courier New" w:hAnsi="Courier New" w:cs="Courier New"/>
          <w:sz w:val="22"/>
          <w:szCs w:val="20"/>
        </w:rPr>
        <w:t>Exercise.java</w:t>
      </w:r>
      <w:r>
        <w:t xml:space="preserve">, gdzie zawarte są podstawowe zmienne z szeregiem metod GET, SET, z których korzysta interfejs </w:t>
      </w:r>
      <w:r w:rsidRPr="005923D7">
        <w:rPr>
          <w:rFonts w:ascii="Courier New" w:hAnsi="Courier New" w:cs="Courier New"/>
          <w:sz w:val="22"/>
          <w:szCs w:val="20"/>
        </w:rPr>
        <w:t>ExerciseRepository.java</w:t>
      </w:r>
      <w:r w:rsidRPr="005923D7">
        <w:rPr>
          <w:sz w:val="22"/>
          <w:szCs w:val="20"/>
        </w:rPr>
        <w:t xml:space="preserve"> </w:t>
      </w:r>
      <w:r>
        <w:t xml:space="preserve">posiadający metody do wyszukiwania zadań zależnie od parametru oraz klasa </w:t>
      </w:r>
      <w:r w:rsidRPr="005923D7">
        <w:rPr>
          <w:rFonts w:ascii="Courier New" w:hAnsi="Courier New" w:cs="Courier New"/>
          <w:sz w:val="22"/>
          <w:szCs w:val="20"/>
        </w:rPr>
        <w:t>ExerciseController.java</w:t>
      </w:r>
      <w:r>
        <w:t xml:space="preserve">, która jako kontroler RESTowy posiada </w:t>
      </w:r>
      <w:r w:rsidR="005923D7">
        <w:t xml:space="preserve">adnotacje mapowania dla skonfigurowanego adresu URL, dla metod zapisywania, pobierania, aktualizowania i usuwania zadań. </w:t>
      </w:r>
    </w:p>
    <w:p w14:paraId="2F64284D" w14:textId="40003193" w:rsidR="00B166F3" w:rsidRDefault="00B166F3" w:rsidP="00B335CA">
      <w:pPr>
        <w:pStyle w:val="Tekstpodstawowypracy"/>
        <w:ind w:firstLine="0"/>
        <w:rPr>
          <w:lang w:eastAsia="pl-PL"/>
        </w:rPr>
      </w:pPr>
    </w:p>
    <w:p w14:paraId="717A2619" w14:textId="5BAFEF06" w:rsidR="00CB3B24" w:rsidRPr="005923D7" w:rsidRDefault="005923D7" w:rsidP="004F17FF">
      <w:pPr>
        <w:pStyle w:val="Tekstpodstawowypracy"/>
        <w:ind w:firstLine="0"/>
        <w:rPr>
          <w:rFonts w:eastAsia="Times New Roman" w:cs="Arial"/>
          <w:b/>
          <w:bCs/>
          <w:iCs/>
          <w:noProof/>
          <w:sz w:val="26"/>
          <w:szCs w:val="28"/>
          <w:lang w:eastAsia="pl-PL"/>
        </w:rPr>
      </w:pPr>
      <w:r w:rsidRPr="008E1F93">
        <w:rPr>
          <w:rFonts w:eastAsia="Times New Roman" w:cs="Arial"/>
          <w:b/>
          <w:bCs/>
          <w:iCs/>
          <w:noProof/>
          <w:sz w:val="26"/>
          <w:szCs w:val="28"/>
          <w:lang w:eastAsia="pl-PL"/>
        </w:rPr>
        <w:drawing>
          <wp:inline distT="0" distB="0" distL="0" distR="0" wp14:anchorId="7427F43A" wp14:editId="5A3EB4AD">
            <wp:extent cx="5505450" cy="3960935"/>
            <wp:effectExtent l="0" t="0" r="0"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7561"/>
                    <a:stretch/>
                  </pic:blipFill>
                  <pic:spPr bwMode="auto">
                    <a:xfrm>
                      <a:off x="0" y="0"/>
                      <a:ext cx="5505450" cy="3960935"/>
                    </a:xfrm>
                    <a:prstGeom prst="rect">
                      <a:avLst/>
                    </a:prstGeom>
                    <a:ln>
                      <a:noFill/>
                    </a:ln>
                    <a:extLst>
                      <a:ext uri="{53640926-AAD7-44D8-BBD7-CCE9431645EC}">
                        <a14:shadowObscured xmlns:a14="http://schemas.microsoft.com/office/drawing/2010/main"/>
                      </a:ext>
                    </a:extLst>
                  </pic:spPr>
                </pic:pic>
              </a:graphicData>
            </a:graphic>
          </wp:inline>
        </w:drawing>
      </w:r>
    </w:p>
    <w:p w14:paraId="36C7D10A" w14:textId="76FAFDDE" w:rsidR="004F6E32" w:rsidRDefault="004F6E32" w:rsidP="004F6E32">
      <w:pPr>
        <w:pStyle w:val="Podpistabelirysunku"/>
      </w:pPr>
      <w:bookmarkStart w:id="135" w:name="_Toc64563214"/>
      <w:bookmarkStart w:id="136" w:name="_Toc68870835"/>
      <w:r>
        <w:t xml:space="preserve">Rys. </w:t>
      </w:r>
      <w:fldSimple w:instr=" STYLEREF 1 \s ">
        <w:r w:rsidR="00287FE6">
          <w:rPr>
            <w:noProof/>
          </w:rPr>
          <w:t>2</w:t>
        </w:r>
      </w:fldSimple>
      <w:r>
        <w:t>.</w:t>
      </w:r>
      <w:fldSimple w:instr=" SEQ Rys. \* ARABIC \s 1 ">
        <w:r w:rsidR="00287FE6">
          <w:rPr>
            <w:noProof/>
          </w:rPr>
          <w:t>5</w:t>
        </w:r>
      </w:fldSimple>
      <w:r>
        <w:t xml:space="preserve">. </w:t>
      </w:r>
      <w:r w:rsidRPr="00AA2510">
        <w:t xml:space="preserve">Diagram klas dla funkcjonalności </w:t>
      </w:r>
      <w:r>
        <w:t>zadań</w:t>
      </w:r>
      <w:bookmarkEnd w:id="136"/>
    </w:p>
    <w:p w14:paraId="6DF39494" w14:textId="32A63B8C" w:rsidR="00DD6B8A" w:rsidRDefault="00DD6B8A">
      <w:pPr>
        <w:spacing w:after="200"/>
        <w:rPr>
          <w:iCs/>
          <w:sz w:val="22"/>
          <w:szCs w:val="18"/>
        </w:rPr>
      </w:pPr>
      <w:r>
        <w:br w:type="page"/>
      </w:r>
    </w:p>
    <w:bookmarkEnd w:id="135"/>
    <w:p w14:paraId="792E3109" w14:textId="77777777" w:rsidR="0008713E" w:rsidRDefault="005923D7" w:rsidP="005923D7">
      <w:pPr>
        <w:pStyle w:val="Tekstpodstawowypracy"/>
      </w:pPr>
      <w:r>
        <w:lastRenderedPageBreak/>
        <w:t xml:space="preserve">Diagram klas dla funkcjonalności notatek przebiega w analogiczny sposób do poprzednich diagramów </w:t>
      </w:r>
      <w:r w:rsidR="0008713E">
        <w:t xml:space="preserve">studenta, zajęć oraz zadań. Przedstawia on zależność klas, które pełnią funkcjonalność notatek w systemie. Zawierają one dodawanie, usuwanie, aktualizowanie oraz usuwanie wpisów zawartych w bazie danych. </w:t>
      </w:r>
    </w:p>
    <w:p w14:paraId="60A06ED2" w14:textId="78962427" w:rsidR="0008713E" w:rsidRDefault="0008713E" w:rsidP="005923D7">
      <w:pPr>
        <w:pStyle w:val="Tekstpodstawowypracy"/>
      </w:pPr>
    </w:p>
    <w:p w14:paraId="32F5E87A" w14:textId="77777777" w:rsidR="006442E4" w:rsidRDefault="006442E4" w:rsidP="005923D7">
      <w:pPr>
        <w:pStyle w:val="Tekstpodstawowypracy"/>
      </w:pPr>
    </w:p>
    <w:p w14:paraId="7213B1BA" w14:textId="5C01C1AA" w:rsidR="006442E4" w:rsidRDefault="0008713E" w:rsidP="006442E4">
      <w:pPr>
        <w:pStyle w:val="Tekstpodstawowypracy"/>
        <w:rPr>
          <w:rFonts w:cs="Times New Roman"/>
        </w:rPr>
      </w:pPr>
      <w:r>
        <w:t xml:space="preserve">Klasa </w:t>
      </w:r>
      <w:r w:rsidRPr="006442E4">
        <w:rPr>
          <w:rFonts w:ascii="Courier New" w:hAnsi="Courier New" w:cs="Courier New"/>
          <w:sz w:val="22"/>
          <w:szCs w:val="20"/>
        </w:rPr>
        <w:t>NoteService.java</w:t>
      </w:r>
      <w:r w:rsidRPr="006442E4">
        <w:rPr>
          <w:sz w:val="22"/>
          <w:szCs w:val="20"/>
        </w:rPr>
        <w:t xml:space="preserve"> </w:t>
      </w:r>
      <w:r>
        <w:t xml:space="preserve">jest ostatnia w </w:t>
      </w:r>
      <w:r w:rsidR="006442E4">
        <w:t xml:space="preserve">procesie implementacji, oznacza </w:t>
      </w:r>
      <w:r w:rsidR="006442E4">
        <w:br/>
        <w:t xml:space="preserve">to że pobiera zmienne i metody z klas, rozszerza interfejs </w:t>
      </w:r>
      <w:r w:rsidR="006442E4" w:rsidRPr="006442E4">
        <w:rPr>
          <w:rFonts w:ascii="Courier New" w:hAnsi="Courier New" w:cs="Courier New"/>
          <w:sz w:val="22"/>
          <w:szCs w:val="20"/>
        </w:rPr>
        <w:t>NoteRepository.java</w:t>
      </w:r>
      <w:r w:rsidR="006442E4">
        <w:rPr>
          <w:rFonts w:ascii="Courier New" w:hAnsi="Courier New" w:cs="Courier New"/>
          <w:sz w:val="22"/>
          <w:szCs w:val="20"/>
        </w:rPr>
        <w:t>,</w:t>
      </w:r>
      <w:r w:rsidR="006442E4">
        <w:rPr>
          <w:rFonts w:cs="Times New Roman"/>
        </w:rPr>
        <w:t xml:space="preserve"> który korzysta z repozytorium JPARepository (ang. Java Persistence-Api-Repository), przy czym używa kontrolera RESTowego posiadającego metody niezbędne do obsługi mapowania adresu witryny internetowej dla poszczególnych funkcjonalności CRUD.</w:t>
      </w:r>
    </w:p>
    <w:p w14:paraId="3803A405" w14:textId="77777777" w:rsidR="006442E4" w:rsidRPr="006442E4" w:rsidRDefault="006442E4" w:rsidP="005923D7">
      <w:pPr>
        <w:pStyle w:val="Tekstpodstawowypracy"/>
        <w:rPr>
          <w:rFonts w:cs="Times New Roman"/>
        </w:rPr>
      </w:pPr>
    </w:p>
    <w:p w14:paraId="3D224A77" w14:textId="77777777" w:rsidR="005923D7" w:rsidRDefault="005923D7" w:rsidP="00A431E1">
      <w:pPr>
        <w:pStyle w:val="Tekstpodstawowypracy"/>
        <w:ind w:firstLine="576"/>
      </w:pPr>
    </w:p>
    <w:p w14:paraId="41682476" w14:textId="4D444183" w:rsidR="001E1B2D" w:rsidRDefault="001E1B2D" w:rsidP="00734CC6">
      <w:pPr>
        <w:pStyle w:val="Tekstpodstawowypracy"/>
        <w:ind w:firstLine="0"/>
      </w:pPr>
      <w:r w:rsidRPr="001E1B2D">
        <w:rPr>
          <w:noProof/>
        </w:rPr>
        <w:drawing>
          <wp:inline distT="0" distB="0" distL="0" distR="0" wp14:anchorId="2ABB4F1A" wp14:editId="17F4A1AF">
            <wp:extent cx="5510969" cy="341947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040" b="3596"/>
                    <a:stretch/>
                  </pic:blipFill>
                  <pic:spPr bwMode="auto">
                    <a:xfrm>
                      <a:off x="0" y="0"/>
                      <a:ext cx="5562272" cy="3451308"/>
                    </a:xfrm>
                    <a:prstGeom prst="rect">
                      <a:avLst/>
                    </a:prstGeom>
                    <a:ln>
                      <a:noFill/>
                    </a:ln>
                    <a:extLst>
                      <a:ext uri="{53640926-AAD7-44D8-BBD7-CCE9431645EC}">
                        <a14:shadowObscured xmlns:a14="http://schemas.microsoft.com/office/drawing/2010/main"/>
                      </a:ext>
                    </a:extLst>
                  </pic:spPr>
                </pic:pic>
              </a:graphicData>
            </a:graphic>
          </wp:inline>
        </w:drawing>
      </w:r>
    </w:p>
    <w:p w14:paraId="2AAB323E" w14:textId="7B3B752D" w:rsidR="004F6E32" w:rsidRDefault="004F6E32" w:rsidP="004F6E32">
      <w:pPr>
        <w:pStyle w:val="Podpistabelirysunku"/>
      </w:pPr>
      <w:bookmarkStart w:id="137" w:name="_Toc64563215"/>
      <w:bookmarkStart w:id="138" w:name="_Toc68870836"/>
      <w:r>
        <w:t xml:space="preserve">Rys. </w:t>
      </w:r>
      <w:fldSimple w:instr=" STYLEREF 1 \s ">
        <w:r w:rsidR="00287FE6">
          <w:rPr>
            <w:noProof/>
          </w:rPr>
          <w:t>2</w:t>
        </w:r>
      </w:fldSimple>
      <w:r>
        <w:t>.</w:t>
      </w:r>
      <w:fldSimple w:instr=" SEQ Rys. \* ARABIC \s 1 ">
        <w:r w:rsidR="00287FE6">
          <w:rPr>
            <w:noProof/>
          </w:rPr>
          <w:t>6</w:t>
        </w:r>
      </w:fldSimple>
      <w:r>
        <w:t xml:space="preserve">. </w:t>
      </w:r>
      <w:r w:rsidRPr="00AA2510">
        <w:t xml:space="preserve">Diagram klas dla funkcjonalności </w:t>
      </w:r>
      <w:r>
        <w:t>notatek</w:t>
      </w:r>
      <w:bookmarkEnd w:id="138"/>
    </w:p>
    <w:p w14:paraId="19B7D01C" w14:textId="77777777" w:rsidR="006442E4" w:rsidRDefault="006442E4" w:rsidP="004F6E32">
      <w:pPr>
        <w:pStyle w:val="Podpistabelirysunku"/>
      </w:pPr>
    </w:p>
    <w:bookmarkEnd w:id="137"/>
    <w:p w14:paraId="37FDF632" w14:textId="5687427C" w:rsidR="006442E4" w:rsidRDefault="006442E4" w:rsidP="006442E4">
      <w:pPr>
        <w:pStyle w:val="Tekstpodstawowypracy"/>
      </w:pPr>
      <w:r>
        <w:t>Wszystkie obiegi zależności klas sprowadzają się do wspólnej</w:t>
      </w:r>
      <w:r w:rsidR="007F7326">
        <w:t xml:space="preserve"> zewnętrznej</w:t>
      </w:r>
      <w:r>
        <w:t xml:space="preserve"> bazy danych</w:t>
      </w:r>
      <w:r w:rsidR="007F7326">
        <w:t xml:space="preserve"> MySQL</w:t>
      </w:r>
      <w:r>
        <w:t>, gdzie wyszczególnione są odpowiednie tabele do</w:t>
      </w:r>
      <w:r w:rsidR="007F7326">
        <w:t xml:space="preserve"> przechowywania informacji oraz ich wymiany między użytkownikiem, a systemem.</w:t>
      </w:r>
    </w:p>
    <w:p w14:paraId="1E0E67D7" w14:textId="17533D33" w:rsidR="00DD6B8A" w:rsidRDefault="00DD6B8A">
      <w:pPr>
        <w:spacing w:after="200"/>
      </w:pPr>
      <w:r>
        <w:br w:type="page"/>
      </w:r>
    </w:p>
    <w:p w14:paraId="1E58D7EE" w14:textId="23D65198" w:rsidR="00A43850" w:rsidRPr="00A43850" w:rsidRDefault="0092248C" w:rsidP="00A43850">
      <w:pPr>
        <w:pStyle w:val="Nagwek2"/>
      </w:pPr>
      <w:bookmarkStart w:id="139" w:name="_Toc68870807"/>
      <w:r>
        <w:lastRenderedPageBreak/>
        <w:t>Analiza</w:t>
      </w:r>
      <w:r w:rsidR="000A6831">
        <w:t xml:space="preserve"> dynamiki </w:t>
      </w:r>
      <w:r w:rsidR="00883C6A">
        <w:t>oprogramowania</w:t>
      </w:r>
      <w:bookmarkEnd w:id="139"/>
    </w:p>
    <w:p w14:paraId="0A2EB6B3" w14:textId="77777777" w:rsidR="002332D1" w:rsidRDefault="002332D1" w:rsidP="002332D1">
      <w:pPr>
        <w:pStyle w:val="Tekstpodstawowypracy"/>
        <w:rPr>
          <w:lang w:eastAsia="pl-PL"/>
        </w:rPr>
      </w:pPr>
    </w:p>
    <w:p w14:paraId="451A9AB6" w14:textId="162735EB" w:rsidR="007279BD" w:rsidRDefault="008B7D76" w:rsidP="00E74B97">
      <w:pPr>
        <w:pStyle w:val="Tekstpodstawowypracy"/>
      </w:pPr>
      <w:r>
        <w:t>Rozdział 2.4 poświęcony jest zilustrowaniu</w:t>
      </w:r>
      <w:r w:rsidR="00DF7307">
        <w:t xml:space="preserve"> zakresu odpowiedzialności, przedstawiających każd</w:t>
      </w:r>
      <w:r w:rsidR="000E3C0A">
        <w:t xml:space="preserve">ą czynność wykonaną </w:t>
      </w:r>
      <w:r w:rsidR="00FA49AC">
        <w:t>w konkretnym fragmencie oprogramowania.</w:t>
      </w:r>
    </w:p>
    <w:p w14:paraId="0E4CFB9C" w14:textId="77777777" w:rsidR="006F4EEF" w:rsidRDefault="006F4EEF" w:rsidP="00215E97">
      <w:pPr>
        <w:pStyle w:val="Tekstpodstawowypracy"/>
      </w:pPr>
    </w:p>
    <w:p w14:paraId="311A3E12" w14:textId="069A69CC" w:rsidR="00310FDC" w:rsidRDefault="00E74B97" w:rsidP="00310FDC">
      <w:pPr>
        <w:pStyle w:val="Tekstpodstawowypracy"/>
      </w:pPr>
      <w:r>
        <w:t>D</w:t>
      </w:r>
      <w:r w:rsidR="007279BD">
        <w:t>iagram</w:t>
      </w:r>
      <w:r>
        <w:t xml:space="preserve"> z rysunku 2.7. obrazuje</w:t>
      </w:r>
      <w:r w:rsidR="0098538A">
        <w:t xml:space="preserve"> aktywności</w:t>
      </w:r>
      <w:r w:rsidR="007279BD">
        <w:t xml:space="preserve"> </w:t>
      </w:r>
      <w:r w:rsidR="00733442">
        <w:t>odwołuje się do OA1: Logowanie (Rys. 1.3.)</w:t>
      </w:r>
      <w:r w:rsidR="00496FD5">
        <w:t>.</w:t>
      </w:r>
      <w:r>
        <w:t xml:space="preserve"> </w:t>
      </w:r>
    </w:p>
    <w:p w14:paraId="49941125" w14:textId="77777777" w:rsidR="00310FDC" w:rsidRPr="00310FDC" w:rsidRDefault="00310FDC" w:rsidP="00454B8C">
      <w:pPr>
        <w:pStyle w:val="Tekstpodstawowypracy"/>
        <w:ind w:firstLine="0"/>
      </w:pPr>
    </w:p>
    <w:p w14:paraId="193967C0" w14:textId="72F77567" w:rsidR="00887E95" w:rsidRDefault="00734CC6" w:rsidP="00734CC6">
      <w:pPr>
        <w:pStyle w:val="Tekstpodstawowypracy"/>
        <w:ind w:firstLine="0"/>
        <w:rPr>
          <w:iCs/>
        </w:rPr>
      </w:pPr>
      <w:r w:rsidRPr="00F90B9D">
        <w:rPr>
          <w:iCs/>
          <w:noProof/>
        </w:rPr>
        <w:drawing>
          <wp:inline distT="0" distB="0" distL="0" distR="0" wp14:anchorId="5685B29F" wp14:editId="66EF284A">
            <wp:extent cx="5399396" cy="28956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15676" cy="2904331"/>
                    </a:xfrm>
                    <a:prstGeom prst="rect">
                      <a:avLst/>
                    </a:prstGeom>
                  </pic:spPr>
                </pic:pic>
              </a:graphicData>
            </a:graphic>
          </wp:inline>
        </w:drawing>
      </w:r>
    </w:p>
    <w:p w14:paraId="09615082" w14:textId="6ADAA03A" w:rsidR="00AD74CB" w:rsidRDefault="00AD74CB" w:rsidP="00AD74CB">
      <w:pPr>
        <w:pStyle w:val="Podpistabelirysunku"/>
      </w:pPr>
      <w:bookmarkStart w:id="140" w:name="_Toc64024260"/>
      <w:bookmarkStart w:id="141" w:name="_Toc64024733"/>
      <w:bookmarkStart w:id="142" w:name="_Toc64024828"/>
      <w:bookmarkStart w:id="143" w:name="_Toc64024923"/>
      <w:bookmarkStart w:id="144" w:name="_Toc64563216"/>
      <w:bookmarkStart w:id="145" w:name="_Toc68870837"/>
      <w:r>
        <w:t xml:space="preserve">Rys. </w:t>
      </w:r>
      <w:fldSimple w:instr=" STYLEREF 1 \s ">
        <w:r w:rsidR="00287FE6">
          <w:rPr>
            <w:noProof/>
          </w:rPr>
          <w:t>2</w:t>
        </w:r>
      </w:fldSimple>
      <w:r>
        <w:t>.</w:t>
      </w:r>
      <w:fldSimple w:instr=" SEQ Rys. \* ARABIC \s 1 ">
        <w:r w:rsidR="00287FE6">
          <w:rPr>
            <w:noProof/>
          </w:rPr>
          <w:t>7</w:t>
        </w:r>
      </w:fldSimple>
      <w:r>
        <w:t>. Diagram aktywności dla OA1: Logowanie</w:t>
      </w:r>
      <w:bookmarkEnd w:id="145"/>
    </w:p>
    <w:p w14:paraId="7B7268D8" w14:textId="77777777" w:rsidR="00AC516D" w:rsidRDefault="00AC516D" w:rsidP="00AD74CB">
      <w:pPr>
        <w:pStyle w:val="Podpistabelirysunku"/>
      </w:pPr>
    </w:p>
    <w:bookmarkEnd w:id="140"/>
    <w:bookmarkEnd w:id="141"/>
    <w:bookmarkEnd w:id="142"/>
    <w:bookmarkEnd w:id="143"/>
    <w:bookmarkEnd w:id="144"/>
    <w:p w14:paraId="5E5C289A" w14:textId="76217339" w:rsidR="00AD74CB" w:rsidRDefault="00580AEC" w:rsidP="00AD74CB">
      <w:pPr>
        <w:pStyle w:val="Tekstpodstawowypracy"/>
      </w:pPr>
      <w:r>
        <w:t xml:space="preserve">Na powyższym rysunku przedstawiony jest diagram aktywności (ang. Activity diagram) dla obszaru aktywności logowanie, </w:t>
      </w:r>
      <w:r w:rsidR="00AC516D">
        <w:t xml:space="preserve">na którym znajduje się wymodelowany dynamiczny przebieg krokowy w systemie. </w:t>
      </w:r>
    </w:p>
    <w:p w14:paraId="7C4E4E02" w14:textId="6313B01D" w:rsidR="00AC516D" w:rsidRDefault="00AC516D" w:rsidP="00AD74CB">
      <w:pPr>
        <w:pStyle w:val="Tekstpodstawowypracy"/>
      </w:pPr>
    </w:p>
    <w:p w14:paraId="05583F73" w14:textId="11F44B57" w:rsidR="00AC516D" w:rsidRDefault="00AC516D" w:rsidP="00AD74CB">
      <w:pPr>
        <w:pStyle w:val="Tekstpodstawowypracy"/>
      </w:pPr>
      <w:r>
        <w:t xml:space="preserve">Funkcją tego rysunku jest pokazanie etapów, przez które system przechodzi, po wyborze danej funkcji podczas interakcji użytkownika. W tym przypadku użytkownik następnie, po wybraniu opcji logowania się będzie miał opcje do wprowadzenia swoich danych niezbędnych do wejścia w system lub zresetowania hasła, w przypadku zapomnienia go. Kolejnym etapem jest weryfikacja przez system wprowadzonych danych lub wysłanie maila z hasłem zwracając odpowiedź </w:t>
      </w:r>
      <w:r w:rsidR="007C7B9F">
        <w:t>do węzła końcowego</w:t>
      </w:r>
      <w:r>
        <w:t>.</w:t>
      </w:r>
    </w:p>
    <w:p w14:paraId="46F2B30B" w14:textId="77777777" w:rsidR="00AD74CB" w:rsidRDefault="00AD74CB" w:rsidP="00AD74CB">
      <w:pPr>
        <w:pStyle w:val="Tekstpodstawowypracy"/>
      </w:pPr>
    </w:p>
    <w:p w14:paraId="280B0D49" w14:textId="108E878C" w:rsidR="00AD74CB" w:rsidRDefault="00AD74CB">
      <w:pPr>
        <w:spacing w:after="200"/>
        <w:rPr>
          <w:iCs/>
        </w:rPr>
      </w:pPr>
      <w:r>
        <w:rPr>
          <w:iCs/>
        </w:rPr>
        <w:br w:type="page"/>
      </w:r>
    </w:p>
    <w:p w14:paraId="09336615" w14:textId="0B46B3D5" w:rsidR="00EF2AE5" w:rsidRDefault="00AE0D40" w:rsidP="00310FDC">
      <w:pPr>
        <w:pStyle w:val="Tekstpodstawowypracy"/>
        <w:ind w:firstLine="709"/>
      </w:pPr>
      <w:r>
        <w:lastRenderedPageBreak/>
        <w:t>D</w:t>
      </w:r>
      <w:r w:rsidR="004D74BD">
        <w:t>iagram aktywności</w:t>
      </w:r>
      <w:r>
        <w:t xml:space="preserve"> z rysunku 2.8.</w:t>
      </w:r>
      <w:r w:rsidR="004D74BD">
        <w:t xml:space="preserve"> odwołuje się do OA</w:t>
      </w:r>
      <w:r w:rsidR="003558A0">
        <w:t>2</w:t>
      </w:r>
      <w:r w:rsidR="004D74BD">
        <w:t xml:space="preserve">: </w:t>
      </w:r>
      <w:r w:rsidR="00594B0B">
        <w:t xml:space="preserve">Zarządzanie studentami </w:t>
      </w:r>
      <w:r w:rsidR="004D74BD">
        <w:t xml:space="preserve"> (Rys. 1.4.)</w:t>
      </w:r>
      <w:r w:rsidR="00496FD5">
        <w:t>.</w:t>
      </w:r>
      <w:r w:rsidR="00594B0B">
        <w:t xml:space="preserve"> </w:t>
      </w:r>
    </w:p>
    <w:p w14:paraId="70B80425" w14:textId="77777777" w:rsidR="00310FDC" w:rsidRDefault="00310FDC" w:rsidP="00AE0D40">
      <w:pPr>
        <w:pStyle w:val="Tekstpodstawowypracy"/>
        <w:ind w:firstLine="709"/>
        <w:rPr>
          <w:noProof/>
        </w:rPr>
      </w:pPr>
    </w:p>
    <w:p w14:paraId="04407F95" w14:textId="13DFDBDE" w:rsidR="006930AA" w:rsidRDefault="00734CC6" w:rsidP="00EF2AE5">
      <w:pPr>
        <w:pStyle w:val="Tekstpodstawowypracy"/>
        <w:ind w:firstLine="0"/>
      </w:pPr>
      <w:r w:rsidRPr="006930AA">
        <w:rPr>
          <w:noProof/>
        </w:rPr>
        <w:drawing>
          <wp:inline distT="0" distB="0" distL="0" distR="0" wp14:anchorId="6D9B6119" wp14:editId="133DD4BA">
            <wp:extent cx="5399405" cy="511492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04" cy="5115492"/>
                    </a:xfrm>
                    <a:prstGeom prst="rect">
                      <a:avLst/>
                    </a:prstGeom>
                  </pic:spPr>
                </pic:pic>
              </a:graphicData>
            </a:graphic>
          </wp:inline>
        </w:drawing>
      </w:r>
    </w:p>
    <w:p w14:paraId="755A4CC9" w14:textId="6D9F3395" w:rsidR="00AD74CB" w:rsidRDefault="00AD74CB" w:rsidP="00AD74CB">
      <w:pPr>
        <w:pStyle w:val="Podpistabelirysunku"/>
      </w:pPr>
      <w:bookmarkStart w:id="146" w:name="_Toc64024261"/>
      <w:bookmarkStart w:id="147" w:name="_Toc64024829"/>
      <w:bookmarkStart w:id="148" w:name="_Toc64024924"/>
      <w:bookmarkStart w:id="149" w:name="_Toc64563217"/>
      <w:bookmarkStart w:id="150" w:name="_Toc68870838"/>
      <w:r>
        <w:t xml:space="preserve">Rys. </w:t>
      </w:r>
      <w:fldSimple w:instr=" STYLEREF 1 \s ">
        <w:r w:rsidR="00287FE6">
          <w:rPr>
            <w:noProof/>
          </w:rPr>
          <w:t>2</w:t>
        </w:r>
      </w:fldSimple>
      <w:r>
        <w:t>.</w:t>
      </w:r>
      <w:fldSimple w:instr=" SEQ Rys. \* ARABIC \s 1 ">
        <w:r w:rsidR="00287FE6">
          <w:rPr>
            <w:noProof/>
          </w:rPr>
          <w:t>8</w:t>
        </w:r>
      </w:fldSimple>
      <w:r>
        <w:t>. Diagram aktywności dla OA2: Zarządzanie studentem</w:t>
      </w:r>
      <w:bookmarkEnd w:id="150"/>
    </w:p>
    <w:bookmarkEnd w:id="146"/>
    <w:bookmarkEnd w:id="147"/>
    <w:bookmarkEnd w:id="148"/>
    <w:bookmarkEnd w:id="149"/>
    <w:p w14:paraId="6E088CEA" w14:textId="77777777" w:rsidR="00AD74CB" w:rsidRDefault="00AD74CB" w:rsidP="00AD74CB">
      <w:pPr>
        <w:pStyle w:val="Tekstpodstawowypracy"/>
      </w:pPr>
    </w:p>
    <w:p w14:paraId="78539D3A" w14:textId="77777777" w:rsidR="00A205FD" w:rsidRDefault="007C7B9F" w:rsidP="00AD74CB">
      <w:pPr>
        <w:pStyle w:val="Tekstpodstawowypracy"/>
      </w:pPr>
      <w:r>
        <w:t xml:space="preserve">Rysunek 2.8 przedstawia diagram czynności dla obszaru aktywności „zarządzanie studentem”, gdzie znajduję się sekwencja kroków, przez które przechodzi administrator oraz system. </w:t>
      </w:r>
    </w:p>
    <w:p w14:paraId="02AE1718" w14:textId="77777777" w:rsidR="00A205FD" w:rsidRDefault="00A205FD" w:rsidP="00AD74CB">
      <w:pPr>
        <w:pStyle w:val="Tekstpodstawowypracy"/>
      </w:pPr>
    </w:p>
    <w:p w14:paraId="426E6D0B" w14:textId="0AFFB6A0" w:rsidR="00AD74CB" w:rsidRDefault="00A205FD" w:rsidP="00AD74CB">
      <w:pPr>
        <w:pStyle w:val="Tekstpodstawowypracy"/>
      </w:pPr>
      <w:r>
        <w:t>Administrator, w roli wykładowcy wybiera opcje student, po czym posiada możliwość wybrania następnej czynności od znalezienia poszczególnego studenta,</w:t>
      </w:r>
      <w:r>
        <w:br/>
        <w:t>aż po dodanie lub usunięcie go. Później wpisując dane zależnie od wyboru, dalsze kroki zależą od systemu, w którym wysyłane są żądania i sprawdzenie wyświetlanych danych wracając do węzła końcowego albo początkowego panelu studenta.</w:t>
      </w:r>
    </w:p>
    <w:p w14:paraId="2469F4ED" w14:textId="3FEF6238" w:rsidR="00AD74CB" w:rsidRDefault="00AD74CB">
      <w:pPr>
        <w:spacing w:after="200"/>
      </w:pPr>
      <w:r>
        <w:br w:type="page"/>
      </w:r>
    </w:p>
    <w:p w14:paraId="03C05EDE" w14:textId="77777777" w:rsidR="00AD74CB" w:rsidRDefault="00AD74CB" w:rsidP="00AD74CB">
      <w:pPr>
        <w:pStyle w:val="Tekstpodstawowypracy"/>
      </w:pPr>
      <w:r>
        <w:lastRenderedPageBreak/>
        <w:t xml:space="preserve">Diagram aktywności z rysunku 2.9. odwołuje się do OA3: Zarządzanie zajęciami </w:t>
      </w:r>
      <w:r>
        <w:br/>
        <w:t xml:space="preserve">(Rys. 1.5.). </w:t>
      </w:r>
    </w:p>
    <w:p w14:paraId="2BFD8823" w14:textId="77777777" w:rsidR="00AE0D40" w:rsidRDefault="00AE0D40" w:rsidP="00310FDC">
      <w:pPr>
        <w:pStyle w:val="Tekstpodstawowypracy"/>
        <w:ind w:firstLine="0"/>
      </w:pPr>
    </w:p>
    <w:p w14:paraId="4B7C67C9" w14:textId="77777777" w:rsidR="007B57A9" w:rsidRDefault="00AE0D40" w:rsidP="007B57A9">
      <w:pPr>
        <w:spacing w:after="200"/>
        <w:jc w:val="both"/>
      </w:pPr>
      <w:r w:rsidRPr="007B1348">
        <w:rPr>
          <w:noProof/>
        </w:rPr>
        <w:drawing>
          <wp:inline distT="0" distB="0" distL="0" distR="0" wp14:anchorId="19292AAE" wp14:editId="12791860">
            <wp:extent cx="5400000" cy="4510800"/>
            <wp:effectExtent l="0" t="0" r="0" b="444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00" cy="4510800"/>
                    </a:xfrm>
                    <a:prstGeom prst="rect">
                      <a:avLst/>
                    </a:prstGeom>
                  </pic:spPr>
                </pic:pic>
              </a:graphicData>
            </a:graphic>
          </wp:inline>
        </w:drawing>
      </w:r>
    </w:p>
    <w:p w14:paraId="4237B896" w14:textId="57EE79FD" w:rsidR="00AD74CB" w:rsidRDefault="00AD74CB" w:rsidP="00AD74CB">
      <w:pPr>
        <w:pStyle w:val="Podpistabelirysunku"/>
      </w:pPr>
      <w:bookmarkStart w:id="151" w:name="_Toc64024262"/>
      <w:bookmarkStart w:id="152" w:name="_Toc64024830"/>
      <w:bookmarkStart w:id="153" w:name="_Toc64024925"/>
      <w:bookmarkStart w:id="154" w:name="_Toc64563218"/>
      <w:bookmarkStart w:id="155" w:name="_Toc68870839"/>
      <w:r>
        <w:t xml:space="preserve">Rys. </w:t>
      </w:r>
      <w:fldSimple w:instr=" STYLEREF 1 \s ">
        <w:r w:rsidR="00287FE6">
          <w:rPr>
            <w:noProof/>
          </w:rPr>
          <w:t>2</w:t>
        </w:r>
      </w:fldSimple>
      <w:r>
        <w:t>.</w:t>
      </w:r>
      <w:fldSimple w:instr=" SEQ Rys. \* ARABIC \s 1 ">
        <w:r w:rsidR="00287FE6">
          <w:rPr>
            <w:noProof/>
          </w:rPr>
          <w:t>9</w:t>
        </w:r>
      </w:fldSimple>
      <w:r>
        <w:t>. Diagram aktywności dla OA3: Zarządzanie zajęciami</w:t>
      </w:r>
      <w:bookmarkEnd w:id="155"/>
    </w:p>
    <w:bookmarkEnd w:id="151"/>
    <w:bookmarkEnd w:id="152"/>
    <w:bookmarkEnd w:id="153"/>
    <w:bookmarkEnd w:id="154"/>
    <w:p w14:paraId="132BA571" w14:textId="703460CB" w:rsidR="00AE0D40" w:rsidRDefault="00AE0D40" w:rsidP="004D74BD">
      <w:pPr>
        <w:pStyle w:val="Tekstpodstawowypracy"/>
      </w:pPr>
    </w:p>
    <w:p w14:paraId="24724475" w14:textId="662D20CF" w:rsidR="00AD74CB" w:rsidRDefault="00486665" w:rsidP="004D74BD">
      <w:pPr>
        <w:pStyle w:val="Tekstpodstawowypracy"/>
      </w:pPr>
      <w:r>
        <w:t xml:space="preserve">Powyższy rysunek 2.9 będący diagramem czynności dla obszaru aktywności zarządzanie zajęciami pokazuje przebieg krokowy wykonywania danych funkcjonalności w systemie przez aktora administrator, użytkownik oraz system. Diagram aktywności UML (ang. Unified Modeling Language) pokazuje szczegółowy przepływ czynności </w:t>
      </w:r>
      <w:r>
        <w:br/>
        <w:t>dla przypadków użycia w obszarze aktywności „Zarządzanie zajęciami”.</w:t>
      </w:r>
    </w:p>
    <w:p w14:paraId="6C50949D" w14:textId="6A624F0E" w:rsidR="00486665" w:rsidRDefault="00486665" w:rsidP="004D74BD">
      <w:pPr>
        <w:pStyle w:val="Tekstpodstawowypracy"/>
      </w:pPr>
    </w:p>
    <w:p w14:paraId="587FCE63" w14:textId="123F860F" w:rsidR="00486665" w:rsidRDefault="00486665" w:rsidP="004D74BD">
      <w:pPr>
        <w:pStyle w:val="Tekstpodstawowypracy"/>
      </w:pPr>
      <w:r>
        <w:t xml:space="preserve">Ukazane są etapy od startu aktora administrator i użytkownika przez panel zajęć </w:t>
      </w:r>
      <w:r>
        <w:br/>
        <w:t>z wyborem konkretnych funkcjonalności, po weryfikacje wprowadzonych danych przez system wraz z informacja zwrotną podczas pomyślnego sprawdzenia do węzła końcowego, w przeciwnym przypadku powrotu do panelu wyboru dogodności systemu.</w:t>
      </w:r>
    </w:p>
    <w:p w14:paraId="2B731879" w14:textId="797EA4F5" w:rsidR="00AD74CB" w:rsidRDefault="00AD74CB" w:rsidP="004D74BD">
      <w:pPr>
        <w:pStyle w:val="Tekstpodstawowypracy"/>
      </w:pPr>
    </w:p>
    <w:p w14:paraId="0A8B4464" w14:textId="1BCB6DB2" w:rsidR="00AD74CB" w:rsidRDefault="00AD74CB">
      <w:pPr>
        <w:spacing w:after="200"/>
      </w:pPr>
      <w:r>
        <w:br w:type="page"/>
      </w:r>
    </w:p>
    <w:p w14:paraId="6C0A4461" w14:textId="77777777" w:rsidR="00AD74CB" w:rsidRDefault="00AD74CB" w:rsidP="00AD74CB">
      <w:pPr>
        <w:pStyle w:val="Tekstpodstawowypracy"/>
      </w:pPr>
      <w:r>
        <w:lastRenderedPageBreak/>
        <w:t xml:space="preserve">Diagram aktywności z rysunku 2.10. odwołuje się do OA4: Zarządzanie zadaniami (Rys. 1.6.). </w:t>
      </w:r>
    </w:p>
    <w:p w14:paraId="663C166F" w14:textId="77777777" w:rsidR="00AD74CB" w:rsidRDefault="00AD74CB" w:rsidP="00310FDC">
      <w:pPr>
        <w:pStyle w:val="Tekstpodstawowypracy"/>
        <w:ind w:firstLine="0"/>
      </w:pPr>
    </w:p>
    <w:p w14:paraId="712BFAA6" w14:textId="51D519C1" w:rsidR="003558A0" w:rsidRPr="004D74BD" w:rsidRDefault="00AE0D40" w:rsidP="007B57A9">
      <w:pPr>
        <w:pStyle w:val="Tekstpodstawowypracy"/>
        <w:ind w:firstLine="0"/>
      </w:pPr>
      <w:r w:rsidRPr="00642596">
        <w:rPr>
          <w:noProof/>
        </w:rPr>
        <w:drawing>
          <wp:inline distT="0" distB="0" distL="0" distR="0" wp14:anchorId="19C027D5" wp14:editId="685AE50D">
            <wp:extent cx="5400000" cy="453960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00" cy="4539600"/>
                    </a:xfrm>
                    <a:prstGeom prst="rect">
                      <a:avLst/>
                    </a:prstGeom>
                  </pic:spPr>
                </pic:pic>
              </a:graphicData>
            </a:graphic>
          </wp:inline>
        </w:drawing>
      </w:r>
    </w:p>
    <w:p w14:paraId="6CD5D086" w14:textId="11202C33" w:rsidR="00AD74CB" w:rsidRDefault="00AD74CB" w:rsidP="00AD74CB">
      <w:pPr>
        <w:pStyle w:val="Podpistabelirysunku"/>
      </w:pPr>
      <w:bookmarkStart w:id="156" w:name="_Toc64024263"/>
      <w:bookmarkStart w:id="157" w:name="_Toc64024831"/>
      <w:bookmarkStart w:id="158" w:name="_Toc64024926"/>
      <w:bookmarkStart w:id="159" w:name="_Toc64563219"/>
      <w:bookmarkStart w:id="160" w:name="_Toc68870840"/>
      <w:r>
        <w:t xml:space="preserve">Rys. </w:t>
      </w:r>
      <w:fldSimple w:instr=" STYLEREF 1 \s ">
        <w:r w:rsidR="00287FE6">
          <w:rPr>
            <w:noProof/>
          </w:rPr>
          <w:t>2</w:t>
        </w:r>
      </w:fldSimple>
      <w:r>
        <w:t>.</w:t>
      </w:r>
      <w:fldSimple w:instr=" SEQ Rys. \* ARABIC \s 1 ">
        <w:r w:rsidR="00287FE6">
          <w:rPr>
            <w:noProof/>
          </w:rPr>
          <w:t>10</w:t>
        </w:r>
      </w:fldSimple>
      <w:r>
        <w:t>. Diagram aktywności dla OA4: Zarządzanie zadaniami</w:t>
      </w:r>
      <w:bookmarkEnd w:id="160"/>
    </w:p>
    <w:bookmarkEnd w:id="156"/>
    <w:bookmarkEnd w:id="157"/>
    <w:bookmarkEnd w:id="158"/>
    <w:bookmarkEnd w:id="159"/>
    <w:p w14:paraId="1480E062" w14:textId="7592E79C" w:rsidR="004C20B3" w:rsidRPr="005B55BD" w:rsidRDefault="004C20B3" w:rsidP="00AD74CB">
      <w:pPr>
        <w:pStyle w:val="Tekstpodstawowypracy"/>
      </w:pPr>
    </w:p>
    <w:p w14:paraId="58F9DFB5" w14:textId="77777777" w:rsidR="004E619F" w:rsidRDefault="006F2FBA" w:rsidP="00AD74CB">
      <w:pPr>
        <w:pStyle w:val="Tekstpodstawowypracy"/>
      </w:pPr>
      <w:r>
        <w:t xml:space="preserve">Diagram aktywności UML (ang. </w:t>
      </w:r>
      <w:r w:rsidRPr="006F2FBA">
        <w:t>Unified Modeling Language) przedstawiony na rysunku</w:t>
      </w:r>
      <w:r>
        <w:t xml:space="preserve"> 2.10 ukazuje komunikację zdarzeń w procesie biznesowym dla obszaru aktywności „zarządzanie zadaniami”. </w:t>
      </w:r>
    </w:p>
    <w:p w14:paraId="219CC06C" w14:textId="77777777" w:rsidR="004E619F" w:rsidRDefault="004E619F" w:rsidP="00AD74CB">
      <w:pPr>
        <w:pStyle w:val="Tekstpodstawowypracy"/>
      </w:pPr>
    </w:p>
    <w:p w14:paraId="22F7A908" w14:textId="2DA17337" w:rsidR="00642596" w:rsidRPr="006F2FBA" w:rsidRDefault="004E619F" w:rsidP="00AD74CB">
      <w:pPr>
        <w:pStyle w:val="Tekstpodstawowypracy"/>
      </w:pPr>
      <w:r>
        <w:t>Posługuje się on do zwizualizowania tego za pomocą zestawu symboli, zaczynając od węzła początkowego po wybór działalności „zadanie”, skąd następnym krokiem jest węzeł decyzyjny z rozgałęzieniem do pięciu opcji CRUDowych (ang. Create-Read-Update-Delete) z możliwością działania przez wprowadzenie danych, skąd system przyjmuje żądanie, następnie weryfikując dane, po czym znowu następuje węzeł decyzyjny, z którego po poprawnej weryfikacji przechodzi do węzła końcowego, a w przeciwnym wypadku powraca do symbolu działalności zadania.</w:t>
      </w:r>
    </w:p>
    <w:p w14:paraId="7B2DBFC9" w14:textId="25237FC0" w:rsidR="00AD74CB" w:rsidRPr="006F2FBA" w:rsidRDefault="00AD74CB" w:rsidP="00AD74CB">
      <w:pPr>
        <w:pStyle w:val="Tekstpodstawowypracy"/>
      </w:pPr>
    </w:p>
    <w:p w14:paraId="5DE8BACC" w14:textId="4452F9FA" w:rsidR="00AD74CB" w:rsidRPr="006F2FBA" w:rsidRDefault="00AD74CB">
      <w:pPr>
        <w:spacing w:after="200"/>
      </w:pPr>
      <w:r w:rsidRPr="006F2FBA">
        <w:br w:type="page"/>
      </w:r>
    </w:p>
    <w:p w14:paraId="64B3CF85" w14:textId="6CD96304" w:rsidR="00AD74CB" w:rsidRDefault="00AD74CB" w:rsidP="00310FDC">
      <w:pPr>
        <w:pStyle w:val="Tekstpodstawowypracy"/>
      </w:pPr>
      <w:r>
        <w:lastRenderedPageBreak/>
        <w:t xml:space="preserve">Diagram aktywności z rysunku 2.11. odwołuje się do OA5: Zarządzanie notatkami (Rys. 1.7.). </w:t>
      </w:r>
    </w:p>
    <w:p w14:paraId="19945233" w14:textId="77777777" w:rsidR="00AD74CB" w:rsidRDefault="00AD74CB" w:rsidP="007B57A9">
      <w:pPr>
        <w:pStyle w:val="Tekstpodstawowypracy"/>
        <w:ind w:firstLine="0"/>
        <w:rPr>
          <w:noProof/>
          <w:lang w:eastAsia="pl-PL"/>
        </w:rPr>
      </w:pPr>
    </w:p>
    <w:p w14:paraId="176BE0B9" w14:textId="612D153B" w:rsidR="00FA49AC" w:rsidRDefault="00AE0D40" w:rsidP="007B57A9">
      <w:pPr>
        <w:pStyle w:val="Tekstpodstawowypracy"/>
        <w:ind w:firstLine="0"/>
      </w:pPr>
      <w:r w:rsidRPr="00DF4103">
        <w:rPr>
          <w:noProof/>
          <w:lang w:eastAsia="pl-PL"/>
        </w:rPr>
        <w:drawing>
          <wp:inline distT="0" distB="0" distL="0" distR="0" wp14:anchorId="26A3B03E" wp14:editId="5B68B409">
            <wp:extent cx="5400000" cy="4474800"/>
            <wp:effectExtent l="0" t="0" r="0" b="254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00" cy="4474800"/>
                    </a:xfrm>
                    <a:prstGeom prst="rect">
                      <a:avLst/>
                    </a:prstGeom>
                  </pic:spPr>
                </pic:pic>
              </a:graphicData>
            </a:graphic>
          </wp:inline>
        </w:drawing>
      </w:r>
    </w:p>
    <w:p w14:paraId="5AA0D7CA" w14:textId="0AC297FF" w:rsidR="00AD74CB" w:rsidRDefault="00AD74CB" w:rsidP="00AD74CB">
      <w:pPr>
        <w:pStyle w:val="Podpistabelirysunku"/>
      </w:pPr>
      <w:bookmarkStart w:id="161" w:name="_Toc64024264"/>
      <w:bookmarkStart w:id="162" w:name="_Toc64024832"/>
      <w:bookmarkStart w:id="163" w:name="_Toc64024927"/>
      <w:bookmarkStart w:id="164" w:name="_Toc64563220"/>
      <w:bookmarkStart w:id="165" w:name="_Toc68870841"/>
      <w:r>
        <w:t xml:space="preserve">Rys. </w:t>
      </w:r>
      <w:fldSimple w:instr=" STYLEREF 1 \s ">
        <w:r w:rsidR="00287FE6">
          <w:rPr>
            <w:noProof/>
          </w:rPr>
          <w:t>2</w:t>
        </w:r>
      </w:fldSimple>
      <w:r>
        <w:t>.</w:t>
      </w:r>
      <w:fldSimple w:instr=" SEQ Rys. \* ARABIC \s 1 ">
        <w:r w:rsidR="00287FE6">
          <w:rPr>
            <w:noProof/>
          </w:rPr>
          <w:t>11</w:t>
        </w:r>
      </w:fldSimple>
      <w:r>
        <w:t>. Diagram aktywności dla OA5: Zarządzanie notatkami</w:t>
      </w:r>
      <w:bookmarkEnd w:id="165"/>
    </w:p>
    <w:bookmarkEnd w:id="161"/>
    <w:bookmarkEnd w:id="162"/>
    <w:bookmarkEnd w:id="163"/>
    <w:bookmarkEnd w:id="164"/>
    <w:p w14:paraId="2E644998" w14:textId="77777777" w:rsidR="007B57A9" w:rsidRDefault="007B57A9" w:rsidP="002332D1">
      <w:pPr>
        <w:pStyle w:val="Tekstpodstawowypracy"/>
      </w:pPr>
    </w:p>
    <w:p w14:paraId="4CEAB470" w14:textId="77777777" w:rsidR="00E110B9" w:rsidRDefault="00E110B9" w:rsidP="00E110B9">
      <w:pPr>
        <w:pStyle w:val="Tekstpodstawowypracy"/>
        <w:ind w:left="709" w:hanging="142"/>
      </w:pPr>
      <w:r>
        <w:t>Diagram czynności przedstawiony na rysunku 2.11 dla obszaru aktywności</w:t>
      </w:r>
    </w:p>
    <w:p w14:paraId="668A213D" w14:textId="395A7E3C" w:rsidR="00F83F06" w:rsidRDefault="00E110B9" w:rsidP="00E110B9">
      <w:pPr>
        <w:pStyle w:val="Tekstpodstawowypracy"/>
        <w:ind w:firstLine="0"/>
      </w:pPr>
      <w:r>
        <w:t xml:space="preserve">„zarządzanie notatkami” ilustruje przepływ elementów w systemie,  pokazujący przejście między węzłami. </w:t>
      </w:r>
    </w:p>
    <w:p w14:paraId="5FA9A13B" w14:textId="099B41AF" w:rsidR="00E110B9" w:rsidRDefault="00E110B9" w:rsidP="00E110B9">
      <w:pPr>
        <w:pStyle w:val="Tekstpodstawowypracy"/>
        <w:ind w:firstLine="0"/>
      </w:pPr>
    </w:p>
    <w:p w14:paraId="674CB184" w14:textId="09287757" w:rsidR="00E110B9" w:rsidRDefault="00E110B9" w:rsidP="00E110B9">
      <w:pPr>
        <w:pStyle w:val="Tekstpodstawowypracy"/>
      </w:pPr>
      <w:r>
        <w:t>Punktem startowym użytkownika jest panel notatek, skąd węzeł decyzyjny rozszerzany jest o pięć opcji wyboru. Kolejnym krokiem są reprezentacje działań, jak znajdź notatki, zaktualizuj notatki, usuń notatki. Następnie dla czterech przypadków poza wyświetleniem notatek użyte są symbole działań, które prowadzą do weryfikacji żądania wykonanego przez użytkownika, po czym trwa weryfikacja podobszaru działalności „wyświetl dane” z czego trafia ponownie do węzła decyzyjnego, gdzie poprawne dane prowadzą do węzła końcowego, a niepoprawne wracają do panelu notatek.</w:t>
      </w:r>
    </w:p>
    <w:p w14:paraId="2433839C" w14:textId="77777777" w:rsidR="00E110B9" w:rsidRDefault="00E110B9" w:rsidP="00E110B9">
      <w:pPr>
        <w:pStyle w:val="Tekstpodstawowypracy"/>
        <w:ind w:firstLine="0"/>
      </w:pPr>
    </w:p>
    <w:p w14:paraId="5C2A0D5B" w14:textId="77777777" w:rsidR="008710D3" w:rsidRDefault="008710D3">
      <w:pPr>
        <w:spacing w:after="200"/>
        <w:rPr>
          <w:rFonts w:eastAsia="Times New Roman" w:cs="Arial"/>
          <w:b/>
          <w:bCs/>
          <w:iCs/>
          <w:sz w:val="26"/>
          <w:szCs w:val="28"/>
          <w:lang w:eastAsia="pl-PL"/>
        </w:rPr>
      </w:pPr>
      <w:r>
        <w:br w:type="page"/>
      </w:r>
    </w:p>
    <w:p w14:paraId="1D70366D" w14:textId="139C10C1" w:rsidR="00EB254F" w:rsidRPr="00EB254F" w:rsidRDefault="000A6831" w:rsidP="00EB254F">
      <w:pPr>
        <w:pStyle w:val="Nagwek2"/>
      </w:pPr>
      <w:bookmarkStart w:id="166" w:name="_Toc68870808"/>
      <w:r>
        <w:lastRenderedPageBreak/>
        <w:t>Projekt interfejs</w:t>
      </w:r>
      <w:r w:rsidR="00BA340F">
        <w:t>u użytkownika</w:t>
      </w:r>
      <w:bookmarkEnd w:id="166"/>
    </w:p>
    <w:p w14:paraId="686E3C07" w14:textId="1DCDC3A0" w:rsidR="00AB7927" w:rsidRDefault="00BA340F" w:rsidP="00C67177">
      <w:pPr>
        <w:pStyle w:val="Nagwek3"/>
      </w:pPr>
      <w:bookmarkStart w:id="167" w:name="_Toc68870809"/>
      <w:r>
        <w:t>Założenia</w:t>
      </w:r>
      <w:bookmarkEnd w:id="167"/>
    </w:p>
    <w:p w14:paraId="79D69562" w14:textId="77777777" w:rsidR="00AE0D40" w:rsidRPr="00AE0D40" w:rsidRDefault="00AE0D40" w:rsidP="00AE0D40">
      <w:pPr>
        <w:rPr>
          <w:lang w:eastAsia="pl-PL"/>
        </w:rPr>
      </w:pPr>
    </w:p>
    <w:p w14:paraId="5C551D5A" w14:textId="653B882A" w:rsidR="00AB7927" w:rsidRDefault="00E96F13" w:rsidP="007C64EE">
      <w:pPr>
        <w:pStyle w:val="Tekstpodstawowypracy"/>
      </w:pPr>
      <w:r>
        <w:t xml:space="preserve">Interfejs graficzny użytkownika w oprogramowaniu ma na celu </w:t>
      </w:r>
      <w:r w:rsidR="00DE3D94">
        <w:t xml:space="preserve">być intuicyjny, przejrzysty i w odświeżonej, nowoczesnej szacie graficznej. Wszystkie podstrony systemu będą </w:t>
      </w:r>
      <w:r w:rsidR="000F6343">
        <w:t xml:space="preserve">bazować na podobnym lub identycznym kaskadowym arkuszu stylu, </w:t>
      </w:r>
      <w:r w:rsidR="00EB254F">
        <w:br/>
      </w:r>
      <w:r w:rsidR="00F20D01">
        <w:t>w responsywny sposób zostaną dostosowane pod użytkowanie  wieloplatformowe zarówno</w:t>
      </w:r>
      <w:r w:rsidR="007C64EE">
        <w:t xml:space="preserve"> na jednostkach stacjonarnych, przenośnym i mobilnych jak smartphony</w:t>
      </w:r>
      <w:r w:rsidR="0082582B">
        <w:t xml:space="preserve"> działające na systemie Android oraz iOS.</w:t>
      </w:r>
    </w:p>
    <w:p w14:paraId="4853FEA1" w14:textId="77777777" w:rsidR="00AB7927" w:rsidRDefault="00AB7927" w:rsidP="00EB254F">
      <w:pPr>
        <w:pStyle w:val="Tekstpodstawowypracy"/>
        <w:ind w:firstLine="0"/>
      </w:pPr>
    </w:p>
    <w:p w14:paraId="4413DD11" w14:textId="347CC3D6" w:rsidR="00AB7927" w:rsidRDefault="00BA340F" w:rsidP="00E13664">
      <w:pPr>
        <w:pStyle w:val="Nagwek3"/>
      </w:pPr>
      <w:bookmarkStart w:id="168" w:name="_Toc68870810"/>
      <w:r>
        <w:t>Struktura</w:t>
      </w:r>
      <w:bookmarkEnd w:id="168"/>
    </w:p>
    <w:p w14:paraId="4D3FB1D6" w14:textId="7521601A" w:rsidR="00D71A6F" w:rsidRDefault="00C67177" w:rsidP="00EB254F">
      <w:pPr>
        <w:ind w:firstLine="709"/>
        <w:jc w:val="both"/>
      </w:pPr>
      <w:r>
        <w:t xml:space="preserve">Ten podrozdział jest poświęcony przedstawieniu struktury interfejsu </w:t>
      </w:r>
      <w:r w:rsidR="00313661">
        <w:t>graficznego w formie diagramów</w:t>
      </w:r>
      <w:r w:rsidR="00580A71">
        <w:t xml:space="preserve">. </w:t>
      </w:r>
      <w:r w:rsidR="00E13835">
        <w:t>Diagram z rysunku 2.12. przedstawia wizję struktury:</w:t>
      </w:r>
    </w:p>
    <w:p w14:paraId="1C70B22B" w14:textId="77777777" w:rsidR="00DD6B8A" w:rsidRDefault="00DD6B8A" w:rsidP="00EB254F">
      <w:pPr>
        <w:ind w:firstLine="709"/>
        <w:jc w:val="both"/>
      </w:pPr>
    </w:p>
    <w:p w14:paraId="60B5016C" w14:textId="4AD45BA1" w:rsidR="00D71A6F" w:rsidRDefault="00EB254F" w:rsidP="00E13835">
      <w:r w:rsidRPr="00CF1A34">
        <w:rPr>
          <w:noProof/>
        </w:rPr>
        <w:drawing>
          <wp:inline distT="0" distB="0" distL="0" distR="0" wp14:anchorId="022BCD3B" wp14:editId="07CDC607">
            <wp:extent cx="5836920" cy="4396740"/>
            <wp:effectExtent l="0" t="0" r="0"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36920" cy="4396740"/>
                    </a:xfrm>
                    <a:prstGeom prst="rect">
                      <a:avLst/>
                    </a:prstGeom>
                  </pic:spPr>
                </pic:pic>
              </a:graphicData>
            </a:graphic>
          </wp:inline>
        </w:drawing>
      </w:r>
      <w:r w:rsidR="00D71A6F">
        <w:t xml:space="preserve"> </w:t>
      </w:r>
    </w:p>
    <w:p w14:paraId="2AF33E04" w14:textId="600909A4" w:rsidR="00AD74CB" w:rsidRDefault="00AD74CB" w:rsidP="00AD74CB">
      <w:pPr>
        <w:pStyle w:val="Podpistabelirysunku"/>
      </w:pPr>
      <w:bookmarkStart w:id="169" w:name="_Toc64563221"/>
      <w:bookmarkStart w:id="170" w:name="_Toc68870842"/>
      <w:r>
        <w:t xml:space="preserve">Rys. </w:t>
      </w:r>
      <w:fldSimple w:instr=" STYLEREF 1 \s ">
        <w:r w:rsidR="00287FE6">
          <w:rPr>
            <w:noProof/>
          </w:rPr>
          <w:t>2</w:t>
        </w:r>
      </w:fldSimple>
      <w:r>
        <w:t>.</w:t>
      </w:r>
      <w:fldSimple w:instr=" SEQ Rys. \* ARABIC \s 1 ">
        <w:r w:rsidR="00287FE6">
          <w:rPr>
            <w:noProof/>
          </w:rPr>
          <w:t>12</w:t>
        </w:r>
      </w:fldSimple>
      <w:r>
        <w:t xml:space="preserve">. </w:t>
      </w:r>
      <w:r w:rsidRPr="00CB3F4F">
        <w:t>Diagram ilustrujący strukturę interfejsu graficznego</w:t>
      </w:r>
      <w:bookmarkEnd w:id="170"/>
    </w:p>
    <w:bookmarkEnd w:id="169"/>
    <w:p w14:paraId="470CE365" w14:textId="4A8C413B" w:rsidR="00580A71" w:rsidRDefault="00580A71" w:rsidP="00580A71">
      <w:pPr>
        <w:ind w:firstLine="709"/>
      </w:pPr>
    </w:p>
    <w:p w14:paraId="66EC601C" w14:textId="77777777" w:rsidR="00E13835" w:rsidRDefault="00E13835">
      <w:pPr>
        <w:spacing w:after="200"/>
        <w:rPr>
          <w:rFonts w:eastAsia="Times New Roman" w:cs="Arial"/>
          <w:b/>
          <w:bCs/>
          <w:szCs w:val="26"/>
          <w:lang w:eastAsia="pl-PL"/>
        </w:rPr>
      </w:pPr>
      <w:r>
        <w:br w:type="page"/>
      </w:r>
    </w:p>
    <w:p w14:paraId="31771814" w14:textId="48470089" w:rsidR="00AB7927" w:rsidRDefault="00BA340F" w:rsidP="002B701B">
      <w:pPr>
        <w:pStyle w:val="Nagwek3"/>
      </w:pPr>
      <w:bookmarkStart w:id="171" w:name="_Toc68870811"/>
      <w:r>
        <w:lastRenderedPageBreak/>
        <w:t xml:space="preserve">Przykłady </w:t>
      </w:r>
      <w:r w:rsidR="00AB7927">
        <w:t xml:space="preserve">elementów </w:t>
      </w:r>
      <w:r>
        <w:t>interfejsu</w:t>
      </w:r>
      <w:bookmarkEnd w:id="171"/>
    </w:p>
    <w:p w14:paraId="3E1F579B" w14:textId="77777777" w:rsidR="00EB254F" w:rsidRPr="00EB254F" w:rsidRDefault="00EB254F" w:rsidP="00EB254F">
      <w:pPr>
        <w:rPr>
          <w:lang w:eastAsia="pl-PL"/>
        </w:rPr>
      </w:pPr>
    </w:p>
    <w:p w14:paraId="76ADAABA" w14:textId="6A912E02" w:rsidR="009463B3" w:rsidRDefault="00FB487B" w:rsidP="009463B3">
      <w:pPr>
        <w:ind w:firstLine="709"/>
        <w:jc w:val="both"/>
      </w:pPr>
      <w:r>
        <w:t xml:space="preserve">W tym rozdziale zostaną pokazane </w:t>
      </w:r>
      <w:r w:rsidR="00A50AEC">
        <w:t xml:space="preserve">rysunki, </w:t>
      </w:r>
      <w:r w:rsidR="00AA7978">
        <w:t>które ilustrują przykładow</w:t>
      </w:r>
      <w:r w:rsidR="002710B4">
        <w:t>e</w:t>
      </w:r>
      <w:r w:rsidR="00AA7978">
        <w:t xml:space="preserve"> interfejs</w:t>
      </w:r>
      <w:r w:rsidR="002710B4">
        <w:t>y</w:t>
      </w:r>
      <w:r w:rsidR="00AA7978">
        <w:t xml:space="preserve"> graficzn</w:t>
      </w:r>
      <w:r w:rsidR="002710B4">
        <w:t>e oprogramowania dla użytkownika.</w:t>
      </w:r>
      <w:r w:rsidR="00F74612" w:rsidRPr="00F74612">
        <w:t xml:space="preserve"> </w:t>
      </w:r>
      <w:r w:rsidR="00F74612">
        <w:t xml:space="preserve">Rysunek 2.13 </w:t>
      </w:r>
      <w:r w:rsidR="008D5EB3">
        <w:t>przedstawia</w:t>
      </w:r>
      <w:r w:rsidR="00F74612">
        <w:t xml:space="preserve"> projekt interfejsu dla strony głównej:</w:t>
      </w:r>
    </w:p>
    <w:p w14:paraId="5E9EE721" w14:textId="77777777" w:rsidR="00ED7FC7" w:rsidRDefault="00ED7FC7" w:rsidP="009463B3">
      <w:pPr>
        <w:ind w:firstLine="709"/>
        <w:jc w:val="both"/>
      </w:pPr>
    </w:p>
    <w:p w14:paraId="09DF8F72" w14:textId="64E7FF15" w:rsidR="009463B3" w:rsidRDefault="0086135B" w:rsidP="00ED7FC7">
      <w:pPr>
        <w:jc w:val="center"/>
      </w:pPr>
      <w:bookmarkStart w:id="172" w:name="_Toc64563222"/>
      <w:r w:rsidRPr="00C86878">
        <w:rPr>
          <w:noProof/>
        </w:rPr>
        <w:drawing>
          <wp:inline distT="0" distB="0" distL="0" distR="0" wp14:anchorId="71983A8C" wp14:editId="180DF588">
            <wp:extent cx="5039995" cy="3590925"/>
            <wp:effectExtent l="0" t="0" r="825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298"/>
                    <a:stretch/>
                  </pic:blipFill>
                  <pic:spPr bwMode="auto">
                    <a:xfrm>
                      <a:off x="0" y="0"/>
                      <a:ext cx="5039995" cy="3590925"/>
                    </a:xfrm>
                    <a:prstGeom prst="rect">
                      <a:avLst/>
                    </a:prstGeom>
                    <a:ln>
                      <a:noFill/>
                    </a:ln>
                    <a:extLst>
                      <a:ext uri="{53640926-AAD7-44D8-BBD7-CCE9431645EC}">
                        <a14:shadowObscured xmlns:a14="http://schemas.microsoft.com/office/drawing/2010/main"/>
                      </a:ext>
                    </a:extLst>
                  </pic:spPr>
                </pic:pic>
              </a:graphicData>
            </a:graphic>
          </wp:inline>
        </w:drawing>
      </w:r>
    </w:p>
    <w:p w14:paraId="570304AD" w14:textId="4C13DA5A" w:rsidR="00F74612" w:rsidRDefault="00F74612" w:rsidP="00F74612">
      <w:pPr>
        <w:pStyle w:val="Podpistabelirysunku"/>
      </w:pPr>
      <w:bookmarkStart w:id="173" w:name="_Toc68870843"/>
      <w:r>
        <w:t xml:space="preserve">Rys. </w:t>
      </w:r>
      <w:fldSimple w:instr=" STYLEREF 1 \s ">
        <w:r w:rsidR="00287FE6">
          <w:rPr>
            <w:noProof/>
          </w:rPr>
          <w:t>2</w:t>
        </w:r>
      </w:fldSimple>
      <w:r>
        <w:t>.</w:t>
      </w:r>
      <w:fldSimple w:instr=" SEQ Rys. \* ARABIC \s 1 ">
        <w:r w:rsidR="00287FE6">
          <w:rPr>
            <w:noProof/>
          </w:rPr>
          <w:t>13</w:t>
        </w:r>
      </w:fldSimple>
      <w:r>
        <w:t xml:space="preserve">. </w:t>
      </w:r>
      <w:r w:rsidRPr="005A2FC3">
        <w:t>Projekt interfejs</w:t>
      </w:r>
      <w:r>
        <w:t>u</w:t>
      </w:r>
      <w:r w:rsidRPr="005A2FC3">
        <w:t xml:space="preserve"> graficzn</w:t>
      </w:r>
      <w:r>
        <w:t>ego</w:t>
      </w:r>
      <w:r w:rsidRPr="005A2FC3">
        <w:t xml:space="preserve"> strony głównej</w:t>
      </w:r>
      <w:bookmarkEnd w:id="173"/>
    </w:p>
    <w:p w14:paraId="179CDAE8" w14:textId="77777777" w:rsidR="00ED7FC7" w:rsidRDefault="00ED7FC7" w:rsidP="009463B3">
      <w:pPr>
        <w:ind w:firstLine="709"/>
        <w:jc w:val="both"/>
      </w:pPr>
    </w:p>
    <w:p w14:paraId="5EF2CFC6" w14:textId="4A9AF428" w:rsidR="009463B3" w:rsidRDefault="001859B9" w:rsidP="009463B3">
      <w:pPr>
        <w:ind w:firstLine="709"/>
        <w:jc w:val="both"/>
      </w:pPr>
      <w:r>
        <w:t xml:space="preserve">Przedstawiony powyżej rysunek 2.13 przedstawia projekt interfejsu graficznego dla strony głównej systemu, </w:t>
      </w:r>
      <w:r w:rsidR="009463B3">
        <w:t xml:space="preserve">która jest początkową stroną oprogramowania, gdzie użytkownik posiada pełną możliwość przejścia do pełnej funkcjonalności systemu. </w:t>
      </w:r>
    </w:p>
    <w:p w14:paraId="5332F71F" w14:textId="6864F88C" w:rsidR="009463B3" w:rsidRDefault="009463B3" w:rsidP="001859B9">
      <w:pPr>
        <w:ind w:firstLine="709"/>
        <w:jc w:val="both"/>
      </w:pPr>
      <w:r>
        <w:t xml:space="preserve">Na widocznym przykładzie pokazany jest główny pasek nawigacyjny, na którym znajduję się odnośnik do menu, zajęć, studentów, zadań, notatek oraz możliwość wylogowania się z konta. W zapełnionym polu tekstowym będą znajdować się ogłoszenia lub informacje o tematyce związanej z uczelnia albo przypominającej użytkownikowi </w:t>
      </w:r>
      <w:r>
        <w:br/>
        <w:t>o danej czynności.</w:t>
      </w:r>
    </w:p>
    <w:p w14:paraId="68130D7C" w14:textId="77777777" w:rsidR="008D5EB3" w:rsidRDefault="008D5EB3" w:rsidP="008D5EB3">
      <w:pPr>
        <w:pStyle w:val="Tekstpodstawowypracy"/>
      </w:pPr>
    </w:p>
    <w:p w14:paraId="2FA1EE0D" w14:textId="510FEC91" w:rsidR="005859EE" w:rsidRDefault="008D5EB3" w:rsidP="008D5EB3">
      <w:pPr>
        <w:pStyle w:val="Tekstpodstawowypracy"/>
      </w:pPr>
      <w:r>
        <w:t>Rysunek 2.14 przedstawia projekt interfejsu dla podstrony studentów</w:t>
      </w:r>
      <w:r w:rsidR="005859EE">
        <w:t xml:space="preserve">, do którego dostęp będzie miał tylko administrator z pełnym dostępem do korzystania z wszystkich funkcjonalności systemu dla tej zakładki. </w:t>
      </w:r>
    </w:p>
    <w:p w14:paraId="3519C21A" w14:textId="154D6301" w:rsidR="005859EE" w:rsidRDefault="00BA3AA1" w:rsidP="008D5EB3">
      <w:pPr>
        <w:pStyle w:val="Tekstpodstawowypracy"/>
      </w:pPr>
      <w:r>
        <w:t>W</w:t>
      </w:r>
      <w:r w:rsidR="005859EE">
        <w:t xml:space="preserve"> panelu studenta jest przewidywany wgląd do pełnej listy studentów w formie tabeli z podziałem na różne parametry danej jednostki. Po prawej stronie tabeli będą znajdować się trzy przyciski, pierwszy od lewej strony za wyświetlenie danego studenta </w:t>
      </w:r>
      <w:r w:rsidR="005859EE">
        <w:lastRenderedPageBreak/>
        <w:t>na oddzielnym adresie url, drugi w kolei przycisk pełni funkcję aktualizowania osoby w</w:t>
      </w:r>
      <w:r>
        <w:t> </w:t>
      </w:r>
      <w:r w:rsidR="005859EE">
        <w:t xml:space="preserve">tabeli, a ostatni będzie odpowiadał za usuwanie persony z rejestru studentów. </w:t>
      </w:r>
    </w:p>
    <w:p w14:paraId="6A9F57CC" w14:textId="4CA55757" w:rsidR="005859EE" w:rsidRDefault="005859EE" w:rsidP="008D5EB3">
      <w:pPr>
        <w:pStyle w:val="Tekstpodstawowypracy"/>
      </w:pPr>
    </w:p>
    <w:p w14:paraId="7E148C87" w14:textId="5EA075AB" w:rsidR="005859EE" w:rsidRDefault="005859EE" w:rsidP="008D5EB3">
      <w:pPr>
        <w:pStyle w:val="Tekstpodstawowypracy"/>
      </w:pPr>
      <w:r>
        <w:t>Domyślnie panel studenta będzie posiadał w górnej części strony pasek nawigacyjny taki sam jak na stronie startowej z odnośnikami do innych funkcjonalności systemu.</w:t>
      </w:r>
    </w:p>
    <w:p w14:paraId="659B853E" w14:textId="53F9E7A7" w:rsidR="005859EE" w:rsidRDefault="005859EE" w:rsidP="008D5EB3">
      <w:pPr>
        <w:pStyle w:val="Tekstpodstawowypracy"/>
      </w:pPr>
    </w:p>
    <w:bookmarkEnd w:id="172"/>
    <w:p w14:paraId="4EDF0719" w14:textId="3538CCB5" w:rsidR="00F87F1A" w:rsidRDefault="0086135B" w:rsidP="008D5EB3">
      <w:pPr>
        <w:jc w:val="center"/>
      </w:pPr>
      <w:r w:rsidRPr="003E291B">
        <w:rPr>
          <w:noProof/>
        </w:rPr>
        <w:drawing>
          <wp:inline distT="0" distB="0" distL="0" distR="0" wp14:anchorId="74ACB43E" wp14:editId="74975C25">
            <wp:extent cx="5039360" cy="3514725"/>
            <wp:effectExtent l="0" t="0" r="889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4674" b="4189"/>
                    <a:stretch/>
                  </pic:blipFill>
                  <pic:spPr bwMode="auto">
                    <a:xfrm>
                      <a:off x="0" y="0"/>
                      <a:ext cx="5039360" cy="3514725"/>
                    </a:xfrm>
                    <a:prstGeom prst="rect">
                      <a:avLst/>
                    </a:prstGeom>
                    <a:ln>
                      <a:noFill/>
                    </a:ln>
                    <a:extLst>
                      <a:ext uri="{53640926-AAD7-44D8-BBD7-CCE9431645EC}">
                        <a14:shadowObscured xmlns:a14="http://schemas.microsoft.com/office/drawing/2010/main"/>
                      </a:ext>
                    </a:extLst>
                  </pic:spPr>
                </pic:pic>
              </a:graphicData>
            </a:graphic>
          </wp:inline>
        </w:drawing>
      </w:r>
    </w:p>
    <w:p w14:paraId="43274A4C" w14:textId="6B5AB107" w:rsidR="008D5EB3" w:rsidRDefault="008D5EB3" w:rsidP="008D5EB3">
      <w:pPr>
        <w:pStyle w:val="Podpistabelirysunku"/>
      </w:pPr>
      <w:bookmarkStart w:id="174" w:name="_Toc64563223"/>
      <w:bookmarkStart w:id="175" w:name="_Toc68870844"/>
      <w:r>
        <w:t xml:space="preserve">Rys. </w:t>
      </w:r>
      <w:fldSimple w:instr=" STYLEREF 1 \s ">
        <w:r w:rsidR="00287FE6">
          <w:rPr>
            <w:noProof/>
          </w:rPr>
          <w:t>2</w:t>
        </w:r>
      </w:fldSimple>
      <w:r>
        <w:t>.</w:t>
      </w:r>
      <w:fldSimple w:instr=" SEQ Rys. \* ARABIC \s 1 ">
        <w:r w:rsidR="00287FE6">
          <w:rPr>
            <w:noProof/>
          </w:rPr>
          <w:t>14</w:t>
        </w:r>
      </w:fldSimple>
      <w:r>
        <w:t xml:space="preserve">. </w:t>
      </w:r>
      <w:r w:rsidRPr="005A2FC3">
        <w:t>Projekt interfejs</w:t>
      </w:r>
      <w:r>
        <w:t>u</w:t>
      </w:r>
      <w:r w:rsidRPr="005A2FC3">
        <w:t xml:space="preserve"> graficzn</w:t>
      </w:r>
      <w:r>
        <w:t>ego</w:t>
      </w:r>
      <w:r w:rsidRPr="005A2FC3">
        <w:t xml:space="preserve"> </w:t>
      </w:r>
      <w:r>
        <w:t>wykazu studentów</w:t>
      </w:r>
      <w:bookmarkEnd w:id="175"/>
    </w:p>
    <w:bookmarkEnd w:id="174"/>
    <w:p w14:paraId="1592A3F1" w14:textId="35A80448" w:rsidR="00613049" w:rsidRDefault="00613049" w:rsidP="008D5EB3"/>
    <w:p w14:paraId="1B2856D7" w14:textId="39A6A31E" w:rsidR="00613049" w:rsidRDefault="00AB76D8" w:rsidP="00613049">
      <w:pPr>
        <w:ind w:firstLine="709"/>
        <w:jc w:val="both"/>
      </w:pPr>
      <w:r>
        <w:t xml:space="preserve">Zrzut ekranu przedstawiony na rysunku 2.15 przedstawia projekt interfejsu graficznego dla wyszukiwarki zajęć uczelnianych. Składa się on z domyślnego dla każdej podstrony paska nawigacyjnego w górnej części witryny, oddzielnej zakładki wyszukiwania, gdzie znajduję się pasek wyszukiwania oraz pod nim wyniki wyszukiwania. </w:t>
      </w:r>
    </w:p>
    <w:p w14:paraId="73BDF0FC" w14:textId="45671A6A" w:rsidR="00AB76D8" w:rsidRDefault="00AB76D8" w:rsidP="00AB76D8">
      <w:pPr>
        <w:ind w:firstLine="709"/>
        <w:jc w:val="both"/>
      </w:pPr>
      <w:r>
        <w:t xml:space="preserve">Dostęp do tej opcji będzie miał każdy użytkownik, a informacje dotyczące poszczególnych zajęć będą zawarte w zewnętrznej bazie danych MySQL. </w:t>
      </w:r>
      <w:r>
        <w:br/>
        <w:t>W celu dostania się do tej zakładki użytkownik będzie musiał zalogować się, następnie przejść do podstrony zajęć, gdzie domyślnie będzie wyświetlana lista studentów, kolejnym krokiem będzie wybranie opcji „wyszukaj” na podrzędnym pasku nawigacyjnym.</w:t>
      </w:r>
    </w:p>
    <w:p w14:paraId="17F2B974" w14:textId="6466E2C2" w:rsidR="002B701B" w:rsidRDefault="00AB76D8" w:rsidP="00C855F8">
      <w:pPr>
        <w:pStyle w:val="Tekstpodstawowypracy"/>
      </w:pPr>
      <w:r w:rsidRPr="00A84B39">
        <w:rPr>
          <w:noProof/>
        </w:rPr>
        <w:lastRenderedPageBreak/>
        <w:drawing>
          <wp:inline distT="0" distB="0" distL="0" distR="0" wp14:anchorId="682F3CAC" wp14:editId="3200C431">
            <wp:extent cx="4762500" cy="3394982"/>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78270" cy="3406224"/>
                    </a:xfrm>
                    <a:prstGeom prst="rect">
                      <a:avLst/>
                    </a:prstGeom>
                  </pic:spPr>
                </pic:pic>
              </a:graphicData>
            </a:graphic>
          </wp:inline>
        </w:drawing>
      </w:r>
    </w:p>
    <w:p w14:paraId="4D1A1BD4" w14:textId="040053AD" w:rsidR="008D5EB3" w:rsidRDefault="008D5EB3" w:rsidP="008D5EB3">
      <w:pPr>
        <w:pStyle w:val="Podpistabelirysunku"/>
      </w:pPr>
      <w:bookmarkStart w:id="176" w:name="_Toc64563224"/>
      <w:bookmarkStart w:id="177" w:name="_Toc68870845"/>
      <w:r>
        <w:t xml:space="preserve">Rys. </w:t>
      </w:r>
      <w:fldSimple w:instr=" STYLEREF 1 \s ">
        <w:r w:rsidR="00287FE6">
          <w:rPr>
            <w:noProof/>
          </w:rPr>
          <w:t>2</w:t>
        </w:r>
      </w:fldSimple>
      <w:r>
        <w:t>.</w:t>
      </w:r>
      <w:fldSimple w:instr=" SEQ Rys. \* ARABIC \s 1 ">
        <w:r w:rsidR="00287FE6">
          <w:rPr>
            <w:noProof/>
          </w:rPr>
          <w:t>15</w:t>
        </w:r>
      </w:fldSimple>
      <w:r>
        <w:t xml:space="preserve">. </w:t>
      </w:r>
      <w:r w:rsidRPr="005A2FC3">
        <w:t>Projekt interfejs</w:t>
      </w:r>
      <w:r>
        <w:t>u</w:t>
      </w:r>
      <w:r w:rsidRPr="005A2FC3">
        <w:t xml:space="preserve"> graficzn</w:t>
      </w:r>
      <w:r>
        <w:t>ego</w:t>
      </w:r>
      <w:r w:rsidRPr="005A2FC3">
        <w:t xml:space="preserve"> </w:t>
      </w:r>
      <w:r>
        <w:t>wyszukiwarki zajęć</w:t>
      </w:r>
      <w:bookmarkEnd w:id="177"/>
    </w:p>
    <w:bookmarkEnd w:id="176"/>
    <w:p w14:paraId="28EBDC57" w14:textId="771C8890" w:rsidR="00D74CDA" w:rsidRDefault="00C855F8" w:rsidP="00C855F8">
      <w:pPr>
        <w:pStyle w:val="Tekstpodstawowypracy"/>
      </w:pPr>
      <w:r>
        <w:t>R</w:t>
      </w:r>
      <w:r w:rsidR="0086135B">
        <w:t xml:space="preserve">ysunek 2.16 przedstawia projekt interfejsu graficznego dodawania notatek, który posiada analogiczny wygląd do poprzednich rysunków makiet dla </w:t>
      </w:r>
      <w:r w:rsidR="00D74CDA">
        <w:t xml:space="preserve">strony głównej, wykazu studentów oraz wyszukiwarki zajęć. </w:t>
      </w:r>
      <w:r>
        <w:t>I</w:t>
      </w:r>
      <w:r w:rsidR="00D74CDA">
        <w:t>nterfejs posiada domyślny pasek nawigacyjny w górnej części witryny z odnośnikami do konkretnych funkcjonalności.</w:t>
      </w:r>
      <w:r>
        <w:t xml:space="preserve"> </w:t>
      </w:r>
      <w:r w:rsidR="00D74CDA">
        <w:t xml:space="preserve">Dodawanie nowych notatek będzie polegało na uzupełnieniu informacji dotyczącej danego wpisu zależnie od parametrów podanych w tabeli </w:t>
      </w:r>
      <w:r>
        <w:t>i</w:t>
      </w:r>
      <w:r w:rsidR="00D74CDA">
        <w:t xml:space="preserve"> kliknięcie przycisku po prawej stronie tabeli. Dostęp do tej podstrony będ</w:t>
      </w:r>
      <w:r>
        <w:t>ą</w:t>
      </w:r>
      <w:r w:rsidR="00D74CDA">
        <w:t xml:space="preserve"> posiada</w:t>
      </w:r>
      <w:r>
        <w:t>li</w:t>
      </w:r>
      <w:r w:rsidR="00D74CDA">
        <w:t xml:space="preserve"> </w:t>
      </w:r>
      <w:r>
        <w:t>wszyscy</w:t>
      </w:r>
      <w:r w:rsidR="00D74CDA">
        <w:t xml:space="preserve"> użytkowni</w:t>
      </w:r>
      <w:r>
        <w:t>cy</w:t>
      </w:r>
      <w:r w:rsidR="00D74CDA">
        <w:t>.</w:t>
      </w:r>
    </w:p>
    <w:p w14:paraId="009DF4A0" w14:textId="77777777" w:rsidR="00C855F8" w:rsidRDefault="00D74CDA" w:rsidP="00C855F8">
      <w:pPr>
        <w:pStyle w:val="Tekstpodstawowypracy"/>
      </w:pPr>
      <w:bookmarkStart w:id="178" w:name="_Toc64563225"/>
      <w:r w:rsidRPr="00F509D5">
        <w:rPr>
          <w:noProof/>
        </w:rPr>
        <w:drawing>
          <wp:inline distT="0" distB="0" distL="0" distR="0" wp14:anchorId="24340AD9" wp14:editId="395AD98B">
            <wp:extent cx="4895850" cy="30289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3958" r="5278" b="5368"/>
                    <a:stretch/>
                  </pic:blipFill>
                  <pic:spPr bwMode="auto">
                    <a:xfrm>
                      <a:off x="0" y="0"/>
                      <a:ext cx="4895850" cy="3028950"/>
                    </a:xfrm>
                    <a:prstGeom prst="rect">
                      <a:avLst/>
                    </a:prstGeom>
                    <a:ln>
                      <a:noFill/>
                    </a:ln>
                    <a:extLst>
                      <a:ext uri="{53640926-AAD7-44D8-BBD7-CCE9431645EC}">
                        <a14:shadowObscured xmlns:a14="http://schemas.microsoft.com/office/drawing/2010/main"/>
                      </a:ext>
                    </a:extLst>
                  </pic:spPr>
                </pic:pic>
              </a:graphicData>
            </a:graphic>
          </wp:inline>
        </w:drawing>
      </w:r>
    </w:p>
    <w:p w14:paraId="50EA0599" w14:textId="34BEBEB1" w:rsidR="00A50AEC" w:rsidRDefault="00A50AEC" w:rsidP="00A50AEC">
      <w:pPr>
        <w:pStyle w:val="Podpistabelirysunku"/>
      </w:pPr>
      <w:bookmarkStart w:id="179" w:name="_Toc68870846"/>
      <w:r>
        <w:t xml:space="preserve">Rys. </w:t>
      </w:r>
      <w:fldSimple w:instr=" STYLEREF 1 \s ">
        <w:r w:rsidR="00287FE6">
          <w:rPr>
            <w:noProof/>
          </w:rPr>
          <w:t>2</w:t>
        </w:r>
      </w:fldSimple>
      <w:r>
        <w:t>.</w:t>
      </w:r>
      <w:fldSimple w:instr=" SEQ Rys. \* ARABIC \s 1 ">
        <w:r w:rsidR="00287FE6">
          <w:rPr>
            <w:noProof/>
          </w:rPr>
          <w:t>16</w:t>
        </w:r>
      </w:fldSimple>
      <w:r>
        <w:t xml:space="preserve">. </w:t>
      </w:r>
      <w:r w:rsidRPr="005A2FC3">
        <w:t>Projekt interfejs</w:t>
      </w:r>
      <w:r>
        <w:t>u</w:t>
      </w:r>
      <w:r w:rsidRPr="005A2FC3">
        <w:t xml:space="preserve"> graficzn</w:t>
      </w:r>
      <w:r>
        <w:t>ego</w:t>
      </w:r>
      <w:r w:rsidRPr="005A2FC3">
        <w:t xml:space="preserve"> </w:t>
      </w:r>
      <w:r>
        <w:t>dodawania notatek</w:t>
      </w:r>
      <w:bookmarkEnd w:id="179"/>
    </w:p>
    <w:p w14:paraId="48C23C4B" w14:textId="7374E01C" w:rsidR="002C4432" w:rsidRPr="002C4432" w:rsidRDefault="00E61C42" w:rsidP="002C4432">
      <w:pPr>
        <w:pStyle w:val="Nagwek1"/>
      </w:pPr>
      <w:bookmarkStart w:id="180" w:name="_Toc68870812"/>
      <w:bookmarkEnd w:id="178"/>
      <w:r>
        <w:lastRenderedPageBreak/>
        <w:t xml:space="preserve">Implementacja </w:t>
      </w:r>
      <w:r w:rsidR="001D518A">
        <w:t>oprogramowania</w:t>
      </w:r>
      <w:bookmarkEnd w:id="180"/>
    </w:p>
    <w:p w14:paraId="1F8F47EA" w14:textId="0DC7585B" w:rsidR="00A638AD" w:rsidRPr="00A638AD" w:rsidRDefault="008777A0" w:rsidP="002C4432">
      <w:pPr>
        <w:pStyle w:val="Nagwek2"/>
      </w:pPr>
      <w:bookmarkStart w:id="181" w:name="_Toc68870813"/>
      <w:r>
        <w:t>Charakterystyka wykorzystanych technologii</w:t>
      </w:r>
      <w:bookmarkEnd w:id="181"/>
    </w:p>
    <w:p w14:paraId="56C6AFB4" w14:textId="267EA958" w:rsidR="00A8166E" w:rsidRDefault="00A8166E" w:rsidP="00A8166E">
      <w:pPr>
        <w:pStyle w:val="Nagwek3"/>
      </w:pPr>
      <w:bookmarkStart w:id="182" w:name="_Toc68870814"/>
      <w:r>
        <w:t>Języki programowania</w:t>
      </w:r>
      <w:bookmarkEnd w:id="182"/>
    </w:p>
    <w:p w14:paraId="1F4F621C" w14:textId="77777777" w:rsidR="00A638AD" w:rsidRDefault="00A638AD" w:rsidP="00A638AD">
      <w:pPr>
        <w:pStyle w:val="Tekstpodstawowypracy"/>
      </w:pPr>
    </w:p>
    <w:p w14:paraId="4589A036" w14:textId="33C57C84" w:rsidR="00A638AD" w:rsidRDefault="00827639" w:rsidP="00A638AD">
      <w:pPr>
        <w:pStyle w:val="Tekstpodstawowypracy"/>
      </w:pPr>
      <w:r>
        <w:t xml:space="preserve">W całym procesie implementacji </w:t>
      </w:r>
      <w:r w:rsidR="002B701B">
        <w:t xml:space="preserve">projektu oprogramowania </w:t>
      </w:r>
      <w:r>
        <w:t>brał</w:t>
      </w:r>
      <w:r w:rsidR="002B701B">
        <w:t xml:space="preserve">o udział kilka technologii oraz związane z nimi frameworki: </w:t>
      </w:r>
      <w:r>
        <w:t xml:space="preserve"> </w:t>
      </w:r>
    </w:p>
    <w:p w14:paraId="2B180DE8" w14:textId="77777777" w:rsidR="001848B2" w:rsidRDefault="001848B2" w:rsidP="00A638AD">
      <w:pPr>
        <w:pStyle w:val="Tekstpodstawowypracy"/>
      </w:pPr>
    </w:p>
    <w:p w14:paraId="2459044C" w14:textId="64808ADE" w:rsidR="002B701B" w:rsidRDefault="002B701B" w:rsidP="000F65FB">
      <w:pPr>
        <w:pStyle w:val="Tekstpodstawowypracy"/>
        <w:numPr>
          <w:ilvl w:val="0"/>
          <w:numId w:val="61"/>
        </w:numPr>
        <w:ind w:left="360"/>
      </w:pPr>
      <w:r>
        <w:t xml:space="preserve">Java </w:t>
      </w:r>
      <w:r w:rsidR="000202E0">
        <w:t>–</w:t>
      </w:r>
      <w:r>
        <w:t xml:space="preserve"> </w:t>
      </w:r>
      <w:r w:rsidR="00B1445D">
        <w:t>jest popularnym językiem programowania obiektowego i platformą programistyczną</w:t>
      </w:r>
      <w:r>
        <w:t>.</w:t>
      </w:r>
      <w:r w:rsidR="00B1445D">
        <w:t xml:space="preserve"> Znajduję ona swoje zastosowania od laptopów, po centra danych, od konsol do gier, po telefony komórkowe. Pozostaje ona platforma programistyczną najchętniej wybieraną przez duże firmy i deweloperów, a zawdzięcza to szybkości, bezpieczeństwu i niezawodności.</w:t>
      </w:r>
      <w:r w:rsidR="006B3772">
        <w:t xml:space="preserve"> [9]</w:t>
      </w:r>
    </w:p>
    <w:p w14:paraId="7FB865AB" w14:textId="77777777" w:rsidR="002237D7" w:rsidRDefault="002237D7" w:rsidP="000F65FB">
      <w:pPr>
        <w:pStyle w:val="Tekstpodstawowypracy"/>
        <w:ind w:left="360" w:firstLine="0"/>
      </w:pPr>
    </w:p>
    <w:p w14:paraId="46A1E308" w14:textId="4854493C" w:rsidR="00DE4843" w:rsidRDefault="00DE4843" w:rsidP="000F65FB">
      <w:pPr>
        <w:pStyle w:val="Tekstpodstawowypracy"/>
        <w:numPr>
          <w:ilvl w:val="0"/>
          <w:numId w:val="61"/>
        </w:numPr>
        <w:ind w:left="360"/>
      </w:pPr>
      <w:r>
        <w:t>SQL</w:t>
      </w:r>
      <w:r w:rsidR="00072325">
        <w:t xml:space="preserve"> </w:t>
      </w:r>
      <w:r>
        <w:t xml:space="preserve">– </w:t>
      </w:r>
      <w:r w:rsidR="00072325">
        <w:t>(ang. Structured</w:t>
      </w:r>
      <w:r w:rsidR="00D45433">
        <w:t xml:space="preserve"> Query Language) </w:t>
      </w:r>
      <w:r w:rsidR="0082722E">
        <w:t>jest to język strukturalny zapytań, używany do tworzenia, modyfikowania, umieszczania i pobierania danych z baz danych</w:t>
      </w:r>
      <w:r>
        <w:t>.</w:t>
      </w:r>
      <w:r w:rsidR="0082722E">
        <w:t xml:space="preserve"> Należy on do języków deklaratywnych. Bazy danych oparte na SQL pozwalają na efektywne tworzenie zapytań i statystyk, a także ułatwiają pracę ze skomplikowanymi, relacyjnymi danymi.</w:t>
      </w:r>
      <w:r w:rsidR="006B3772">
        <w:t xml:space="preserve"> [17]</w:t>
      </w:r>
    </w:p>
    <w:p w14:paraId="7A353C7F" w14:textId="77777777" w:rsidR="002237D7" w:rsidRDefault="002237D7" w:rsidP="000F65FB">
      <w:pPr>
        <w:pStyle w:val="Akapitzlist"/>
      </w:pPr>
    </w:p>
    <w:p w14:paraId="171CBBDA" w14:textId="7AE71AED" w:rsidR="00DE4843" w:rsidRDefault="00DE4843" w:rsidP="000F65FB">
      <w:pPr>
        <w:pStyle w:val="Tekstpodstawowypracy"/>
        <w:numPr>
          <w:ilvl w:val="0"/>
          <w:numId w:val="61"/>
        </w:numPr>
        <w:ind w:left="360"/>
      </w:pPr>
      <w:r>
        <w:t xml:space="preserve">HTML – </w:t>
      </w:r>
      <w:r w:rsidR="00D45433">
        <w:t xml:space="preserve">(ang. HyperText Markup Language) </w:t>
      </w:r>
      <w:r w:rsidR="00916727">
        <w:t xml:space="preserve">jest to język znaczników hipertekstu używany do tworzenia struktury umieszczonej w stronie internetowej. Pozwala on przedstawić konkretny wygląd dokumentu z poziomu przeglądarki internetowej. </w:t>
      </w:r>
      <w:r w:rsidR="006B3772">
        <w:t>[6]</w:t>
      </w:r>
    </w:p>
    <w:p w14:paraId="3B9D6402" w14:textId="77777777" w:rsidR="002237D7" w:rsidRDefault="002237D7" w:rsidP="000F65FB">
      <w:pPr>
        <w:pStyle w:val="Tekstpodstawowypracy"/>
        <w:ind w:left="360" w:firstLine="0"/>
      </w:pPr>
    </w:p>
    <w:p w14:paraId="4BD4179A" w14:textId="0D14C363" w:rsidR="00A638AD" w:rsidRPr="006D5450" w:rsidRDefault="00DE4843" w:rsidP="000F65FB">
      <w:pPr>
        <w:pStyle w:val="Tekstpodstawowypracy"/>
        <w:numPr>
          <w:ilvl w:val="0"/>
          <w:numId w:val="61"/>
        </w:numPr>
        <w:ind w:left="360"/>
      </w:pPr>
      <w:r w:rsidRPr="00B96455">
        <w:t xml:space="preserve">CSS – </w:t>
      </w:r>
      <w:r w:rsidR="00137669" w:rsidRPr="00B96455">
        <w:t xml:space="preserve">(ang. </w:t>
      </w:r>
      <w:r w:rsidR="00137669" w:rsidRPr="006D5450">
        <w:t xml:space="preserve">Cascading Style Sheets) jest to język </w:t>
      </w:r>
      <w:r w:rsidR="006D5450" w:rsidRPr="006D5450">
        <w:t>w</w:t>
      </w:r>
      <w:r w:rsidR="006D5450">
        <w:t>ykorzystywany</w:t>
      </w:r>
      <w:r w:rsidR="000F65FB">
        <w:t xml:space="preserve"> </w:t>
      </w:r>
      <w:r w:rsidR="006D5450">
        <w:t xml:space="preserve">do tworzenia </w:t>
      </w:r>
      <w:r w:rsidR="00682F98">
        <w:t>i</w:t>
      </w:r>
      <w:r w:rsidR="000F65FB">
        <w:t> </w:t>
      </w:r>
      <w:r w:rsidR="00682F98">
        <w:t xml:space="preserve">ustalania wyglądu </w:t>
      </w:r>
      <w:r w:rsidR="005B477D">
        <w:t>dokumentów HTML</w:t>
      </w:r>
      <w:r w:rsidR="005B4767">
        <w:t xml:space="preserve">. Pozwala on na przechowywanie informacji dotyczących wszelkich zmian </w:t>
      </w:r>
      <w:r w:rsidR="00AB355F">
        <w:t>koloru, kształtu itp. w oddzielnym pliku.</w:t>
      </w:r>
      <w:r w:rsidR="00682F98">
        <w:t xml:space="preserve"> </w:t>
      </w:r>
      <w:r w:rsidR="006B3772">
        <w:t>[3]</w:t>
      </w:r>
    </w:p>
    <w:p w14:paraId="229A3C93" w14:textId="774E5010" w:rsidR="006508D8" w:rsidRDefault="006508D8">
      <w:pPr>
        <w:spacing w:after="200"/>
        <w:rPr>
          <w:lang w:eastAsia="pl-PL"/>
        </w:rPr>
      </w:pPr>
    </w:p>
    <w:p w14:paraId="0E94C2B0" w14:textId="1F8647D9" w:rsidR="00DE4843" w:rsidRDefault="00A8166E" w:rsidP="00B1445D">
      <w:pPr>
        <w:pStyle w:val="Nagwek3"/>
      </w:pPr>
      <w:bookmarkStart w:id="183" w:name="_Toc68870815"/>
      <w:r>
        <w:t>Narzędzia wspomagające</w:t>
      </w:r>
      <w:bookmarkEnd w:id="183"/>
    </w:p>
    <w:p w14:paraId="5AE54580" w14:textId="77777777" w:rsidR="00B1445D" w:rsidRPr="00B1445D" w:rsidRDefault="00B1445D" w:rsidP="00B1445D">
      <w:pPr>
        <w:rPr>
          <w:lang w:eastAsia="pl-PL"/>
        </w:rPr>
      </w:pPr>
    </w:p>
    <w:p w14:paraId="6D8C0CA1" w14:textId="284649D8" w:rsidR="00DE4843" w:rsidRDefault="00DE4843" w:rsidP="00DE4843">
      <w:pPr>
        <w:pStyle w:val="Tekstpodstawowypracy"/>
      </w:pPr>
      <w:r>
        <w:t xml:space="preserve">Podczas rozwoju implementacji kodu źródłowego, weryfikacji poprawności wyników i zarządzania bazą danych skorzystano z następujących narzędzi: </w:t>
      </w:r>
    </w:p>
    <w:p w14:paraId="2B8BAA21" w14:textId="280A727B" w:rsidR="00DE4843" w:rsidRDefault="00DE4843" w:rsidP="00DE4843">
      <w:pPr>
        <w:pStyle w:val="Tekstpodstawowypracy"/>
      </w:pPr>
    </w:p>
    <w:p w14:paraId="33D69EE4" w14:textId="18E799D7" w:rsidR="00DE4843" w:rsidRDefault="00DE4843" w:rsidP="006508D8">
      <w:pPr>
        <w:pStyle w:val="Tekstpodstawowypracy"/>
        <w:numPr>
          <w:ilvl w:val="0"/>
          <w:numId w:val="62"/>
        </w:numPr>
        <w:ind w:left="360"/>
      </w:pPr>
      <w:r>
        <w:t xml:space="preserve">IntelliJ IDEA – </w:t>
      </w:r>
      <w:r w:rsidR="005D1D40">
        <w:t xml:space="preserve">jest to zintegrowane środowisko programistyczne dla Javy zrobione przez </w:t>
      </w:r>
      <w:r w:rsidR="00270A1B">
        <w:t xml:space="preserve">firmę JetBrains. W intuicyjny sposób ułatwia tworzenie pełnego kodu źródłowego przez odpowiednie podpowiadanie metod oraz importowanie wszelkich bibliotek. </w:t>
      </w:r>
      <w:r w:rsidR="001848B2">
        <w:t>Jedną z największych zalet tego środowiska jest integrowanie podstawowego języka programowania z dodatkowymi narzędziami i bazami danych.</w:t>
      </w:r>
      <w:r w:rsidR="006B3772">
        <w:t xml:space="preserve"> [7]</w:t>
      </w:r>
    </w:p>
    <w:p w14:paraId="269137BC" w14:textId="5F9DBCB0" w:rsidR="005744F8" w:rsidRDefault="005744F8" w:rsidP="006508D8">
      <w:pPr>
        <w:pStyle w:val="Tekstpodstawowypracy"/>
        <w:numPr>
          <w:ilvl w:val="0"/>
          <w:numId w:val="62"/>
        </w:numPr>
        <w:ind w:left="360"/>
      </w:pPr>
      <w:r>
        <w:t xml:space="preserve">Maven – jest to ogólnodostępne narzędzie </w:t>
      </w:r>
      <w:r w:rsidR="0003777E">
        <w:t>stworzone do zarządzania kompilacją</w:t>
      </w:r>
      <w:r w:rsidR="00781500">
        <w:t xml:space="preserve">, </w:t>
      </w:r>
      <w:r w:rsidR="00351788">
        <w:t>umożliwia on na wdrożenie różnych zależności do projektu oraz pluginów</w:t>
      </w:r>
      <w:r w:rsidR="002836F1">
        <w:t>.</w:t>
      </w:r>
      <w:r w:rsidR="006B3772">
        <w:t xml:space="preserve"> [11]</w:t>
      </w:r>
    </w:p>
    <w:p w14:paraId="002B7BE5" w14:textId="77777777" w:rsidR="002237D7" w:rsidRDefault="002237D7" w:rsidP="006508D8">
      <w:pPr>
        <w:pStyle w:val="Tekstpodstawowypracy"/>
        <w:ind w:left="360" w:firstLine="0"/>
      </w:pPr>
    </w:p>
    <w:p w14:paraId="015A87B4" w14:textId="08058767" w:rsidR="005744F8" w:rsidRDefault="005744F8" w:rsidP="006508D8">
      <w:pPr>
        <w:pStyle w:val="Tekstpodstawowypracy"/>
        <w:numPr>
          <w:ilvl w:val="0"/>
          <w:numId w:val="62"/>
        </w:numPr>
        <w:ind w:left="360"/>
      </w:pPr>
      <w:r>
        <w:t>Spring – jest to najpopularniejszy framework dla języka Java, głównie dlatego ponieważ skupia się on na szybkości i prostocie produktywności. Sprawia, że programowanie w Javie jest szybsze, łatwiejsze i bezpieczniejsze dla każdego użytkownika.</w:t>
      </w:r>
      <w:r w:rsidR="006B3772">
        <w:t xml:space="preserve"> [16]</w:t>
      </w:r>
    </w:p>
    <w:p w14:paraId="7677DC48" w14:textId="77777777" w:rsidR="002237D7" w:rsidRDefault="002237D7" w:rsidP="006508D8">
      <w:pPr>
        <w:pStyle w:val="Tekstpodstawowypracy"/>
        <w:ind w:firstLine="0"/>
      </w:pPr>
    </w:p>
    <w:p w14:paraId="4AC84DB9" w14:textId="57283A08" w:rsidR="005744F8" w:rsidRDefault="005744F8" w:rsidP="006508D8">
      <w:pPr>
        <w:pStyle w:val="Tekstpodstawowypracy"/>
        <w:numPr>
          <w:ilvl w:val="0"/>
          <w:numId w:val="62"/>
        </w:numPr>
        <w:ind w:left="360"/>
      </w:pPr>
      <w:r>
        <w:t xml:space="preserve">Hibernate – </w:t>
      </w:r>
      <w:r w:rsidR="003B721C">
        <w:t>jeden z</w:t>
      </w:r>
      <w:r w:rsidR="00BD5C02">
        <w:t xml:space="preserve"> wolno </w:t>
      </w:r>
      <w:r w:rsidR="003B721C">
        <w:t xml:space="preserve">dostępnych frameworków w języku Java, który </w:t>
      </w:r>
      <w:r w:rsidR="00622B55">
        <w:t>wykorzystywany jest do kreowania warstwy dostępu do danych (ang. Persistence layer).</w:t>
      </w:r>
      <w:r w:rsidR="00E12FC2">
        <w:t xml:space="preserve"> </w:t>
      </w:r>
      <w:r w:rsidR="009E59BE">
        <w:t>Integruje on projekt z relacyjnymi i nierelacyjnymi bazami danych</w:t>
      </w:r>
      <w:r w:rsidR="00DE07D5">
        <w:t>.</w:t>
      </w:r>
      <w:r w:rsidR="006B3772">
        <w:t xml:space="preserve"> [5]</w:t>
      </w:r>
    </w:p>
    <w:p w14:paraId="61EB3E2A" w14:textId="77777777" w:rsidR="002237D7" w:rsidRDefault="002237D7" w:rsidP="006508D8">
      <w:pPr>
        <w:pStyle w:val="Tekstpodstawowypracy"/>
        <w:ind w:left="360" w:firstLine="0"/>
      </w:pPr>
    </w:p>
    <w:p w14:paraId="613AF273" w14:textId="6DACA8F6" w:rsidR="00DE4843" w:rsidRDefault="00DE4843" w:rsidP="006508D8">
      <w:pPr>
        <w:pStyle w:val="Tekstpodstawowypracy"/>
        <w:numPr>
          <w:ilvl w:val="0"/>
          <w:numId w:val="62"/>
        </w:numPr>
        <w:ind w:left="360"/>
      </w:pPr>
      <w:r>
        <w:t xml:space="preserve">Postman – </w:t>
      </w:r>
      <w:r w:rsidR="003F1213">
        <w:t xml:space="preserve">narzędzie </w:t>
      </w:r>
      <w:r w:rsidR="008555AF">
        <w:t xml:space="preserve">dostępne w wersji przeglądarkowej jako rozszerzenie i  aplikacja pulpitowa, </w:t>
      </w:r>
      <w:r w:rsidR="009622F4">
        <w:t>pozwalające na kolaboracje tworzenia API (ang. Application programming interface)</w:t>
      </w:r>
      <w:r w:rsidR="00F7708E">
        <w:t xml:space="preserve">. Użytkownik za pośrednictwem tego narzędzia jest w stanie wysłać zapytania </w:t>
      </w:r>
      <w:r w:rsidR="00FD4E61">
        <w:t>http.</w:t>
      </w:r>
      <w:r w:rsidR="006B3772">
        <w:t xml:space="preserve"> [13]</w:t>
      </w:r>
    </w:p>
    <w:p w14:paraId="18E2D0EC" w14:textId="77777777" w:rsidR="002237D7" w:rsidRDefault="002237D7" w:rsidP="006508D8">
      <w:pPr>
        <w:pStyle w:val="Tekstpodstawowypracy"/>
        <w:ind w:firstLine="0"/>
      </w:pPr>
    </w:p>
    <w:p w14:paraId="468BF956" w14:textId="1D605B16" w:rsidR="005744F8" w:rsidRDefault="005744F8" w:rsidP="006508D8">
      <w:pPr>
        <w:pStyle w:val="Tekstpodstawowypracy"/>
        <w:numPr>
          <w:ilvl w:val="0"/>
          <w:numId w:val="62"/>
        </w:numPr>
        <w:ind w:left="360"/>
      </w:pPr>
      <w:r>
        <w:t xml:space="preserve">Bootstrap – </w:t>
      </w:r>
      <w:r w:rsidR="00FD4E61">
        <w:t xml:space="preserve">jest to biblioteka </w:t>
      </w:r>
      <w:r w:rsidR="002836F1">
        <w:t xml:space="preserve">CSS pozwalająca na błyskawiczne tworzenie interfejsu graficznego </w:t>
      </w:r>
      <w:r w:rsidR="0094566C">
        <w:t xml:space="preserve">strony. W swoim wachlarzu możliwości zawiera on wszelkie elementy jak </w:t>
      </w:r>
      <w:r w:rsidR="00014583">
        <w:t xml:space="preserve">przyciski, formularze, tabele, paski nawigacyjne oraz wiele innych </w:t>
      </w:r>
      <w:r w:rsidR="00DF456F">
        <w:t>komponentów możliwych do przechowywania na stronie.</w:t>
      </w:r>
      <w:r w:rsidR="006B3772">
        <w:t xml:space="preserve"> [1]</w:t>
      </w:r>
    </w:p>
    <w:p w14:paraId="472B7AC9" w14:textId="77777777" w:rsidR="002237D7" w:rsidRDefault="002237D7" w:rsidP="006508D8">
      <w:pPr>
        <w:pStyle w:val="Tekstpodstawowypracy"/>
        <w:ind w:left="360" w:firstLine="0"/>
      </w:pPr>
    </w:p>
    <w:p w14:paraId="0429D927" w14:textId="13DAC9ED" w:rsidR="002237D7" w:rsidRDefault="00DE4843" w:rsidP="006508D8">
      <w:pPr>
        <w:pStyle w:val="Tekstpodstawowypracy"/>
        <w:numPr>
          <w:ilvl w:val="0"/>
          <w:numId w:val="62"/>
        </w:numPr>
        <w:ind w:left="360"/>
      </w:pPr>
      <w:r w:rsidRPr="006D618C">
        <w:t xml:space="preserve">XAMPP Control Panel – </w:t>
      </w:r>
      <w:r w:rsidR="006D618C" w:rsidRPr="006D618C">
        <w:t xml:space="preserve">jest to </w:t>
      </w:r>
      <w:r w:rsidR="00A42151">
        <w:t>narzędzie do zarządzania</w:t>
      </w:r>
      <w:r w:rsidR="006D618C">
        <w:t>, któr</w:t>
      </w:r>
      <w:r w:rsidR="00A42151">
        <w:t>e</w:t>
      </w:r>
      <w:r w:rsidR="006D618C">
        <w:t xml:space="preserve"> pozwala na </w:t>
      </w:r>
      <w:r w:rsidR="00A42151">
        <w:t>kontrolowanie</w:t>
      </w:r>
      <w:r w:rsidR="00117A36">
        <w:t xml:space="preserve"> elementów serwerowych takich jak bazę danych</w:t>
      </w:r>
      <w:r w:rsidR="000626F1">
        <w:t>. Dostępne na wielu platformach np. na Windowsie, Linuxie.</w:t>
      </w:r>
      <w:r w:rsidR="006B3772">
        <w:t xml:space="preserve"> [22]</w:t>
      </w:r>
    </w:p>
    <w:p w14:paraId="5D864C4C" w14:textId="77777777" w:rsidR="002237D7" w:rsidRPr="006D618C" w:rsidRDefault="002237D7" w:rsidP="006508D8">
      <w:pPr>
        <w:pStyle w:val="Tekstpodstawowypracy"/>
        <w:ind w:left="360" w:firstLine="0"/>
      </w:pPr>
    </w:p>
    <w:p w14:paraId="617DB740" w14:textId="67B10069" w:rsidR="00DE4843" w:rsidRDefault="00B1445D" w:rsidP="006508D8">
      <w:pPr>
        <w:pStyle w:val="Tekstpodstawowypracy"/>
        <w:numPr>
          <w:ilvl w:val="0"/>
          <w:numId w:val="62"/>
        </w:numPr>
        <w:ind w:left="360"/>
      </w:pPr>
      <w:r>
        <w:t xml:space="preserve">phpMyAdmin – </w:t>
      </w:r>
      <w:r w:rsidR="004C5BEE">
        <w:t>jest to wolno dostępne oprogramowanie</w:t>
      </w:r>
      <w:r w:rsidR="00D65486">
        <w:t xml:space="preserve">, służące do zarządzania bazą danych MySQL z poziomu administratora. </w:t>
      </w:r>
      <w:r w:rsidR="0079629A">
        <w:t>Można za pośrednictwem tego narzędzia tworzyć, usuwać, edytować</w:t>
      </w:r>
      <w:r w:rsidR="00904AE0">
        <w:t xml:space="preserve"> tabele oraz ustalać relacje między nimi. Zawiera ono dodawanie nowych użytkowników bazy danych i </w:t>
      </w:r>
      <w:r w:rsidR="003011B6">
        <w:t>podtr</w:t>
      </w:r>
      <w:r w:rsidR="00D114CD">
        <w:t>zymywanie serwera.</w:t>
      </w:r>
      <w:r w:rsidR="006B3772">
        <w:t xml:space="preserve"> </w:t>
      </w:r>
    </w:p>
    <w:p w14:paraId="42ED879B" w14:textId="77777777" w:rsidR="002237D7" w:rsidRDefault="002237D7" w:rsidP="006508D8">
      <w:pPr>
        <w:pStyle w:val="Tekstpodstawowypracy"/>
        <w:ind w:left="360" w:firstLine="0"/>
      </w:pPr>
    </w:p>
    <w:p w14:paraId="6875441A" w14:textId="3B77A052" w:rsidR="00B1445D" w:rsidRDefault="00B1445D" w:rsidP="006508D8">
      <w:pPr>
        <w:pStyle w:val="Tekstpodstawowypracy"/>
        <w:numPr>
          <w:ilvl w:val="0"/>
          <w:numId w:val="62"/>
        </w:numPr>
        <w:ind w:left="360"/>
      </w:pPr>
      <w:r>
        <w:t xml:space="preserve">GitHub – </w:t>
      </w:r>
      <w:r w:rsidR="003B721C">
        <w:t>serwis internetowy odpowiada</w:t>
      </w:r>
      <w:r w:rsidR="00707611">
        <w:t xml:space="preserve"> za przechowywanie projektów i</w:t>
      </w:r>
      <w:r w:rsidR="006508D8">
        <w:t> </w:t>
      </w:r>
      <w:r w:rsidR="00707611">
        <w:t xml:space="preserve">repozytorium w różnych językach programowania. Korzysta on z </w:t>
      </w:r>
      <w:r w:rsidR="005804B5">
        <w:t xml:space="preserve">Git, czyli systemu kontroli wersji, przez co w wygodny sposób można wrócić do stanu projektu przed wprowadzeniem danej zmiany oraz kontrolowania </w:t>
      </w:r>
      <w:r w:rsidR="002237D7">
        <w:t>rozwoju implementacji.</w:t>
      </w:r>
      <w:r w:rsidR="006B3772">
        <w:t xml:space="preserve"> [4]</w:t>
      </w:r>
    </w:p>
    <w:p w14:paraId="1ADF62A2" w14:textId="77777777" w:rsidR="000B5C93" w:rsidRDefault="000B5C93">
      <w:pPr>
        <w:spacing w:after="200"/>
        <w:rPr>
          <w:rFonts w:eastAsia="Times New Roman" w:cs="Arial"/>
          <w:b/>
          <w:bCs/>
          <w:iCs/>
          <w:sz w:val="26"/>
          <w:szCs w:val="28"/>
          <w:lang w:eastAsia="pl-PL"/>
        </w:rPr>
      </w:pPr>
      <w:r>
        <w:br w:type="page"/>
      </w:r>
    </w:p>
    <w:p w14:paraId="06D7A950" w14:textId="7A9894C6" w:rsidR="00BA1C4C" w:rsidRDefault="00BA340F" w:rsidP="004D0D9A">
      <w:pPr>
        <w:pStyle w:val="Nagwek2"/>
      </w:pPr>
      <w:bookmarkStart w:id="184" w:name="_Toc68870816"/>
      <w:r>
        <w:lastRenderedPageBreak/>
        <w:t>Opis implementacji</w:t>
      </w:r>
      <w:bookmarkEnd w:id="184"/>
    </w:p>
    <w:p w14:paraId="4949D836" w14:textId="0A05CBE5" w:rsidR="00D15F16" w:rsidRDefault="00D15F16" w:rsidP="00D15F16">
      <w:pPr>
        <w:pStyle w:val="Nagwek3"/>
      </w:pPr>
      <w:bookmarkStart w:id="185" w:name="_Toc68870817"/>
      <w:r>
        <w:t>Wykaz plików źródłowych</w:t>
      </w:r>
      <w:bookmarkEnd w:id="185"/>
      <w:r>
        <w:t xml:space="preserve">  </w:t>
      </w:r>
    </w:p>
    <w:p w14:paraId="0D262C27" w14:textId="77777777" w:rsidR="00B37EE4" w:rsidRPr="00B37EE4" w:rsidRDefault="00B37EE4" w:rsidP="00B37EE4">
      <w:pPr>
        <w:rPr>
          <w:lang w:eastAsia="pl-PL"/>
        </w:rPr>
      </w:pPr>
    </w:p>
    <w:p w14:paraId="30F87A04" w14:textId="0C788028" w:rsidR="00D15F16" w:rsidRDefault="001C325C" w:rsidP="00F83F06">
      <w:pPr>
        <w:pStyle w:val="Tekstpodstawowypracy"/>
        <w:rPr>
          <w:iCs/>
        </w:rPr>
      </w:pPr>
      <w:r>
        <w:rPr>
          <w:iCs/>
        </w:rPr>
        <w:t xml:space="preserve">Ten podrozdział poświęcony jest </w:t>
      </w:r>
      <w:r w:rsidR="00970F9E">
        <w:rPr>
          <w:iCs/>
        </w:rPr>
        <w:t>przedstawieniu wszystkich plików źródłowych implementacji w formie struktury oraz tabeli.</w:t>
      </w:r>
    </w:p>
    <w:p w14:paraId="05D9238D" w14:textId="7635815B" w:rsidR="00B37EE4" w:rsidRDefault="00B37EE4" w:rsidP="00F83F06">
      <w:pPr>
        <w:pStyle w:val="Tekstpodstawowypracy"/>
        <w:rPr>
          <w:iCs/>
        </w:rPr>
      </w:pPr>
    </w:p>
    <w:p w14:paraId="7DB0758B" w14:textId="0D1C781E" w:rsidR="00B37EE4" w:rsidRPr="001C325C" w:rsidRDefault="00EB254F" w:rsidP="00F83F06">
      <w:pPr>
        <w:pStyle w:val="Tekstpodstawowypracy"/>
        <w:rPr>
          <w:iCs/>
        </w:rPr>
      </w:pPr>
      <w:r>
        <w:rPr>
          <w:iCs/>
        </w:rPr>
        <w:t>R</w:t>
      </w:r>
      <w:r w:rsidR="00B37EE4">
        <w:rPr>
          <w:iCs/>
        </w:rPr>
        <w:t xml:space="preserve">ysunek </w:t>
      </w:r>
      <w:r>
        <w:rPr>
          <w:iCs/>
        </w:rPr>
        <w:t xml:space="preserve">3.1. </w:t>
      </w:r>
      <w:r w:rsidR="00B37EE4">
        <w:rPr>
          <w:iCs/>
        </w:rPr>
        <w:t>przedstawia strukturę klas zawartych w katalogu głównym</w:t>
      </w:r>
      <w:r w:rsidR="003A64BA">
        <w:rPr>
          <w:iCs/>
        </w:rPr>
        <w:t>, gdzie znajdują się pliki zapisane w ścisłej konwencji dla Javy:</w:t>
      </w:r>
    </w:p>
    <w:p w14:paraId="58CF2493" w14:textId="77777777" w:rsidR="00721D16" w:rsidRDefault="00721D16" w:rsidP="00F83F06">
      <w:pPr>
        <w:pStyle w:val="Tekstpodstawowypracy"/>
      </w:pPr>
    </w:p>
    <w:p w14:paraId="1DBAEFB3" w14:textId="77777777" w:rsidR="000133E2" w:rsidRPr="00240099" w:rsidRDefault="000133E2" w:rsidP="00C64E73">
      <w:pPr>
        <w:pStyle w:val="Tekstpodstawowypracy"/>
        <w:spacing w:line="240" w:lineRule="auto"/>
        <w:ind w:firstLine="0"/>
        <w:rPr>
          <w:rFonts w:ascii="Courier New" w:hAnsi="Courier New" w:cs="Courier New"/>
          <w:sz w:val="22"/>
        </w:rPr>
      </w:pPr>
      <w:r w:rsidRPr="00240099">
        <w:rPr>
          <w:rFonts w:ascii="Courier New" w:hAnsi="Courier New" w:cs="Courier New"/>
          <w:sz w:val="22"/>
        </w:rPr>
        <w:t>&lt;</w:t>
      </w:r>
      <w:r w:rsidR="00C64E73" w:rsidRPr="00240099">
        <w:rPr>
          <w:rFonts w:ascii="Courier New" w:hAnsi="Courier New" w:cs="Courier New"/>
          <w:sz w:val="22"/>
        </w:rPr>
        <w:t>katalog główny</w:t>
      </w:r>
      <w:r w:rsidRPr="00240099">
        <w:rPr>
          <w:rFonts w:ascii="Courier New" w:hAnsi="Courier New" w:cs="Courier New"/>
          <w:sz w:val="22"/>
        </w:rPr>
        <w:t>&gt;</w:t>
      </w:r>
      <w:r w:rsidR="00C64E73" w:rsidRPr="00240099">
        <w:rPr>
          <w:rFonts w:ascii="Courier New" w:hAnsi="Courier New" w:cs="Courier New"/>
          <w:sz w:val="22"/>
        </w:rPr>
        <w:t xml:space="preserve"> ─┐</w:t>
      </w:r>
    </w:p>
    <w:p w14:paraId="278A66C4" w14:textId="3C248E9D" w:rsidR="000133E2" w:rsidRPr="00240099" w:rsidRDefault="000133E2" w:rsidP="000133E2">
      <w:pPr>
        <w:pStyle w:val="Tekstpodstawowypracy"/>
        <w:spacing w:line="240" w:lineRule="auto"/>
        <w:ind w:firstLine="0"/>
        <w:rPr>
          <w:rFonts w:ascii="Courier New" w:hAnsi="Courier New" w:cs="Courier New"/>
          <w:sz w:val="22"/>
        </w:rPr>
      </w:pPr>
      <w:r w:rsidRPr="00240099">
        <w:rPr>
          <w:rFonts w:ascii="Courier New" w:hAnsi="Courier New" w:cs="Courier New"/>
          <w:sz w:val="22"/>
        </w:rPr>
        <w:t xml:space="preserve">                  ├─ \</w:t>
      </w:r>
      <w:r w:rsidR="00E77298">
        <w:rPr>
          <w:rFonts w:ascii="Courier New" w:hAnsi="Courier New" w:cs="Courier New"/>
          <w:sz w:val="22"/>
        </w:rPr>
        <w:t>main</w:t>
      </w:r>
      <w:r w:rsidR="00FB1C83">
        <w:rPr>
          <w:rFonts w:ascii="Courier New" w:hAnsi="Courier New" w:cs="Courier New"/>
          <w:sz w:val="22"/>
        </w:rPr>
        <w:t xml:space="preserve"> </w:t>
      </w:r>
      <w:r w:rsidRPr="00240099">
        <w:rPr>
          <w:rFonts w:ascii="Courier New" w:hAnsi="Courier New" w:cs="Courier New"/>
          <w:sz w:val="22"/>
        </w:rPr>
        <w:t>─┐</w:t>
      </w:r>
    </w:p>
    <w:p w14:paraId="039544A6" w14:textId="5255F1DF" w:rsidR="000133E2" w:rsidRPr="00240099" w:rsidRDefault="00151F3E" w:rsidP="000133E2">
      <w:pPr>
        <w:pStyle w:val="Tekstpodstawowypracy"/>
        <w:spacing w:line="240" w:lineRule="auto"/>
        <w:ind w:firstLine="0"/>
        <w:rPr>
          <w:rFonts w:ascii="Courier New" w:hAnsi="Courier New" w:cs="Courier New"/>
          <w:sz w:val="22"/>
        </w:rPr>
      </w:pPr>
      <w:r w:rsidRPr="00240099">
        <w:rPr>
          <w:rFonts w:ascii="Courier New" w:hAnsi="Courier New" w:cs="Courier New"/>
          <w:sz w:val="22"/>
        </w:rPr>
        <w:t xml:space="preserve">                  │</w:t>
      </w:r>
      <w:r w:rsidR="000133E2" w:rsidRPr="00240099">
        <w:rPr>
          <w:rFonts w:ascii="Courier New" w:hAnsi="Courier New" w:cs="Courier New"/>
          <w:sz w:val="22"/>
        </w:rPr>
        <w:t xml:space="preserve">        </w:t>
      </w:r>
      <w:r w:rsidR="00FB1C83">
        <w:rPr>
          <w:rFonts w:ascii="Courier New" w:hAnsi="Courier New" w:cs="Courier New"/>
          <w:sz w:val="22"/>
        </w:rPr>
        <w:t xml:space="preserve"> </w:t>
      </w:r>
      <w:r w:rsidR="000133E2" w:rsidRPr="00240099">
        <w:rPr>
          <w:rFonts w:ascii="Courier New" w:hAnsi="Courier New" w:cs="Courier New"/>
          <w:sz w:val="22"/>
        </w:rPr>
        <w:t>├─</w:t>
      </w:r>
      <w:r w:rsidR="00FB1C83" w:rsidRPr="003E0C51">
        <w:rPr>
          <w:rFonts w:ascii="Courier New" w:hAnsi="Courier New" w:cs="Courier New"/>
          <w:sz w:val="22"/>
        </w:rPr>
        <w:t xml:space="preserve"> \</w:t>
      </w:r>
      <w:r w:rsidR="00FB1C83">
        <w:rPr>
          <w:rFonts w:ascii="Courier New" w:hAnsi="Courier New" w:cs="Courier New"/>
          <w:sz w:val="22"/>
        </w:rPr>
        <w:t>config</w:t>
      </w:r>
      <w:r w:rsidR="00FB1C83" w:rsidRPr="003E0C51">
        <w:rPr>
          <w:rFonts w:ascii="Courier New" w:hAnsi="Courier New" w:cs="Courier New"/>
          <w:sz w:val="22"/>
        </w:rPr>
        <w:t xml:space="preserve"> ─┐</w:t>
      </w:r>
    </w:p>
    <w:p w14:paraId="4BCEF60E" w14:textId="462CE6D5" w:rsidR="00817E50" w:rsidRDefault="00817E50" w:rsidP="00817E50">
      <w:pPr>
        <w:pStyle w:val="Tekstpodstawowypracy"/>
        <w:spacing w:line="240" w:lineRule="auto"/>
        <w:ind w:firstLine="0"/>
        <w:rPr>
          <w:rFonts w:ascii="Courier New" w:hAnsi="Courier New" w:cs="Courier New"/>
          <w:sz w:val="22"/>
        </w:rPr>
      </w:pPr>
      <w:r w:rsidRPr="00240099">
        <w:rPr>
          <w:rFonts w:ascii="Courier New" w:hAnsi="Courier New" w:cs="Courier New"/>
          <w:sz w:val="22"/>
        </w:rPr>
        <w:t xml:space="preserve">                  │       </w:t>
      </w:r>
      <w:r w:rsidR="00FB1C83">
        <w:rPr>
          <w:rFonts w:ascii="Courier New" w:hAnsi="Courier New" w:cs="Courier New"/>
          <w:sz w:val="22"/>
        </w:rPr>
        <w:t xml:space="preserve"> </w:t>
      </w:r>
      <w:r w:rsidRPr="00240099">
        <w:rPr>
          <w:rFonts w:ascii="Courier New" w:hAnsi="Courier New" w:cs="Courier New"/>
          <w:sz w:val="22"/>
        </w:rPr>
        <w:t xml:space="preserve"> </w:t>
      </w:r>
      <w:r w:rsidR="00B8132E" w:rsidRPr="003E0C51">
        <w:rPr>
          <w:rFonts w:ascii="Courier New" w:hAnsi="Courier New" w:cs="Courier New"/>
          <w:sz w:val="22"/>
        </w:rPr>
        <w:t>│           ├─</w:t>
      </w:r>
      <w:r w:rsidR="0028755E">
        <w:rPr>
          <w:rFonts w:ascii="Courier New" w:hAnsi="Courier New" w:cs="Courier New"/>
          <w:sz w:val="22"/>
        </w:rPr>
        <w:t xml:space="preserve"> </w:t>
      </w:r>
      <w:r w:rsidR="0028755E" w:rsidRPr="0028755E">
        <w:rPr>
          <w:rFonts w:ascii="Courier New" w:hAnsi="Courier New" w:cs="Courier New"/>
          <w:sz w:val="18"/>
          <w:szCs w:val="18"/>
        </w:rPr>
        <w:t>SecurityConfig</w:t>
      </w:r>
      <w:r w:rsidR="0028755E">
        <w:rPr>
          <w:rFonts w:ascii="Courier New" w:hAnsi="Courier New" w:cs="Courier New"/>
          <w:sz w:val="18"/>
          <w:szCs w:val="18"/>
        </w:rPr>
        <w:t>.java</w:t>
      </w:r>
    </w:p>
    <w:p w14:paraId="53072E95" w14:textId="43A045A8" w:rsidR="00817E50" w:rsidRPr="0028755E" w:rsidRDefault="00817E50" w:rsidP="00817E50">
      <w:pPr>
        <w:pStyle w:val="Tekstpodstawowypracy"/>
        <w:spacing w:line="240" w:lineRule="auto"/>
        <w:ind w:firstLine="0"/>
        <w:rPr>
          <w:rFonts w:ascii="Courier New" w:hAnsi="Courier New" w:cs="Courier New"/>
          <w:sz w:val="18"/>
          <w:szCs w:val="18"/>
        </w:rPr>
      </w:pPr>
      <w:r w:rsidRPr="00240099">
        <w:rPr>
          <w:rFonts w:ascii="Courier New" w:hAnsi="Courier New" w:cs="Courier New"/>
          <w:sz w:val="22"/>
        </w:rPr>
        <w:t xml:space="preserve">                  │         </w:t>
      </w:r>
      <w:r w:rsidR="0028755E" w:rsidRPr="003E0C51">
        <w:rPr>
          <w:rFonts w:ascii="Courier New" w:hAnsi="Courier New" w:cs="Courier New"/>
          <w:sz w:val="22"/>
        </w:rPr>
        <w:t>│           └─</w:t>
      </w:r>
      <w:r w:rsidR="0028755E">
        <w:rPr>
          <w:rFonts w:ascii="Courier New" w:hAnsi="Courier New" w:cs="Courier New"/>
          <w:sz w:val="22"/>
        </w:rPr>
        <w:t xml:space="preserve"> </w:t>
      </w:r>
      <w:r w:rsidR="0028755E" w:rsidRPr="0028755E">
        <w:rPr>
          <w:rFonts w:ascii="Courier New" w:hAnsi="Courier New" w:cs="Courier New"/>
          <w:sz w:val="18"/>
          <w:szCs w:val="18"/>
        </w:rPr>
        <w:t>TaskConfiguration.java</w:t>
      </w:r>
    </w:p>
    <w:p w14:paraId="7900D129" w14:textId="769D146C" w:rsidR="00817E50" w:rsidRDefault="00817E50" w:rsidP="00817E50">
      <w:pPr>
        <w:pStyle w:val="Tekstpodstawowypracy"/>
        <w:spacing w:line="240" w:lineRule="auto"/>
        <w:ind w:firstLine="0"/>
        <w:rPr>
          <w:rFonts w:ascii="Courier New" w:hAnsi="Courier New" w:cs="Courier New"/>
          <w:sz w:val="22"/>
        </w:rPr>
      </w:pPr>
      <w:r w:rsidRPr="00240099">
        <w:rPr>
          <w:rFonts w:ascii="Courier New" w:hAnsi="Courier New" w:cs="Courier New"/>
          <w:sz w:val="22"/>
        </w:rPr>
        <w:t xml:space="preserve">                  │        </w:t>
      </w:r>
      <w:r w:rsidR="00FB1C83">
        <w:rPr>
          <w:rFonts w:ascii="Courier New" w:hAnsi="Courier New" w:cs="Courier New"/>
          <w:sz w:val="22"/>
        </w:rPr>
        <w:t xml:space="preserve"> </w:t>
      </w:r>
      <w:r w:rsidRPr="00240099">
        <w:rPr>
          <w:rFonts w:ascii="Courier New" w:hAnsi="Courier New" w:cs="Courier New"/>
          <w:sz w:val="22"/>
        </w:rPr>
        <w:t>│</w:t>
      </w:r>
    </w:p>
    <w:p w14:paraId="6CFF1BE1" w14:textId="0B80508C" w:rsidR="00817E50" w:rsidRDefault="00817E50" w:rsidP="00817E50">
      <w:pPr>
        <w:pStyle w:val="Tekstpodstawowypracy"/>
        <w:spacing w:line="240" w:lineRule="auto"/>
        <w:ind w:firstLine="0"/>
        <w:rPr>
          <w:rFonts w:ascii="Courier New" w:hAnsi="Courier New" w:cs="Courier New"/>
          <w:sz w:val="22"/>
        </w:rPr>
      </w:pPr>
      <w:r w:rsidRPr="00240099">
        <w:rPr>
          <w:rFonts w:ascii="Courier New" w:hAnsi="Courier New" w:cs="Courier New"/>
          <w:sz w:val="22"/>
        </w:rPr>
        <w:t xml:space="preserve">                  │         </w:t>
      </w:r>
      <w:r w:rsidR="001D4D16" w:rsidRPr="00240099">
        <w:rPr>
          <w:rFonts w:ascii="Courier New" w:hAnsi="Courier New" w:cs="Courier New"/>
          <w:sz w:val="22"/>
        </w:rPr>
        <w:t>├─</w:t>
      </w:r>
      <w:r w:rsidR="001D4D16">
        <w:rPr>
          <w:rFonts w:ascii="Courier New" w:hAnsi="Courier New" w:cs="Courier New"/>
          <w:sz w:val="22"/>
        </w:rPr>
        <w:t xml:space="preserve"> </w:t>
      </w:r>
      <w:r w:rsidR="001D4D16" w:rsidRPr="001D4D16">
        <w:rPr>
          <w:rFonts w:ascii="Courier New" w:hAnsi="Courier New" w:cs="Courier New"/>
          <w:sz w:val="20"/>
          <w:szCs w:val="20"/>
        </w:rPr>
        <w:t>\controller</w:t>
      </w:r>
      <w:r w:rsidR="001D4D16">
        <w:rPr>
          <w:rFonts w:ascii="Courier New" w:hAnsi="Courier New" w:cs="Courier New"/>
          <w:sz w:val="20"/>
          <w:szCs w:val="20"/>
        </w:rPr>
        <w:t xml:space="preserve"> </w:t>
      </w:r>
      <w:r w:rsidR="001D4D16" w:rsidRPr="003E0C51">
        <w:rPr>
          <w:rFonts w:ascii="Courier New" w:hAnsi="Courier New" w:cs="Courier New"/>
          <w:sz w:val="22"/>
        </w:rPr>
        <w:t>─┐</w:t>
      </w:r>
    </w:p>
    <w:p w14:paraId="404ABE10" w14:textId="798EB3D8" w:rsidR="00817E50" w:rsidRPr="00B96455" w:rsidRDefault="00817E50" w:rsidP="00817E50">
      <w:pPr>
        <w:pStyle w:val="Tekstpodstawowypracy"/>
        <w:spacing w:line="240" w:lineRule="auto"/>
        <w:ind w:firstLine="0"/>
        <w:rPr>
          <w:rFonts w:ascii="Courier New" w:hAnsi="Courier New" w:cs="Courier New"/>
          <w:sz w:val="22"/>
        </w:rPr>
      </w:pPr>
      <w:r w:rsidRPr="00240099">
        <w:rPr>
          <w:rFonts w:ascii="Courier New" w:hAnsi="Courier New" w:cs="Courier New"/>
          <w:sz w:val="22"/>
        </w:rPr>
        <w:t xml:space="preserve">                  </w:t>
      </w:r>
      <w:r w:rsidRPr="00B96455">
        <w:rPr>
          <w:rFonts w:ascii="Courier New" w:hAnsi="Courier New" w:cs="Courier New"/>
          <w:sz w:val="22"/>
        </w:rPr>
        <w:t xml:space="preserve">│        </w:t>
      </w:r>
      <w:r w:rsidR="00FB1C83" w:rsidRPr="00B96455">
        <w:rPr>
          <w:rFonts w:ascii="Courier New" w:hAnsi="Courier New" w:cs="Courier New"/>
          <w:sz w:val="22"/>
        </w:rPr>
        <w:t xml:space="preserve"> </w:t>
      </w:r>
      <w:r w:rsidR="00796173" w:rsidRPr="00B96455">
        <w:rPr>
          <w:rFonts w:ascii="Courier New" w:hAnsi="Courier New" w:cs="Courier New"/>
          <w:sz w:val="22"/>
        </w:rPr>
        <w:t xml:space="preserve">│           </w:t>
      </w:r>
      <w:r w:rsidR="00796173" w:rsidRPr="00B96455">
        <w:rPr>
          <w:rFonts w:ascii="Courier New" w:hAnsi="Courier New" w:cs="Courier New"/>
          <w:sz w:val="22"/>
        </w:rPr>
        <w:tab/>
        <w:t>├</w:t>
      </w:r>
      <w:r w:rsidR="00D8784F" w:rsidRPr="00B96455">
        <w:rPr>
          <w:rFonts w:ascii="Courier New" w:hAnsi="Courier New" w:cs="Courier New"/>
          <w:sz w:val="22"/>
        </w:rPr>
        <w:t xml:space="preserve"> </w:t>
      </w:r>
      <w:r w:rsidR="00FC548D" w:rsidRPr="00B96455">
        <w:rPr>
          <w:rFonts w:ascii="Courier New" w:hAnsi="Courier New" w:cs="Courier New"/>
          <w:sz w:val="18"/>
          <w:szCs w:val="18"/>
        </w:rPr>
        <w:t>ClassesController.java</w:t>
      </w:r>
    </w:p>
    <w:p w14:paraId="4AE43702" w14:textId="079DFEBA" w:rsidR="000E64C2" w:rsidRPr="00B96455" w:rsidRDefault="000E64C2" w:rsidP="000E64C2">
      <w:pPr>
        <w:pStyle w:val="Tekstpodstawowypracy"/>
        <w:spacing w:line="240" w:lineRule="auto"/>
        <w:ind w:firstLine="0"/>
        <w:rPr>
          <w:rFonts w:ascii="Courier New" w:hAnsi="Courier New" w:cs="Courier New"/>
          <w:sz w:val="18"/>
          <w:szCs w:val="18"/>
        </w:rPr>
      </w:pPr>
      <w:r w:rsidRPr="00B96455">
        <w:rPr>
          <w:rFonts w:ascii="Courier New" w:hAnsi="Courier New" w:cs="Courier New"/>
          <w:sz w:val="22"/>
        </w:rPr>
        <w:t xml:space="preserve">                  │         </w:t>
      </w:r>
      <w:r w:rsidR="00CE516F" w:rsidRPr="00B96455">
        <w:rPr>
          <w:rFonts w:ascii="Courier New" w:hAnsi="Courier New" w:cs="Courier New"/>
          <w:sz w:val="22"/>
        </w:rPr>
        <w:t xml:space="preserve">│           </w:t>
      </w:r>
      <w:r w:rsidR="00CE516F" w:rsidRPr="00B96455">
        <w:rPr>
          <w:rFonts w:ascii="Courier New" w:hAnsi="Courier New" w:cs="Courier New"/>
          <w:sz w:val="22"/>
        </w:rPr>
        <w:tab/>
        <w:t>├</w:t>
      </w:r>
      <w:r w:rsidR="00D8784F" w:rsidRPr="00B96455">
        <w:rPr>
          <w:rFonts w:ascii="Courier New" w:hAnsi="Courier New" w:cs="Courier New"/>
          <w:sz w:val="22"/>
        </w:rPr>
        <w:t xml:space="preserve"> </w:t>
      </w:r>
      <w:r w:rsidR="00FC548D" w:rsidRPr="00B96455">
        <w:rPr>
          <w:rFonts w:ascii="Courier New" w:hAnsi="Courier New" w:cs="Courier New"/>
          <w:sz w:val="18"/>
          <w:szCs w:val="18"/>
        </w:rPr>
        <w:t>ExerciseController.java</w:t>
      </w:r>
    </w:p>
    <w:p w14:paraId="1B378125" w14:textId="7B88CA4C" w:rsidR="00CE516F" w:rsidRPr="00D8784F" w:rsidRDefault="000E64C2" w:rsidP="000E64C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rPr>
        <w:t xml:space="preserve">                  </w:t>
      </w:r>
      <w:r w:rsidRPr="00D8784F">
        <w:rPr>
          <w:rFonts w:ascii="Courier New" w:hAnsi="Courier New" w:cs="Courier New"/>
          <w:sz w:val="22"/>
          <w:lang w:val="en-GB"/>
        </w:rPr>
        <w:t xml:space="preserve">│        </w:t>
      </w:r>
      <w:r w:rsidR="007A2479" w:rsidRPr="00D8784F">
        <w:rPr>
          <w:rFonts w:ascii="Courier New" w:hAnsi="Courier New" w:cs="Courier New"/>
          <w:sz w:val="22"/>
          <w:lang w:val="en-GB"/>
        </w:rPr>
        <w:t xml:space="preserve"> </w:t>
      </w:r>
      <w:r w:rsidR="00CE516F" w:rsidRPr="00D8784F">
        <w:rPr>
          <w:rFonts w:ascii="Courier New" w:hAnsi="Courier New" w:cs="Courier New"/>
          <w:sz w:val="22"/>
          <w:lang w:val="en-GB"/>
        </w:rPr>
        <w:t xml:space="preserve">│           </w:t>
      </w:r>
      <w:r w:rsidR="00CE516F" w:rsidRPr="00D8784F">
        <w:rPr>
          <w:rFonts w:ascii="Courier New" w:hAnsi="Courier New" w:cs="Courier New"/>
          <w:sz w:val="22"/>
          <w:lang w:val="en-GB"/>
        </w:rPr>
        <w:tab/>
        <w:t>├</w:t>
      </w:r>
      <w:r w:rsidR="00D8784F" w:rsidRPr="00D8784F">
        <w:rPr>
          <w:rFonts w:ascii="Courier New" w:hAnsi="Courier New" w:cs="Courier New"/>
          <w:sz w:val="22"/>
          <w:lang w:val="en-GB"/>
        </w:rPr>
        <w:t xml:space="preserve"> </w:t>
      </w:r>
      <w:r w:rsidR="00D8784F" w:rsidRPr="00D8784F">
        <w:rPr>
          <w:rFonts w:ascii="Courier New" w:hAnsi="Courier New" w:cs="Courier New"/>
          <w:sz w:val="18"/>
          <w:szCs w:val="18"/>
          <w:lang w:val="en-GB"/>
        </w:rPr>
        <w:t>InfoController.java</w:t>
      </w:r>
    </w:p>
    <w:p w14:paraId="3B62194C" w14:textId="7EE8E89E" w:rsidR="00CE516F" w:rsidRPr="00D8784F" w:rsidRDefault="00CE516F" w:rsidP="00CE516F">
      <w:pPr>
        <w:pStyle w:val="Tekstpodstawowypracy"/>
        <w:spacing w:line="240" w:lineRule="auto"/>
        <w:ind w:firstLine="0"/>
        <w:rPr>
          <w:rFonts w:ascii="Courier New" w:hAnsi="Courier New" w:cs="Courier New"/>
          <w:sz w:val="22"/>
          <w:lang w:val="en-GB"/>
        </w:rPr>
      </w:pPr>
      <w:r w:rsidRPr="00D8784F">
        <w:rPr>
          <w:rFonts w:ascii="Courier New" w:hAnsi="Courier New" w:cs="Courier New"/>
          <w:sz w:val="22"/>
          <w:lang w:val="en-GB"/>
        </w:rPr>
        <w:t xml:space="preserve">                  │         │           </w:t>
      </w:r>
      <w:r w:rsidRPr="00D8784F">
        <w:rPr>
          <w:rFonts w:ascii="Courier New" w:hAnsi="Courier New" w:cs="Courier New"/>
          <w:sz w:val="22"/>
          <w:lang w:val="en-GB"/>
        </w:rPr>
        <w:tab/>
        <w:t>├</w:t>
      </w:r>
      <w:r w:rsidR="00D8784F">
        <w:rPr>
          <w:rFonts w:ascii="Courier New" w:hAnsi="Courier New" w:cs="Courier New"/>
          <w:sz w:val="22"/>
          <w:lang w:val="en-GB"/>
        </w:rPr>
        <w:t xml:space="preserve"> </w:t>
      </w:r>
      <w:r w:rsidR="00D8784F" w:rsidRPr="00D8784F">
        <w:rPr>
          <w:rFonts w:ascii="Courier New" w:hAnsi="Courier New" w:cs="Courier New"/>
          <w:sz w:val="18"/>
          <w:szCs w:val="18"/>
          <w:lang w:val="en-GB"/>
        </w:rPr>
        <w:t>NoteController.java</w:t>
      </w:r>
    </w:p>
    <w:p w14:paraId="2B8B6A92" w14:textId="2DADE6C7" w:rsidR="00CE516F" w:rsidRPr="00D8784F" w:rsidRDefault="00CE516F" w:rsidP="00CE516F">
      <w:pPr>
        <w:pStyle w:val="Tekstpodstawowypracy"/>
        <w:spacing w:line="240" w:lineRule="auto"/>
        <w:ind w:firstLine="0"/>
        <w:rPr>
          <w:rFonts w:ascii="Courier New" w:hAnsi="Courier New" w:cs="Courier New"/>
          <w:sz w:val="22"/>
          <w:lang w:val="en-GB"/>
        </w:rPr>
      </w:pPr>
      <w:r w:rsidRPr="00D8784F">
        <w:rPr>
          <w:rFonts w:ascii="Courier New" w:hAnsi="Courier New" w:cs="Courier New"/>
          <w:sz w:val="22"/>
          <w:lang w:val="en-GB"/>
        </w:rPr>
        <w:t xml:space="preserve">                  │         │           </w:t>
      </w:r>
      <w:r w:rsidRPr="00D8784F">
        <w:rPr>
          <w:rFonts w:ascii="Courier New" w:hAnsi="Courier New" w:cs="Courier New"/>
          <w:sz w:val="22"/>
          <w:lang w:val="en-GB"/>
        </w:rPr>
        <w:tab/>
        <w:t xml:space="preserve">├ </w:t>
      </w:r>
      <w:r w:rsidR="00D8784F" w:rsidRPr="00D8784F">
        <w:rPr>
          <w:rFonts w:ascii="Courier New" w:hAnsi="Courier New" w:cs="Courier New"/>
          <w:sz w:val="18"/>
          <w:szCs w:val="18"/>
          <w:lang w:val="en-GB"/>
        </w:rPr>
        <w:t>StudentController.java</w:t>
      </w:r>
    </w:p>
    <w:p w14:paraId="6E151611" w14:textId="34453AE0" w:rsidR="00CE516F" w:rsidRPr="00D8784F" w:rsidRDefault="00CE516F" w:rsidP="00CE516F">
      <w:pPr>
        <w:pStyle w:val="Tekstpodstawowypracy"/>
        <w:spacing w:line="240" w:lineRule="auto"/>
        <w:ind w:firstLine="0"/>
        <w:rPr>
          <w:rFonts w:ascii="Courier New" w:hAnsi="Courier New" w:cs="Courier New"/>
          <w:sz w:val="22"/>
          <w:lang w:val="en-GB"/>
        </w:rPr>
      </w:pPr>
      <w:r w:rsidRPr="00D8784F">
        <w:rPr>
          <w:rFonts w:ascii="Courier New" w:hAnsi="Courier New" w:cs="Courier New"/>
          <w:sz w:val="22"/>
          <w:lang w:val="en-GB"/>
        </w:rPr>
        <w:t xml:space="preserve">                  │         │           </w:t>
      </w:r>
      <w:r w:rsidRPr="00D8784F">
        <w:rPr>
          <w:rFonts w:ascii="Courier New" w:hAnsi="Courier New" w:cs="Courier New"/>
          <w:sz w:val="22"/>
          <w:lang w:val="en-GB"/>
        </w:rPr>
        <w:tab/>
        <w:t xml:space="preserve">├ </w:t>
      </w:r>
      <w:r w:rsidR="00D8784F" w:rsidRPr="00D8784F">
        <w:rPr>
          <w:rFonts w:ascii="Courier New" w:hAnsi="Courier New" w:cs="Courier New"/>
          <w:sz w:val="18"/>
          <w:szCs w:val="18"/>
          <w:lang w:val="en-GB"/>
        </w:rPr>
        <w:t>TaskController.java</w:t>
      </w:r>
    </w:p>
    <w:p w14:paraId="54F55860" w14:textId="7F5D0CAB" w:rsidR="00CE516F" w:rsidRPr="00D8784F" w:rsidRDefault="00CE516F" w:rsidP="00CE516F">
      <w:pPr>
        <w:pStyle w:val="Tekstpodstawowypracy"/>
        <w:spacing w:line="240" w:lineRule="auto"/>
        <w:ind w:firstLine="0"/>
        <w:rPr>
          <w:rFonts w:ascii="Courier New" w:hAnsi="Courier New" w:cs="Courier New"/>
          <w:sz w:val="22"/>
          <w:lang w:val="en-GB"/>
        </w:rPr>
      </w:pPr>
      <w:r w:rsidRPr="00D8784F">
        <w:rPr>
          <w:rFonts w:ascii="Courier New" w:hAnsi="Courier New" w:cs="Courier New"/>
          <w:sz w:val="22"/>
          <w:lang w:val="en-GB"/>
        </w:rPr>
        <w:t xml:space="preserve">                  │         │           </w:t>
      </w:r>
      <w:r w:rsidRPr="00D8784F">
        <w:rPr>
          <w:rFonts w:ascii="Courier New" w:hAnsi="Courier New" w:cs="Courier New"/>
          <w:sz w:val="22"/>
          <w:lang w:val="en-GB"/>
        </w:rPr>
        <w:tab/>
        <w:t xml:space="preserve">├  </w:t>
      </w:r>
      <w:r w:rsidR="00D8784F" w:rsidRPr="00D8784F">
        <w:rPr>
          <w:rFonts w:ascii="Courier New" w:hAnsi="Courier New" w:cs="Courier New"/>
          <w:sz w:val="18"/>
          <w:szCs w:val="18"/>
          <w:lang w:val="en-GB"/>
        </w:rPr>
        <w:t>TestController.java</w:t>
      </w:r>
    </w:p>
    <w:p w14:paraId="301F3054" w14:textId="1444D041" w:rsidR="000E64C2" w:rsidRPr="00B96455" w:rsidRDefault="00CE516F" w:rsidP="000E64C2">
      <w:pPr>
        <w:pStyle w:val="Tekstpodstawowypracy"/>
        <w:spacing w:line="240" w:lineRule="auto"/>
        <w:ind w:firstLine="0"/>
        <w:rPr>
          <w:rFonts w:ascii="Courier New" w:hAnsi="Courier New" w:cs="Courier New"/>
          <w:sz w:val="18"/>
          <w:szCs w:val="18"/>
          <w:lang w:val="en-GB"/>
        </w:rPr>
      </w:pPr>
      <w:r w:rsidRPr="00D8784F">
        <w:rPr>
          <w:rFonts w:ascii="Courier New" w:hAnsi="Courier New" w:cs="Courier New"/>
          <w:sz w:val="22"/>
          <w:lang w:val="en-GB"/>
        </w:rPr>
        <w:t xml:space="preserve"> </w:t>
      </w:r>
      <w:r w:rsidR="000E64C2" w:rsidRPr="00D8784F">
        <w:rPr>
          <w:rFonts w:ascii="Courier New" w:hAnsi="Courier New" w:cs="Courier New"/>
          <w:sz w:val="22"/>
          <w:lang w:val="en-GB"/>
        </w:rPr>
        <w:t xml:space="preserve"> </w:t>
      </w:r>
      <w:r w:rsidRPr="00D8784F">
        <w:rPr>
          <w:rFonts w:ascii="Courier New" w:hAnsi="Courier New" w:cs="Courier New"/>
          <w:sz w:val="22"/>
          <w:lang w:val="en-GB"/>
        </w:rPr>
        <w:t xml:space="preserve">                </w:t>
      </w:r>
      <w:r w:rsidRPr="00B96455">
        <w:rPr>
          <w:rFonts w:ascii="Courier New" w:hAnsi="Courier New" w:cs="Courier New"/>
          <w:sz w:val="22"/>
          <w:lang w:val="en-GB"/>
        </w:rPr>
        <w:t xml:space="preserve">│         │       </w:t>
      </w:r>
      <w:r w:rsidRPr="00B96455">
        <w:rPr>
          <w:rFonts w:ascii="Courier New" w:hAnsi="Courier New" w:cs="Courier New"/>
          <w:sz w:val="22"/>
          <w:lang w:val="en-GB"/>
        </w:rPr>
        <w:tab/>
      </w:r>
      <w:r w:rsidRPr="00B96455">
        <w:rPr>
          <w:rFonts w:ascii="Courier New" w:hAnsi="Courier New" w:cs="Courier New"/>
          <w:sz w:val="22"/>
          <w:lang w:val="en-GB"/>
        </w:rPr>
        <w:tab/>
        <w:t xml:space="preserve">└─ </w:t>
      </w:r>
      <w:r w:rsidR="00D8784F" w:rsidRPr="00B96455">
        <w:rPr>
          <w:rFonts w:ascii="Courier New" w:hAnsi="Courier New" w:cs="Courier New"/>
          <w:sz w:val="18"/>
          <w:szCs w:val="18"/>
          <w:lang w:val="en-GB"/>
        </w:rPr>
        <w:t>WebController.java</w:t>
      </w:r>
      <w:r w:rsidRPr="00B96455">
        <w:rPr>
          <w:rFonts w:ascii="Courier New" w:hAnsi="Courier New" w:cs="Courier New"/>
          <w:sz w:val="18"/>
          <w:szCs w:val="18"/>
          <w:lang w:val="en-GB"/>
        </w:rPr>
        <w:t xml:space="preserve">   </w:t>
      </w:r>
    </w:p>
    <w:p w14:paraId="318B7EE3" w14:textId="6DBF320F" w:rsidR="00D8784F" w:rsidRPr="00B96455" w:rsidRDefault="00D8784F" w:rsidP="00D8784F">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\entity ─┐</w:t>
      </w:r>
    </w:p>
    <w:p w14:paraId="2EF614DF" w14:textId="0E4D89FF" w:rsidR="00D8784F" w:rsidRPr="00B96455" w:rsidRDefault="00D8784F" w:rsidP="000E64C2">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         │           ├─</w:t>
      </w:r>
      <w:r w:rsidR="00FA1ACC" w:rsidRPr="00B96455">
        <w:rPr>
          <w:rFonts w:ascii="Courier New" w:hAnsi="Courier New" w:cs="Courier New"/>
          <w:sz w:val="22"/>
          <w:lang w:val="en-GB"/>
        </w:rPr>
        <w:t xml:space="preserve"> </w:t>
      </w:r>
      <w:r w:rsidR="00FA1ACC" w:rsidRPr="00B96455">
        <w:rPr>
          <w:rFonts w:ascii="Courier New" w:hAnsi="Courier New" w:cs="Courier New"/>
          <w:sz w:val="18"/>
          <w:szCs w:val="18"/>
          <w:lang w:val="en-GB"/>
        </w:rPr>
        <w:t>Classes.java</w:t>
      </w:r>
    </w:p>
    <w:p w14:paraId="5B881C6F" w14:textId="0464F2D0" w:rsidR="00D8784F" w:rsidRPr="00B96455" w:rsidRDefault="00D8784F" w:rsidP="000E64C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00FA1ACC" w:rsidRPr="00B96455">
        <w:rPr>
          <w:rFonts w:ascii="Courier New" w:hAnsi="Courier New" w:cs="Courier New"/>
          <w:sz w:val="22"/>
          <w:lang w:val="en-GB"/>
        </w:rPr>
        <w:t xml:space="preserve"> </w:t>
      </w:r>
      <w:r w:rsidR="00FA1ACC" w:rsidRPr="00B96455">
        <w:rPr>
          <w:rFonts w:ascii="Courier New" w:hAnsi="Courier New" w:cs="Courier New"/>
          <w:sz w:val="18"/>
          <w:szCs w:val="18"/>
          <w:lang w:val="en-GB"/>
        </w:rPr>
        <w:t>Exercise.java</w:t>
      </w:r>
    </w:p>
    <w:p w14:paraId="5196BA12" w14:textId="3A4063AE" w:rsidR="00D8784F" w:rsidRPr="00B96455" w:rsidRDefault="00D8784F" w:rsidP="000E64C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00FA1ACC" w:rsidRPr="00B96455">
        <w:rPr>
          <w:rFonts w:ascii="Courier New" w:hAnsi="Courier New" w:cs="Courier New"/>
          <w:sz w:val="18"/>
          <w:szCs w:val="18"/>
          <w:lang w:val="en-GB"/>
        </w:rPr>
        <w:t xml:space="preserve"> Note.java</w:t>
      </w:r>
    </w:p>
    <w:p w14:paraId="5ED30D31" w14:textId="242885F8" w:rsidR="00653A79" w:rsidRPr="00B96455" w:rsidRDefault="00653A79" w:rsidP="000E64C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00FA1ACC" w:rsidRPr="00B96455">
        <w:rPr>
          <w:rFonts w:ascii="Courier New" w:hAnsi="Courier New" w:cs="Courier New"/>
          <w:sz w:val="18"/>
          <w:szCs w:val="18"/>
          <w:lang w:val="en-GB"/>
        </w:rPr>
        <w:t xml:space="preserve"> Student.java</w:t>
      </w:r>
    </w:p>
    <w:p w14:paraId="16BCF26B" w14:textId="54F2BDAE" w:rsidR="00653A79" w:rsidRPr="00B96455" w:rsidRDefault="00653A79" w:rsidP="000E64C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00FA1ACC" w:rsidRPr="00B96455">
        <w:rPr>
          <w:rFonts w:ascii="Courier New" w:hAnsi="Courier New" w:cs="Courier New"/>
          <w:sz w:val="18"/>
          <w:szCs w:val="18"/>
          <w:lang w:val="en-GB"/>
        </w:rPr>
        <w:t xml:space="preserve"> Task.java</w:t>
      </w:r>
    </w:p>
    <w:p w14:paraId="5CD4B0AA" w14:textId="77777777" w:rsidR="00FA1ACC" w:rsidRPr="00B96455" w:rsidRDefault="00FC548D" w:rsidP="000133E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000133E2" w:rsidRPr="00B96455">
        <w:rPr>
          <w:rFonts w:ascii="Courier New" w:hAnsi="Courier New" w:cs="Courier New"/>
          <w:sz w:val="22"/>
          <w:lang w:val="en-GB"/>
        </w:rPr>
        <w:t xml:space="preserve">       </w:t>
      </w:r>
    </w:p>
    <w:p w14:paraId="566C712E" w14:textId="509EA520" w:rsidR="000133E2" w:rsidRPr="00B96455" w:rsidRDefault="00FA1ACC" w:rsidP="000133E2">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Pr="00B96455">
        <w:rPr>
          <w:rFonts w:ascii="Courier New" w:hAnsi="Courier New" w:cs="Courier New"/>
          <w:sz w:val="20"/>
          <w:szCs w:val="20"/>
          <w:lang w:val="en-GB"/>
        </w:rPr>
        <w:t>\</w:t>
      </w:r>
      <w:r w:rsidR="00CB0FD1" w:rsidRPr="00B96455">
        <w:rPr>
          <w:rFonts w:ascii="Courier New" w:hAnsi="Courier New" w:cs="Courier New"/>
          <w:sz w:val="20"/>
          <w:szCs w:val="20"/>
          <w:lang w:val="en-GB"/>
        </w:rPr>
        <w:t>repository</w:t>
      </w:r>
      <w:r w:rsidRPr="00B96455">
        <w:rPr>
          <w:rFonts w:ascii="Courier New" w:hAnsi="Courier New" w:cs="Courier New"/>
          <w:sz w:val="20"/>
          <w:szCs w:val="20"/>
          <w:lang w:val="en-GB"/>
        </w:rPr>
        <w:t xml:space="preserve"> </w:t>
      </w:r>
      <w:r w:rsidRPr="00B96455">
        <w:rPr>
          <w:rFonts w:ascii="Courier New" w:hAnsi="Courier New" w:cs="Courier New"/>
          <w:sz w:val="22"/>
          <w:lang w:val="en-GB"/>
        </w:rPr>
        <w:t>─┐</w:t>
      </w:r>
    </w:p>
    <w:p w14:paraId="6D791F1B" w14:textId="7EDEB26E" w:rsidR="00FA1ACC" w:rsidRPr="00B96455" w:rsidRDefault="00FA1ACC" w:rsidP="00FA1ACC">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         │           </w:t>
      </w:r>
      <w:r w:rsidRPr="00B96455">
        <w:rPr>
          <w:rFonts w:ascii="Courier New" w:hAnsi="Courier New" w:cs="Courier New"/>
          <w:sz w:val="22"/>
          <w:lang w:val="en-GB"/>
        </w:rPr>
        <w:tab/>
        <w:t xml:space="preserve">├ </w:t>
      </w:r>
      <w:r w:rsidRPr="00B96455">
        <w:rPr>
          <w:rFonts w:ascii="Courier New" w:hAnsi="Courier New" w:cs="Courier New"/>
          <w:sz w:val="18"/>
          <w:szCs w:val="18"/>
          <w:lang w:val="en-GB"/>
        </w:rPr>
        <w:t>Classes</w:t>
      </w:r>
      <w:r w:rsidR="00155D27" w:rsidRPr="00B96455">
        <w:rPr>
          <w:rFonts w:ascii="Courier New" w:hAnsi="Courier New" w:cs="Courier New"/>
          <w:sz w:val="18"/>
          <w:szCs w:val="18"/>
          <w:lang w:val="en-GB"/>
        </w:rPr>
        <w:t>Repository</w:t>
      </w:r>
      <w:r w:rsidRPr="00B96455">
        <w:rPr>
          <w:rFonts w:ascii="Courier New" w:hAnsi="Courier New" w:cs="Courier New"/>
          <w:sz w:val="18"/>
          <w:szCs w:val="18"/>
          <w:lang w:val="en-GB"/>
        </w:rPr>
        <w:t>.java</w:t>
      </w:r>
    </w:p>
    <w:p w14:paraId="7E50CE45" w14:textId="56EE3F21" w:rsidR="00FA1ACC" w:rsidRPr="00B96455" w:rsidRDefault="00FA1ACC" w:rsidP="00FA1ACC">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Pr="00B96455">
        <w:rPr>
          <w:rFonts w:ascii="Courier New" w:hAnsi="Courier New" w:cs="Courier New"/>
          <w:sz w:val="22"/>
          <w:lang w:val="en-GB"/>
        </w:rPr>
        <w:tab/>
        <w:t xml:space="preserve">├ </w:t>
      </w:r>
      <w:r w:rsidR="00155D27" w:rsidRPr="00B96455">
        <w:rPr>
          <w:rFonts w:ascii="Courier New" w:hAnsi="Courier New" w:cs="Courier New"/>
          <w:sz w:val="18"/>
          <w:szCs w:val="18"/>
          <w:lang w:val="en-GB"/>
        </w:rPr>
        <w:t>ExerciseRepository</w:t>
      </w:r>
      <w:r w:rsidRPr="00B96455">
        <w:rPr>
          <w:rFonts w:ascii="Courier New" w:hAnsi="Courier New" w:cs="Courier New"/>
          <w:sz w:val="18"/>
          <w:szCs w:val="18"/>
          <w:lang w:val="en-GB"/>
        </w:rPr>
        <w:t>.java</w:t>
      </w:r>
    </w:p>
    <w:p w14:paraId="510EB4D3" w14:textId="2AAEE352" w:rsidR="00FA1ACC" w:rsidRPr="00B96455" w:rsidRDefault="00FA1ACC" w:rsidP="00FA1ACC">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Pr="00B96455">
        <w:rPr>
          <w:rFonts w:ascii="Courier New" w:hAnsi="Courier New" w:cs="Courier New"/>
          <w:sz w:val="22"/>
          <w:lang w:val="en-GB"/>
        </w:rPr>
        <w:tab/>
        <w:t xml:space="preserve">├ </w:t>
      </w:r>
      <w:r w:rsidR="00155D27" w:rsidRPr="00B96455">
        <w:rPr>
          <w:rFonts w:ascii="Courier New" w:hAnsi="Courier New" w:cs="Courier New"/>
          <w:sz w:val="18"/>
          <w:szCs w:val="18"/>
          <w:lang w:val="en-GB"/>
        </w:rPr>
        <w:t>NoteRepository</w:t>
      </w:r>
      <w:r w:rsidRPr="00B96455">
        <w:rPr>
          <w:rFonts w:ascii="Courier New" w:hAnsi="Courier New" w:cs="Courier New"/>
          <w:sz w:val="18"/>
          <w:szCs w:val="18"/>
          <w:lang w:val="en-GB"/>
        </w:rPr>
        <w:t>.java</w:t>
      </w:r>
    </w:p>
    <w:p w14:paraId="7D47C83A" w14:textId="41B5C7F5" w:rsidR="00FA1ACC" w:rsidRPr="00B96455" w:rsidRDefault="00FA1ACC" w:rsidP="00FA1ACC">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Pr="00B96455">
        <w:rPr>
          <w:rFonts w:ascii="Courier New" w:hAnsi="Courier New" w:cs="Courier New"/>
          <w:sz w:val="22"/>
          <w:lang w:val="en-GB"/>
        </w:rPr>
        <w:tab/>
        <w:t xml:space="preserve">├ </w:t>
      </w:r>
      <w:r w:rsidR="00155D27" w:rsidRPr="00B96455">
        <w:rPr>
          <w:rFonts w:ascii="Courier New" w:hAnsi="Courier New" w:cs="Courier New"/>
          <w:sz w:val="18"/>
          <w:szCs w:val="18"/>
          <w:lang w:val="en-GB"/>
        </w:rPr>
        <w:t>SqlTaskRepository</w:t>
      </w:r>
      <w:r w:rsidRPr="00B96455">
        <w:rPr>
          <w:rFonts w:ascii="Courier New" w:hAnsi="Courier New" w:cs="Courier New"/>
          <w:sz w:val="18"/>
          <w:szCs w:val="18"/>
          <w:lang w:val="en-GB"/>
        </w:rPr>
        <w:t>.java</w:t>
      </w:r>
    </w:p>
    <w:p w14:paraId="445B4A8C" w14:textId="1E8A3606" w:rsidR="00FA1ACC" w:rsidRPr="00B96455" w:rsidRDefault="00CB0FD1" w:rsidP="00FA1ACC">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           </w:t>
      </w:r>
      <w:r w:rsidRPr="00B96455">
        <w:rPr>
          <w:rFonts w:ascii="Courier New" w:hAnsi="Courier New" w:cs="Courier New"/>
          <w:sz w:val="22"/>
          <w:lang w:val="en-GB"/>
        </w:rPr>
        <w:tab/>
        <w:t xml:space="preserve">├ </w:t>
      </w:r>
      <w:r w:rsidR="00155D27" w:rsidRPr="00B96455">
        <w:rPr>
          <w:rFonts w:ascii="Courier New" w:hAnsi="Courier New" w:cs="Courier New"/>
          <w:sz w:val="18"/>
          <w:szCs w:val="18"/>
          <w:lang w:val="en-GB"/>
        </w:rPr>
        <w:t>StudentRepository</w:t>
      </w:r>
      <w:r w:rsidRPr="00B96455">
        <w:rPr>
          <w:rFonts w:ascii="Courier New" w:hAnsi="Courier New" w:cs="Courier New"/>
          <w:sz w:val="18"/>
          <w:szCs w:val="18"/>
          <w:lang w:val="en-GB"/>
        </w:rPr>
        <w:t>.java</w:t>
      </w:r>
    </w:p>
    <w:p w14:paraId="4486E4EB" w14:textId="18A83199" w:rsidR="00CB0FD1" w:rsidRPr="00B96455" w:rsidRDefault="00CB0FD1" w:rsidP="00CB0FD1">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         │       </w:t>
      </w:r>
      <w:r w:rsidRPr="00B96455">
        <w:rPr>
          <w:rFonts w:ascii="Courier New" w:hAnsi="Courier New" w:cs="Courier New"/>
          <w:sz w:val="22"/>
          <w:lang w:val="en-GB"/>
        </w:rPr>
        <w:tab/>
      </w:r>
      <w:r w:rsidRPr="00B96455">
        <w:rPr>
          <w:rFonts w:ascii="Courier New" w:hAnsi="Courier New" w:cs="Courier New"/>
          <w:sz w:val="22"/>
          <w:lang w:val="en-GB"/>
        </w:rPr>
        <w:tab/>
        <w:t xml:space="preserve">└─ </w:t>
      </w:r>
      <w:r w:rsidR="00155D27" w:rsidRPr="00B96455">
        <w:rPr>
          <w:rFonts w:ascii="Courier New" w:hAnsi="Courier New" w:cs="Courier New"/>
          <w:sz w:val="18"/>
          <w:szCs w:val="18"/>
          <w:lang w:val="en-GB"/>
        </w:rPr>
        <w:t>TaskRepository</w:t>
      </w:r>
      <w:r w:rsidRPr="00B96455">
        <w:rPr>
          <w:rFonts w:ascii="Courier New" w:hAnsi="Courier New" w:cs="Courier New"/>
          <w:sz w:val="18"/>
          <w:szCs w:val="18"/>
          <w:lang w:val="en-GB"/>
        </w:rPr>
        <w:t xml:space="preserve">.java   </w:t>
      </w:r>
    </w:p>
    <w:p w14:paraId="17FA5FB7" w14:textId="15CCDBF6" w:rsidR="00E95978" w:rsidRPr="00B96455" w:rsidRDefault="00E95978" w:rsidP="00E95978">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         </w:t>
      </w:r>
      <w:r w:rsidR="00766926" w:rsidRPr="00B96455">
        <w:rPr>
          <w:rFonts w:ascii="Courier New" w:hAnsi="Courier New" w:cs="Courier New"/>
          <w:sz w:val="22"/>
          <w:lang w:val="en-GB"/>
        </w:rPr>
        <w:t>└─</w:t>
      </w:r>
      <w:r w:rsidRPr="00B96455">
        <w:rPr>
          <w:rFonts w:ascii="Courier New" w:hAnsi="Courier New" w:cs="Courier New"/>
          <w:sz w:val="22"/>
          <w:lang w:val="en-GB"/>
        </w:rPr>
        <w:t xml:space="preserve"> \service ─┐</w:t>
      </w:r>
    </w:p>
    <w:p w14:paraId="51482DB8" w14:textId="6A7E76C0" w:rsidR="00E95978" w:rsidRPr="00B96455" w:rsidRDefault="00E95978" w:rsidP="00E95978">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         </w:t>
      </w:r>
      <w:r w:rsidR="00766926" w:rsidRPr="00B96455">
        <w:rPr>
          <w:rFonts w:ascii="Courier New" w:hAnsi="Courier New" w:cs="Courier New"/>
          <w:sz w:val="22"/>
          <w:lang w:val="en-GB"/>
        </w:rPr>
        <w:t xml:space="preserve"> </w:t>
      </w:r>
      <w:r w:rsidRPr="00B96455">
        <w:rPr>
          <w:rFonts w:ascii="Courier New" w:hAnsi="Courier New" w:cs="Courier New"/>
          <w:sz w:val="22"/>
          <w:lang w:val="en-GB"/>
        </w:rPr>
        <w:t xml:space="preserve">            ├─ </w:t>
      </w:r>
      <w:r w:rsidR="00766926" w:rsidRPr="00B96455">
        <w:rPr>
          <w:rFonts w:ascii="Courier New" w:hAnsi="Courier New" w:cs="Courier New"/>
          <w:sz w:val="18"/>
          <w:szCs w:val="18"/>
          <w:lang w:val="en-GB"/>
        </w:rPr>
        <w:t>ClassesService.java</w:t>
      </w:r>
    </w:p>
    <w:p w14:paraId="7303A260" w14:textId="01D3D848" w:rsidR="00FA1ACC" w:rsidRPr="00B96455" w:rsidRDefault="00E95978" w:rsidP="000133E2">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         </w:t>
      </w:r>
      <w:r w:rsidR="00766926" w:rsidRPr="00B96455">
        <w:rPr>
          <w:rFonts w:ascii="Courier New" w:hAnsi="Courier New" w:cs="Courier New"/>
          <w:sz w:val="22"/>
          <w:lang w:val="en-GB"/>
        </w:rPr>
        <w:t xml:space="preserve"> </w:t>
      </w:r>
      <w:r w:rsidRPr="00B96455">
        <w:rPr>
          <w:rFonts w:ascii="Courier New" w:hAnsi="Courier New" w:cs="Courier New"/>
          <w:sz w:val="22"/>
          <w:lang w:val="en-GB"/>
        </w:rPr>
        <w:t xml:space="preserve">            ├─ </w:t>
      </w:r>
      <w:r w:rsidR="00766926" w:rsidRPr="00B96455">
        <w:rPr>
          <w:rFonts w:ascii="Courier New" w:hAnsi="Courier New" w:cs="Courier New"/>
          <w:sz w:val="18"/>
          <w:szCs w:val="18"/>
          <w:lang w:val="en-GB"/>
        </w:rPr>
        <w:t>ExerciseService.java</w:t>
      </w:r>
    </w:p>
    <w:p w14:paraId="35940412" w14:textId="1B075BE5" w:rsidR="00E95978" w:rsidRPr="00B96455" w:rsidRDefault="00E95978" w:rsidP="000133E2">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         </w:t>
      </w:r>
      <w:r w:rsidR="00766926" w:rsidRPr="00B96455">
        <w:rPr>
          <w:rFonts w:ascii="Courier New" w:hAnsi="Courier New" w:cs="Courier New"/>
          <w:sz w:val="22"/>
          <w:lang w:val="en-GB"/>
        </w:rPr>
        <w:t xml:space="preserve"> </w:t>
      </w:r>
      <w:r w:rsidRPr="00B96455">
        <w:rPr>
          <w:rFonts w:ascii="Courier New" w:hAnsi="Courier New" w:cs="Courier New"/>
          <w:sz w:val="22"/>
          <w:lang w:val="en-GB"/>
        </w:rPr>
        <w:t xml:space="preserve">            ├─ </w:t>
      </w:r>
      <w:r w:rsidR="00766926" w:rsidRPr="00B96455">
        <w:rPr>
          <w:rFonts w:ascii="Courier New" w:hAnsi="Courier New" w:cs="Courier New"/>
          <w:sz w:val="18"/>
          <w:szCs w:val="18"/>
          <w:lang w:val="en-GB"/>
        </w:rPr>
        <w:t>NoteService.java</w:t>
      </w:r>
    </w:p>
    <w:p w14:paraId="0F0F0DE3" w14:textId="21F6A370" w:rsidR="00766926" w:rsidRDefault="00766926" w:rsidP="00766926">
      <w:pPr>
        <w:pStyle w:val="Tekstpodstawowypracy"/>
        <w:spacing w:line="240" w:lineRule="auto"/>
        <w:ind w:firstLine="0"/>
        <w:rPr>
          <w:rFonts w:ascii="Courier New" w:hAnsi="Courier New" w:cs="Courier New"/>
          <w:sz w:val="18"/>
          <w:szCs w:val="18"/>
          <w:lang w:val="en-GB"/>
        </w:rPr>
      </w:pPr>
      <w:r w:rsidRPr="00B96455">
        <w:rPr>
          <w:rFonts w:ascii="Courier New" w:hAnsi="Courier New" w:cs="Courier New"/>
          <w:sz w:val="22"/>
          <w:lang w:val="en-GB"/>
        </w:rPr>
        <w:t xml:space="preserve">                  </w:t>
      </w:r>
      <w:r w:rsidRPr="00766926">
        <w:rPr>
          <w:rFonts w:ascii="Courier New" w:hAnsi="Courier New" w:cs="Courier New"/>
          <w:sz w:val="22"/>
          <w:lang w:val="en-GB"/>
        </w:rPr>
        <w:t>│                      └─</w:t>
      </w:r>
      <w:r w:rsidRPr="00766926">
        <w:rPr>
          <w:rFonts w:ascii="Courier New" w:hAnsi="Courier New" w:cs="Courier New"/>
          <w:sz w:val="18"/>
          <w:szCs w:val="18"/>
          <w:lang w:val="en-GB"/>
        </w:rPr>
        <w:t xml:space="preserve"> StudentService.java</w:t>
      </w:r>
    </w:p>
    <w:p w14:paraId="0DE8CCA4" w14:textId="36FF77F6" w:rsidR="00766926" w:rsidRPr="00766926" w:rsidRDefault="00766926" w:rsidP="00766926">
      <w:pPr>
        <w:pStyle w:val="Tekstpodstawowypracy"/>
        <w:spacing w:line="240" w:lineRule="auto"/>
        <w:ind w:firstLine="0"/>
        <w:rPr>
          <w:rFonts w:ascii="Courier New" w:hAnsi="Courier New" w:cs="Courier New"/>
          <w:sz w:val="22"/>
          <w:lang w:val="en-GB"/>
        </w:rPr>
      </w:pPr>
      <w:r w:rsidRPr="00B96455">
        <w:rPr>
          <w:rFonts w:ascii="Courier New" w:hAnsi="Courier New" w:cs="Courier New"/>
          <w:sz w:val="22"/>
          <w:lang w:val="en-GB"/>
        </w:rPr>
        <w:t xml:space="preserve">                  </w:t>
      </w:r>
      <w:r w:rsidRPr="00766926">
        <w:rPr>
          <w:rFonts w:ascii="Courier New" w:hAnsi="Courier New" w:cs="Courier New"/>
          <w:sz w:val="22"/>
          <w:lang w:val="en-GB"/>
        </w:rPr>
        <w:t xml:space="preserve">│                      </w:t>
      </w:r>
    </w:p>
    <w:p w14:paraId="18444B72" w14:textId="08000C85" w:rsidR="00766926" w:rsidRPr="00766926" w:rsidRDefault="00766926" w:rsidP="000133E2">
      <w:pPr>
        <w:pStyle w:val="Tekstpodstawowypracy"/>
        <w:spacing w:line="240" w:lineRule="auto"/>
        <w:ind w:firstLine="0"/>
        <w:rPr>
          <w:rFonts w:ascii="Courier New" w:hAnsi="Courier New" w:cs="Courier New"/>
          <w:sz w:val="22"/>
          <w:lang w:val="en-GB"/>
        </w:rPr>
      </w:pPr>
      <w:r w:rsidRPr="00766926">
        <w:rPr>
          <w:rFonts w:ascii="Courier New" w:hAnsi="Courier New" w:cs="Courier New"/>
          <w:sz w:val="22"/>
          <w:lang w:val="en-GB"/>
        </w:rPr>
        <w:t xml:space="preserve">                  └─ ThesisApplication.j</w:t>
      </w:r>
      <w:r>
        <w:rPr>
          <w:rFonts w:ascii="Courier New" w:hAnsi="Courier New" w:cs="Courier New"/>
          <w:sz w:val="22"/>
          <w:lang w:val="en-GB"/>
        </w:rPr>
        <w:t>ava</w:t>
      </w:r>
    </w:p>
    <w:p w14:paraId="6FD70EC9" w14:textId="77777777" w:rsidR="002E78AD" w:rsidRPr="00B96455" w:rsidRDefault="002E78AD" w:rsidP="000133E2">
      <w:pPr>
        <w:pStyle w:val="Tekstpodstawowypracy"/>
        <w:spacing w:line="240" w:lineRule="auto"/>
        <w:ind w:firstLine="0"/>
        <w:rPr>
          <w:rFonts w:ascii="Courier New" w:hAnsi="Courier New" w:cs="Courier New"/>
          <w:sz w:val="20"/>
          <w:szCs w:val="20"/>
          <w:lang w:val="en-GB"/>
        </w:rPr>
      </w:pPr>
    </w:p>
    <w:p w14:paraId="65E03098" w14:textId="5767A150" w:rsidR="00C14623" w:rsidRDefault="00C14623" w:rsidP="00CB3F4F">
      <w:pPr>
        <w:pStyle w:val="Rysunki"/>
      </w:pPr>
      <w:bookmarkStart w:id="186" w:name="_Toc63806637"/>
      <w:bookmarkStart w:id="187" w:name="_Toc64563226"/>
      <w:bookmarkStart w:id="188" w:name="_Toc68870847"/>
      <w:r w:rsidRPr="00B96455">
        <w:rPr>
          <w:lang w:val="en-GB"/>
        </w:rPr>
        <w:t xml:space="preserve">Rys. </w:t>
      </w:r>
      <w:r w:rsidR="00056508">
        <w:rPr>
          <w:lang w:val="en-GB"/>
        </w:rPr>
        <w:fldChar w:fldCharType="begin"/>
      </w:r>
      <w:r w:rsidR="00056508">
        <w:rPr>
          <w:lang w:val="en-GB"/>
        </w:rPr>
        <w:instrText xml:space="preserve"> STYLEREF 1 \s </w:instrText>
      </w:r>
      <w:r w:rsidR="00056508">
        <w:rPr>
          <w:lang w:val="en-GB"/>
        </w:rPr>
        <w:fldChar w:fldCharType="separate"/>
      </w:r>
      <w:r w:rsidR="00287FE6" w:rsidRPr="00287FE6">
        <w:t>3</w:t>
      </w:r>
      <w:r w:rsidR="00056508">
        <w:rPr>
          <w:lang w:val="en-GB"/>
        </w:rPr>
        <w:fldChar w:fldCharType="end"/>
      </w:r>
      <w:r w:rsidR="00056508" w:rsidRPr="00345B98">
        <w:t>.</w:t>
      </w:r>
      <w:r w:rsidR="00056508">
        <w:rPr>
          <w:lang w:val="en-GB"/>
        </w:rPr>
        <w:fldChar w:fldCharType="begin"/>
      </w:r>
      <w:r w:rsidR="00056508" w:rsidRPr="00345B98">
        <w:instrText xml:space="preserve"> SEQ Rys. \* ARABIC \s 1 </w:instrText>
      </w:r>
      <w:r w:rsidR="00056508">
        <w:rPr>
          <w:lang w:val="en-GB"/>
        </w:rPr>
        <w:fldChar w:fldCharType="separate"/>
      </w:r>
      <w:r w:rsidR="00287FE6">
        <w:t>1</w:t>
      </w:r>
      <w:r w:rsidR="00056508">
        <w:rPr>
          <w:lang w:val="en-GB"/>
        </w:rPr>
        <w:fldChar w:fldCharType="end"/>
      </w:r>
      <w:r>
        <w:t xml:space="preserve">. </w:t>
      </w:r>
      <w:bookmarkEnd w:id="186"/>
      <w:r w:rsidR="008510DC">
        <w:t>Struktura katalogów głównych w projekcie</w:t>
      </w:r>
      <w:bookmarkEnd w:id="187"/>
      <w:bookmarkEnd w:id="188"/>
      <w:r>
        <w:rPr>
          <w:rFonts w:cs="Times New Roman"/>
        </w:rPr>
        <w:t xml:space="preserve"> </w:t>
      </w:r>
    </w:p>
    <w:p w14:paraId="2E687ED3" w14:textId="7E259D87" w:rsidR="000202E0" w:rsidRDefault="000202E0">
      <w:pPr>
        <w:spacing w:after="200"/>
      </w:pPr>
      <w:r>
        <w:br w:type="page"/>
      </w:r>
    </w:p>
    <w:p w14:paraId="56D156CB" w14:textId="255089DA" w:rsidR="003A64BA" w:rsidRPr="001C325C" w:rsidRDefault="00EB254F" w:rsidP="003A64BA">
      <w:pPr>
        <w:pStyle w:val="Tekstpodstawowypracy"/>
        <w:rPr>
          <w:iCs/>
        </w:rPr>
      </w:pPr>
      <w:r>
        <w:rPr>
          <w:iCs/>
        </w:rPr>
        <w:lastRenderedPageBreak/>
        <w:t>T</w:t>
      </w:r>
      <w:r w:rsidR="00FE487A">
        <w:rPr>
          <w:iCs/>
        </w:rPr>
        <w:t>abela</w:t>
      </w:r>
      <w:r>
        <w:rPr>
          <w:iCs/>
        </w:rPr>
        <w:t xml:space="preserve"> 3.1.</w:t>
      </w:r>
      <w:r w:rsidR="00FE487A">
        <w:rPr>
          <w:iCs/>
        </w:rPr>
        <w:t xml:space="preserve"> przedstawia </w:t>
      </w:r>
      <w:r w:rsidR="004177A3">
        <w:rPr>
          <w:iCs/>
        </w:rPr>
        <w:t>wykaz</w:t>
      </w:r>
      <w:r w:rsidR="00FE487A">
        <w:rPr>
          <w:iCs/>
        </w:rPr>
        <w:t xml:space="preserve"> klas </w:t>
      </w:r>
      <w:r w:rsidR="004177A3">
        <w:rPr>
          <w:iCs/>
        </w:rPr>
        <w:t>wchodzących w skład</w:t>
      </w:r>
      <w:r w:rsidR="00FE487A">
        <w:rPr>
          <w:iCs/>
        </w:rPr>
        <w:t xml:space="preserve"> projektu</w:t>
      </w:r>
      <w:r w:rsidR="004177A3">
        <w:rPr>
          <w:iCs/>
        </w:rPr>
        <w:t>:</w:t>
      </w:r>
      <w:r w:rsidR="000D2260">
        <w:rPr>
          <w:iCs/>
        </w:rPr>
        <w:t xml:space="preserve"> </w:t>
      </w:r>
    </w:p>
    <w:p w14:paraId="2A6AD059" w14:textId="77777777" w:rsidR="00B37EE4" w:rsidRDefault="00B37EE4" w:rsidP="000D2260">
      <w:pPr>
        <w:pStyle w:val="Tekstpodstawowypracy"/>
        <w:ind w:firstLine="0"/>
      </w:pPr>
    </w:p>
    <w:tbl>
      <w:tblPr>
        <w:tblStyle w:val="Tabela-Siatka"/>
        <w:tblW w:w="5000" w:type="pct"/>
        <w:jc w:val="center"/>
        <w:tblLook w:val="04A0" w:firstRow="1" w:lastRow="0" w:firstColumn="1" w:lastColumn="0" w:noHBand="0" w:noVBand="1"/>
      </w:tblPr>
      <w:tblGrid>
        <w:gridCol w:w="3390"/>
        <w:gridCol w:w="5103"/>
      </w:tblGrid>
      <w:tr w:rsidR="00240099" w14:paraId="5EB0E9C4" w14:textId="77777777" w:rsidTr="004177A3">
        <w:trPr>
          <w:trHeight w:val="258"/>
          <w:jc w:val="center"/>
        </w:trPr>
        <w:tc>
          <w:tcPr>
            <w:tcW w:w="3402" w:type="dxa"/>
          </w:tcPr>
          <w:p w14:paraId="79D63FFD" w14:textId="77777777" w:rsidR="00240099" w:rsidRPr="00240099" w:rsidRDefault="00240099" w:rsidP="005B081E">
            <w:pPr>
              <w:spacing w:line="276" w:lineRule="auto"/>
              <w:jc w:val="center"/>
              <w:rPr>
                <w:b/>
                <w:i/>
              </w:rPr>
            </w:pPr>
            <w:r w:rsidRPr="00240099">
              <w:rPr>
                <w:b/>
                <w:i/>
              </w:rPr>
              <w:t>Nazwa pliku</w:t>
            </w:r>
          </w:p>
        </w:tc>
        <w:tc>
          <w:tcPr>
            <w:tcW w:w="5400" w:type="dxa"/>
          </w:tcPr>
          <w:p w14:paraId="2B61B6DC" w14:textId="77777777" w:rsidR="00240099" w:rsidRPr="00240099" w:rsidRDefault="00240099" w:rsidP="005B081E">
            <w:pPr>
              <w:jc w:val="center"/>
              <w:rPr>
                <w:b/>
                <w:i/>
              </w:rPr>
            </w:pPr>
            <w:r w:rsidRPr="00240099">
              <w:rPr>
                <w:b/>
                <w:i/>
              </w:rPr>
              <w:t>Opis</w:t>
            </w:r>
            <w:r w:rsidR="002B0AA6">
              <w:rPr>
                <w:b/>
                <w:i/>
              </w:rPr>
              <w:t xml:space="preserve"> zawartości</w:t>
            </w:r>
          </w:p>
        </w:tc>
      </w:tr>
      <w:tr w:rsidR="00240099" w14:paraId="24D23230" w14:textId="77777777" w:rsidTr="004177A3">
        <w:trPr>
          <w:trHeight w:val="436"/>
          <w:jc w:val="center"/>
        </w:trPr>
        <w:tc>
          <w:tcPr>
            <w:tcW w:w="3402" w:type="dxa"/>
          </w:tcPr>
          <w:p w14:paraId="4404E7DC" w14:textId="4E4DFA79" w:rsidR="00240099" w:rsidRPr="004177A3" w:rsidRDefault="005B081E" w:rsidP="004905BC">
            <w:pPr>
              <w:rPr>
                <w:rFonts w:ascii="Courier New" w:hAnsi="Courier New" w:cs="Courier New"/>
                <w:b/>
                <w:i/>
                <w:sz w:val="22"/>
              </w:rPr>
            </w:pPr>
            <w:r w:rsidRPr="004177A3">
              <w:rPr>
                <w:rFonts w:ascii="Courier New" w:hAnsi="Courier New" w:cs="Courier New"/>
                <w:sz w:val="22"/>
              </w:rPr>
              <w:t>ThesisApplication.java</w:t>
            </w:r>
            <w:r w:rsidR="00240099" w:rsidRPr="004177A3">
              <w:rPr>
                <w:rFonts w:ascii="Courier New" w:hAnsi="Courier New" w:cs="Courier New"/>
                <w:sz w:val="22"/>
              </w:rPr>
              <w:t xml:space="preserve">   </w:t>
            </w:r>
          </w:p>
        </w:tc>
        <w:tc>
          <w:tcPr>
            <w:tcW w:w="5400" w:type="dxa"/>
          </w:tcPr>
          <w:p w14:paraId="0B3FACBB" w14:textId="70A68620" w:rsidR="00240099" w:rsidRPr="004177A3" w:rsidRDefault="007D42D6" w:rsidP="00FE6AD4">
            <w:pPr>
              <w:rPr>
                <w:sz w:val="22"/>
              </w:rPr>
            </w:pPr>
            <w:r w:rsidRPr="004177A3">
              <w:rPr>
                <w:sz w:val="22"/>
              </w:rPr>
              <w:t>Główny plik zawierający funkcję main() odpalający aplikację Springową</w:t>
            </w:r>
          </w:p>
        </w:tc>
      </w:tr>
      <w:tr w:rsidR="00FE6AD4" w14:paraId="2BBBD5EF" w14:textId="77777777" w:rsidTr="004177A3">
        <w:trPr>
          <w:trHeight w:val="217"/>
          <w:jc w:val="center"/>
        </w:trPr>
        <w:tc>
          <w:tcPr>
            <w:tcW w:w="3402" w:type="dxa"/>
          </w:tcPr>
          <w:p w14:paraId="2EDC3461" w14:textId="4DAE4A43" w:rsidR="00FE6AD4" w:rsidRPr="004177A3" w:rsidRDefault="009160D0" w:rsidP="004905BC">
            <w:pPr>
              <w:rPr>
                <w:rFonts w:ascii="Courier New" w:hAnsi="Courier New" w:cs="Courier New"/>
                <w:sz w:val="22"/>
              </w:rPr>
            </w:pPr>
            <w:r w:rsidRPr="004177A3">
              <w:rPr>
                <w:rFonts w:ascii="Courier New" w:hAnsi="Courier New" w:cs="Courier New"/>
                <w:sz w:val="22"/>
              </w:rPr>
              <w:t>SecurityConfig.java</w:t>
            </w:r>
          </w:p>
        </w:tc>
        <w:tc>
          <w:tcPr>
            <w:tcW w:w="5400" w:type="dxa"/>
          </w:tcPr>
          <w:p w14:paraId="50D23804" w14:textId="505F7E48" w:rsidR="00FE6AD4" w:rsidRPr="004177A3" w:rsidRDefault="00FE6AD4" w:rsidP="00FE6AD4">
            <w:pPr>
              <w:rPr>
                <w:sz w:val="22"/>
              </w:rPr>
            </w:pPr>
            <w:r w:rsidRPr="004177A3">
              <w:rPr>
                <w:sz w:val="22"/>
              </w:rPr>
              <w:t xml:space="preserve">Plik </w:t>
            </w:r>
            <w:r w:rsidR="00696265" w:rsidRPr="004177A3">
              <w:rPr>
                <w:sz w:val="22"/>
              </w:rPr>
              <w:t xml:space="preserve">konfiguracyjny </w:t>
            </w:r>
            <w:r w:rsidR="00A85FA3" w:rsidRPr="004177A3">
              <w:rPr>
                <w:sz w:val="22"/>
              </w:rPr>
              <w:t xml:space="preserve">zawierający </w:t>
            </w:r>
            <w:r w:rsidR="005228EB" w:rsidRPr="004177A3">
              <w:rPr>
                <w:sz w:val="22"/>
              </w:rPr>
              <w:t>ustawienia z dostępem do poszczególnych podstron serwisu</w:t>
            </w:r>
          </w:p>
        </w:tc>
      </w:tr>
      <w:tr w:rsidR="00240099" w14:paraId="4ED048DB" w14:textId="77777777" w:rsidTr="004177A3">
        <w:trPr>
          <w:trHeight w:val="233"/>
          <w:jc w:val="center"/>
        </w:trPr>
        <w:tc>
          <w:tcPr>
            <w:tcW w:w="3402" w:type="dxa"/>
          </w:tcPr>
          <w:p w14:paraId="600AFB8D" w14:textId="3B08956F" w:rsidR="00240099" w:rsidRPr="004177A3" w:rsidRDefault="009160D0" w:rsidP="004905BC">
            <w:pPr>
              <w:spacing w:line="276" w:lineRule="auto"/>
              <w:rPr>
                <w:rFonts w:ascii="Courier New" w:hAnsi="Courier New" w:cs="Courier New"/>
                <w:b/>
                <w:i/>
                <w:sz w:val="22"/>
              </w:rPr>
            </w:pPr>
            <w:r w:rsidRPr="004177A3">
              <w:rPr>
                <w:rFonts w:ascii="Courier New" w:hAnsi="Courier New" w:cs="Courier New"/>
                <w:sz w:val="22"/>
              </w:rPr>
              <w:t>TaskConfiguration.java</w:t>
            </w:r>
          </w:p>
        </w:tc>
        <w:tc>
          <w:tcPr>
            <w:tcW w:w="5400" w:type="dxa"/>
          </w:tcPr>
          <w:p w14:paraId="2061463D" w14:textId="401265BC" w:rsidR="00240099" w:rsidRPr="004177A3" w:rsidRDefault="008335A5" w:rsidP="004905BC">
            <w:pPr>
              <w:rPr>
                <w:sz w:val="22"/>
              </w:rPr>
            </w:pPr>
            <w:r w:rsidRPr="004177A3">
              <w:rPr>
                <w:sz w:val="22"/>
              </w:rPr>
              <w:t xml:space="preserve">Konfiguracja odpowiadająca za </w:t>
            </w:r>
            <w:r w:rsidR="000809CD" w:rsidRPr="004177A3">
              <w:rPr>
                <w:sz w:val="22"/>
              </w:rPr>
              <w:t>zadania do zrobienia</w:t>
            </w:r>
          </w:p>
        </w:tc>
      </w:tr>
      <w:tr w:rsidR="000E64C2" w14:paraId="2DD06881" w14:textId="77777777" w:rsidTr="004177A3">
        <w:trPr>
          <w:trHeight w:val="224"/>
          <w:jc w:val="center"/>
        </w:trPr>
        <w:tc>
          <w:tcPr>
            <w:tcW w:w="3402" w:type="dxa"/>
          </w:tcPr>
          <w:p w14:paraId="2787EA54" w14:textId="022E0904" w:rsidR="000E64C2" w:rsidRPr="004177A3" w:rsidRDefault="005228EB" w:rsidP="004905BC">
            <w:pPr>
              <w:rPr>
                <w:rFonts w:ascii="Courier New" w:hAnsi="Courier New" w:cs="Courier New"/>
                <w:sz w:val="22"/>
              </w:rPr>
            </w:pPr>
            <w:r w:rsidRPr="004177A3">
              <w:rPr>
                <w:rFonts w:ascii="Courier New" w:hAnsi="Courier New" w:cs="Courier New"/>
                <w:sz w:val="22"/>
              </w:rPr>
              <w:t>ClassesController.java</w:t>
            </w:r>
          </w:p>
        </w:tc>
        <w:tc>
          <w:tcPr>
            <w:tcW w:w="5400" w:type="dxa"/>
          </w:tcPr>
          <w:p w14:paraId="24355A28" w14:textId="2FDBF331" w:rsidR="000E64C2" w:rsidRPr="004177A3" w:rsidRDefault="000809CD" w:rsidP="00FE6AD4">
            <w:pPr>
              <w:rPr>
                <w:sz w:val="22"/>
              </w:rPr>
            </w:pPr>
            <w:r w:rsidRPr="004177A3">
              <w:rPr>
                <w:sz w:val="22"/>
              </w:rPr>
              <w:t>Kontroler</w:t>
            </w:r>
            <w:r w:rsidR="00EC35D8" w:rsidRPr="004177A3">
              <w:rPr>
                <w:sz w:val="22"/>
              </w:rPr>
              <w:t xml:space="preserve"> RESTowy</w:t>
            </w:r>
            <w:r w:rsidRPr="004177A3">
              <w:rPr>
                <w:sz w:val="22"/>
              </w:rPr>
              <w:t xml:space="preserve"> </w:t>
            </w:r>
            <w:r w:rsidR="00736F33" w:rsidRPr="004177A3">
              <w:rPr>
                <w:sz w:val="22"/>
              </w:rPr>
              <w:t>zajęć</w:t>
            </w:r>
            <w:r w:rsidR="00F21FB3" w:rsidRPr="004177A3">
              <w:rPr>
                <w:sz w:val="22"/>
              </w:rPr>
              <w:t xml:space="preserve"> mapujący podstrony</w:t>
            </w:r>
            <w:r w:rsidR="00736F33" w:rsidRPr="004177A3">
              <w:rPr>
                <w:sz w:val="22"/>
              </w:rPr>
              <w:t xml:space="preserve"> CRUD’u</w:t>
            </w:r>
          </w:p>
        </w:tc>
      </w:tr>
      <w:tr w:rsidR="00240099" w14:paraId="54E98BCE" w14:textId="77777777" w:rsidTr="004177A3">
        <w:trPr>
          <w:trHeight w:val="232"/>
          <w:jc w:val="center"/>
        </w:trPr>
        <w:tc>
          <w:tcPr>
            <w:tcW w:w="3402" w:type="dxa"/>
          </w:tcPr>
          <w:p w14:paraId="2F45EAA4" w14:textId="736D07BA" w:rsidR="00240099" w:rsidRPr="004177A3" w:rsidRDefault="005228EB" w:rsidP="00FE6AD4">
            <w:pPr>
              <w:spacing w:line="276" w:lineRule="auto"/>
              <w:rPr>
                <w:rFonts w:ascii="Courier New" w:hAnsi="Courier New" w:cs="Courier New"/>
                <w:b/>
                <w:i/>
                <w:sz w:val="22"/>
              </w:rPr>
            </w:pPr>
            <w:r w:rsidRPr="004177A3">
              <w:rPr>
                <w:rFonts w:ascii="Courier New" w:hAnsi="Courier New" w:cs="Courier New"/>
                <w:sz w:val="22"/>
              </w:rPr>
              <w:t>ExerciseController.java</w:t>
            </w:r>
          </w:p>
        </w:tc>
        <w:tc>
          <w:tcPr>
            <w:tcW w:w="5400" w:type="dxa"/>
          </w:tcPr>
          <w:p w14:paraId="28475DE3" w14:textId="7698C395" w:rsidR="00240099" w:rsidRPr="004177A3" w:rsidRDefault="00F21FB3" w:rsidP="000E64C2">
            <w:pPr>
              <w:rPr>
                <w:sz w:val="22"/>
              </w:rPr>
            </w:pPr>
            <w:r w:rsidRPr="004177A3">
              <w:rPr>
                <w:sz w:val="22"/>
              </w:rPr>
              <w:t>Kontroler</w:t>
            </w:r>
            <w:r w:rsidR="00EC35D8" w:rsidRPr="004177A3">
              <w:rPr>
                <w:sz w:val="22"/>
              </w:rPr>
              <w:t xml:space="preserve"> RESTowy</w:t>
            </w:r>
            <w:r w:rsidRPr="004177A3">
              <w:rPr>
                <w:sz w:val="22"/>
              </w:rPr>
              <w:t xml:space="preserve"> zadań mapujący podstrony </w:t>
            </w:r>
            <w:r w:rsidR="00736F33" w:rsidRPr="004177A3">
              <w:rPr>
                <w:sz w:val="22"/>
              </w:rPr>
              <w:t>CRUD’u</w:t>
            </w:r>
          </w:p>
        </w:tc>
      </w:tr>
      <w:tr w:rsidR="000E64C2" w14:paraId="5C5575B5" w14:textId="77777777" w:rsidTr="004177A3">
        <w:trPr>
          <w:trHeight w:val="232"/>
          <w:jc w:val="center"/>
        </w:trPr>
        <w:tc>
          <w:tcPr>
            <w:tcW w:w="3402" w:type="dxa"/>
          </w:tcPr>
          <w:p w14:paraId="1EA53C79" w14:textId="54D601D7" w:rsidR="000E64C2" w:rsidRPr="004177A3" w:rsidRDefault="005228EB" w:rsidP="004905BC">
            <w:pPr>
              <w:spacing w:line="276" w:lineRule="auto"/>
              <w:rPr>
                <w:rFonts w:ascii="Courier New" w:hAnsi="Courier New" w:cs="Courier New"/>
                <w:b/>
                <w:i/>
                <w:sz w:val="22"/>
              </w:rPr>
            </w:pPr>
            <w:r w:rsidRPr="004177A3">
              <w:rPr>
                <w:rFonts w:ascii="Courier New" w:hAnsi="Courier New" w:cs="Courier New"/>
                <w:sz w:val="22"/>
              </w:rPr>
              <w:t>InfoController.java</w:t>
            </w:r>
          </w:p>
        </w:tc>
        <w:tc>
          <w:tcPr>
            <w:tcW w:w="5400" w:type="dxa"/>
          </w:tcPr>
          <w:p w14:paraId="440DB13E" w14:textId="62F98812" w:rsidR="000E64C2" w:rsidRPr="004177A3" w:rsidRDefault="00F817C5" w:rsidP="00FE6AD4">
            <w:pPr>
              <w:rPr>
                <w:sz w:val="22"/>
              </w:rPr>
            </w:pPr>
            <w:r w:rsidRPr="004177A3">
              <w:rPr>
                <w:sz w:val="22"/>
              </w:rPr>
              <w:t xml:space="preserve">Kontroler RESTowy mapujący podstronę </w:t>
            </w:r>
            <w:r w:rsidRPr="004177A3">
              <w:rPr>
                <w:i/>
                <w:iCs/>
                <w:sz w:val="22"/>
              </w:rPr>
              <w:t>/info</w:t>
            </w:r>
          </w:p>
        </w:tc>
      </w:tr>
      <w:tr w:rsidR="00240099" w14:paraId="6F5A462D" w14:textId="77777777" w:rsidTr="004177A3">
        <w:trPr>
          <w:trHeight w:val="217"/>
          <w:jc w:val="center"/>
        </w:trPr>
        <w:tc>
          <w:tcPr>
            <w:tcW w:w="3402" w:type="dxa"/>
          </w:tcPr>
          <w:p w14:paraId="559186F5" w14:textId="3BB579C6" w:rsidR="00240099" w:rsidRPr="004177A3" w:rsidRDefault="005228EB" w:rsidP="004905BC">
            <w:pPr>
              <w:spacing w:line="276" w:lineRule="auto"/>
              <w:rPr>
                <w:rFonts w:ascii="Courier New" w:hAnsi="Courier New" w:cs="Courier New"/>
                <w:bCs/>
                <w:i/>
                <w:sz w:val="22"/>
              </w:rPr>
            </w:pPr>
            <w:r w:rsidRPr="004177A3">
              <w:rPr>
                <w:rFonts w:ascii="Courier New" w:hAnsi="Courier New" w:cs="Courier New"/>
                <w:bCs/>
                <w:i/>
                <w:sz w:val="22"/>
              </w:rPr>
              <w:t>NoteController.java</w:t>
            </w:r>
          </w:p>
        </w:tc>
        <w:tc>
          <w:tcPr>
            <w:tcW w:w="5400" w:type="dxa"/>
          </w:tcPr>
          <w:p w14:paraId="4AF3358D" w14:textId="23E31854" w:rsidR="00240099" w:rsidRPr="004177A3" w:rsidRDefault="00736F33" w:rsidP="004905BC">
            <w:pPr>
              <w:rPr>
                <w:sz w:val="22"/>
              </w:rPr>
            </w:pPr>
            <w:r w:rsidRPr="004177A3">
              <w:rPr>
                <w:sz w:val="22"/>
              </w:rPr>
              <w:t>Kontroler RESTowy notatek mapujący podstrony CRUD’u</w:t>
            </w:r>
          </w:p>
        </w:tc>
      </w:tr>
      <w:tr w:rsidR="00240099" w14:paraId="004E133C" w14:textId="77777777" w:rsidTr="004177A3">
        <w:trPr>
          <w:trHeight w:val="232"/>
          <w:jc w:val="center"/>
        </w:trPr>
        <w:tc>
          <w:tcPr>
            <w:tcW w:w="3402" w:type="dxa"/>
          </w:tcPr>
          <w:p w14:paraId="75431206" w14:textId="37A03CB4" w:rsidR="00240099" w:rsidRPr="004177A3" w:rsidRDefault="005228EB" w:rsidP="004905BC">
            <w:pPr>
              <w:rPr>
                <w:rFonts w:ascii="Courier New" w:hAnsi="Courier New" w:cs="Courier New"/>
                <w:sz w:val="22"/>
              </w:rPr>
            </w:pPr>
            <w:r w:rsidRPr="004177A3">
              <w:rPr>
                <w:rFonts w:ascii="Courier New" w:hAnsi="Courier New" w:cs="Courier New"/>
                <w:sz w:val="22"/>
              </w:rPr>
              <w:t>StudentController.java</w:t>
            </w:r>
          </w:p>
        </w:tc>
        <w:tc>
          <w:tcPr>
            <w:tcW w:w="5400" w:type="dxa"/>
          </w:tcPr>
          <w:p w14:paraId="29175CC1" w14:textId="3DE0D7A3" w:rsidR="00240099" w:rsidRPr="004177A3" w:rsidRDefault="00AB1FF3" w:rsidP="004905BC">
            <w:pPr>
              <w:rPr>
                <w:sz w:val="22"/>
              </w:rPr>
            </w:pPr>
            <w:r w:rsidRPr="004177A3">
              <w:rPr>
                <w:sz w:val="22"/>
              </w:rPr>
              <w:t>Kontroler RESTowy studenta mapujący podstrony CRUD’u</w:t>
            </w:r>
          </w:p>
        </w:tc>
      </w:tr>
      <w:tr w:rsidR="005C5AC9" w14:paraId="429E709E" w14:textId="77777777" w:rsidTr="004177A3">
        <w:trPr>
          <w:trHeight w:val="217"/>
          <w:jc w:val="center"/>
        </w:trPr>
        <w:tc>
          <w:tcPr>
            <w:tcW w:w="3402" w:type="dxa"/>
          </w:tcPr>
          <w:p w14:paraId="4E44A456" w14:textId="1ECD0B20" w:rsidR="005C5AC9" w:rsidRPr="004177A3" w:rsidRDefault="005228EB" w:rsidP="004905BC">
            <w:pPr>
              <w:spacing w:line="276" w:lineRule="auto"/>
              <w:rPr>
                <w:rFonts w:ascii="Courier New" w:hAnsi="Courier New" w:cs="Courier New"/>
                <w:b/>
                <w:i/>
                <w:sz w:val="22"/>
              </w:rPr>
            </w:pPr>
            <w:r w:rsidRPr="004177A3">
              <w:rPr>
                <w:rFonts w:ascii="Courier New" w:hAnsi="Courier New" w:cs="Courier New"/>
                <w:sz w:val="22"/>
              </w:rPr>
              <w:t>TaskController.java</w:t>
            </w:r>
          </w:p>
        </w:tc>
        <w:tc>
          <w:tcPr>
            <w:tcW w:w="5400" w:type="dxa"/>
          </w:tcPr>
          <w:p w14:paraId="3A615248" w14:textId="7AFD63E3" w:rsidR="005C5AC9" w:rsidRPr="004177A3" w:rsidRDefault="00AB1FF3" w:rsidP="004905BC">
            <w:pPr>
              <w:rPr>
                <w:sz w:val="22"/>
              </w:rPr>
            </w:pPr>
            <w:r w:rsidRPr="004177A3">
              <w:rPr>
                <w:sz w:val="22"/>
              </w:rPr>
              <w:t>Kontroler RESTowy zadań do zrobienia mapujący podstrony CRUD’u</w:t>
            </w:r>
          </w:p>
        </w:tc>
      </w:tr>
      <w:tr w:rsidR="005C5AC9" w14:paraId="79D090AD" w14:textId="77777777" w:rsidTr="004177A3">
        <w:trPr>
          <w:trHeight w:val="217"/>
          <w:jc w:val="center"/>
        </w:trPr>
        <w:tc>
          <w:tcPr>
            <w:tcW w:w="3402" w:type="dxa"/>
          </w:tcPr>
          <w:p w14:paraId="53533CC8" w14:textId="73610CCB" w:rsidR="005C5AC9" w:rsidRPr="004177A3" w:rsidRDefault="005228EB" w:rsidP="004905BC">
            <w:pPr>
              <w:rPr>
                <w:rFonts w:ascii="Courier New" w:hAnsi="Courier New" w:cs="Courier New"/>
                <w:sz w:val="22"/>
              </w:rPr>
            </w:pPr>
            <w:r w:rsidRPr="004177A3">
              <w:rPr>
                <w:rFonts w:ascii="Courier New" w:hAnsi="Courier New" w:cs="Courier New"/>
                <w:sz w:val="22"/>
              </w:rPr>
              <w:t>WebController.java</w:t>
            </w:r>
          </w:p>
        </w:tc>
        <w:tc>
          <w:tcPr>
            <w:tcW w:w="5400" w:type="dxa"/>
          </w:tcPr>
          <w:p w14:paraId="3B4FA743" w14:textId="4FD22049" w:rsidR="005C5AC9" w:rsidRPr="004177A3" w:rsidRDefault="000618DE" w:rsidP="004905BC">
            <w:pPr>
              <w:rPr>
                <w:sz w:val="22"/>
              </w:rPr>
            </w:pPr>
            <w:r w:rsidRPr="004177A3">
              <w:rPr>
                <w:sz w:val="22"/>
              </w:rPr>
              <w:t xml:space="preserve">Kontroler mapujący podstrony </w:t>
            </w:r>
            <w:r w:rsidR="00351AC3" w:rsidRPr="004177A3">
              <w:rPr>
                <w:sz w:val="22"/>
              </w:rPr>
              <w:t>obsług wyjątków i innych stron zawartych w serwisie webowym</w:t>
            </w:r>
          </w:p>
        </w:tc>
      </w:tr>
      <w:tr w:rsidR="005228EB" w14:paraId="151EF775" w14:textId="77777777" w:rsidTr="004177A3">
        <w:trPr>
          <w:trHeight w:val="217"/>
          <w:jc w:val="center"/>
        </w:trPr>
        <w:tc>
          <w:tcPr>
            <w:tcW w:w="3402" w:type="dxa"/>
          </w:tcPr>
          <w:p w14:paraId="7B752D1F" w14:textId="715A67A9" w:rsidR="005228EB" w:rsidRPr="004177A3" w:rsidRDefault="005228EB" w:rsidP="004905BC">
            <w:pPr>
              <w:rPr>
                <w:rFonts w:ascii="Courier New" w:hAnsi="Courier New" w:cs="Courier New"/>
                <w:sz w:val="22"/>
              </w:rPr>
            </w:pPr>
            <w:r w:rsidRPr="004177A3">
              <w:rPr>
                <w:rFonts w:ascii="Courier New" w:hAnsi="Courier New" w:cs="Courier New"/>
                <w:sz w:val="22"/>
              </w:rPr>
              <w:t>Classes.java</w:t>
            </w:r>
          </w:p>
        </w:tc>
        <w:tc>
          <w:tcPr>
            <w:tcW w:w="5400" w:type="dxa"/>
          </w:tcPr>
          <w:p w14:paraId="59510AFA" w14:textId="289CE929" w:rsidR="005228EB" w:rsidRPr="004177A3" w:rsidRDefault="00351AC3" w:rsidP="004905BC">
            <w:pPr>
              <w:rPr>
                <w:sz w:val="22"/>
              </w:rPr>
            </w:pPr>
            <w:r w:rsidRPr="004177A3">
              <w:rPr>
                <w:sz w:val="22"/>
              </w:rPr>
              <w:t>Klasa zawierająca dane na temat modelu zajęć</w:t>
            </w:r>
          </w:p>
        </w:tc>
      </w:tr>
      <w:tr w:rsidR="005228EB" w14:paraId="241B2C49" w14:textId="77777777" w:rsidTr="004177A3">
        <w:trPr>
          <w:trHeight w:val="217"/>
          <w:jc w:val="center"/>
        </w:trPr>
        <w:tc>
          <w:tcPr>
            <w:tcW w:w="3402" w:type="dxa"/>
          </w:tcPr>
          <w:p w14:paraId="1AC73F8E" w14:textId="0D89CEDA" w:rsidR="005228EB" w:rsidRPr="004177A3" w:rsidRDefault="005228EB" w:rsidP="004905BC">
            <w:pPr>
              <w:rPr>
                <w:rFonts w:ascii="Courier New" w:hAnsi="Courier New" w:cs="Courier New"/>
                <w:sz w:val="22"/>
              </w:rPr>
            </w:pPr>
            <w:r w:rsidRPr="004177A3">
              <w:rPr>
                <w:rFonts w:ascii="Courier New" w:hAnsi="Courier New" w:cs="Courier New"/>
                <w:sz w:val="22"/>
              </w:rPr>
              <w:t>Exercise.java</w:t>
            </w:r>
          </w:p>
        </w:tc>
        <w:tc>
          <w:tcPr>
            <w:tcW w:w="5400" w:type="dxa"/>
          </w:tcPr>
          <w:p w14:paraId="68DDE806" w14:textId="26A99C3E" w:rsidR="005228EB" w:rsidRPr="004177A3" w:rsidRDefault="00351AC3" w:rsidP="004905BC">
            <w:pPr>
              <w:rPr>
                <w:sz w:val="22"/>
              </w:rPr>
            </w:pPr>
            <w:r w:rsidRPr="004177A3">
              <w:rPr>
                <w:sz w:val="22"/>
              </w:rPr>
              <w:t>Klasa zawierająca dane na temat modelu zadań</w:t>
            </w:r>
          </w:p>
        </w:tc>
      </w:tr>
      <w:tr w:rsidR="005228EB" w14:paraId="16A5717A" w14:textId="77777777" w:rsidTr="004177A3">
        <w:trPr>
          <w:trHeight w:val="217"/>
          <w:jc w:val="center"/>
        </w:trPr>
        <w:tc>
          <w:tcPr>
            <w:tcW w:w="3402" w:type="dxa"/>
          </w:tcPr>
          <w:p w14:paraId="2DBB0DE1" w14:textId="420F687C" w:rsidR="005228EB" w:rsidRPr="004177A3" w:rsidRDefault="005228EB" w:rsidP="004905BC">
            <w:pPr>
              <w:rPr>
                <w:rFonts w:ascii="Courier New" w:hAnsi="Courier New" w:cs="Courier New"/>
                <w:sz w:val="22"/>
              </w:rPr>
            </w:pPr>
            <w:r w:rsidRPr="004177A3">
              <w:rPr>
                <w:rFonts w:ascii="Courier New" w:hAnsi="Courier New" w:cs="Courier New"/>
                <w:sz w:val="22"/>
              </w:rPr>
              <w:t>Note.java</w:t>
            </w:r>
          </w:p>
        </w:tc>
        <w:tc>
          <w:tcPr>
            <w:tcW w:w="5400" w:type="dxa"/>
          </w:tcPr>
          <w:p w14:paraId="7C104148" w14:textId="53DBC1E7" w:rsidR="005228EB" w:rsidRPr="004177A3" w:rsidRDefault="00351AC3" w:rsidP="004905BC">
            <w:pPr>
              <w:rPr>
                <w:sz w:val="22"/>
              </w:rPr>
            </w:pPr>
            <w:r w:rsidRPr="004177A3">
              <w:rPr>
                <w:sz w:val="22"/>
              </w:rPr>
              <w:t>Klasa zawierająca dane na temat modelu notatek</w:t>
            </w:r>
          </w:p>
        </w:tc>
      </w:tr>
      <w:tr w:rsidR="005228EB" w14:paraId="60A5FD5D" w14:textId="77777777" w:rsidTr="004177A3">
        <w:trPr>
          <w:trHeight w:val="217"/>
          <w:jc w:val="center"/>
        </w:trPr>
        <w:tc>
          <w:tcPr>
            <w:tcW w:w="3402" w:type="dxa"/>
          </w:tcPr>
          <w:p w14:paraId="4B37ACF7" w14:textId="69B2138A" w:rsidR="005228EB" w:rsidRPr="004177A3" w:rsidRDefault="005228EB" w:rsidP="004905BC">
            <w:pPr>
              <w:rPr>
                <w:rFonts w:ascii="Courier New" w:hAnsi="Courier New" w:cs="Courier New"/>
                <w:sz w:val="22"/>
              </w:rPr>
            </w:pPr>
            <w:r w:rsidRPr="004177A3">
              <w:rPr>
                <w:rFonts w:ascii="Courier New" w:hAnsi="Courier New" w:cs="Courier New"/>
                <w:sz w:val="22"/>
              </w:rPr>
              <w:t>Student.java</w:t>
            </w:r>
          </w:p>
        </w:tc>
        <w:tc>
          <w:tcPr>
            <w:tcW w:w="5400" w:type="dxa"/>
          </w:tcPr>
          <w:p w14:paraId="31F35F91" w14:textId="30AA8A6B" w:rsidR="005228EB" w:rsidRPr="004177A3" w:rsidRDefault="00351AC3" w:rsidP="004905BC">
            <w:pPr>
              <w:rPr>
                <w:sz w:val="22"/>
              </w:rPr>
            </w:pPr>
            <w:r w:rsidRPr="004177A3">
              <w:rPr>
                <w:sz w:val="22"/>
              </w:rPr>
              <w:t>Klasa zawierająca dane na temat modelu studenta</w:t>
            </w:r>
          </w:p>
        </w:tc>
      </w:tr>
      <w:tr w:rsidR="005228EB" w14:paraId="1CB373DD" w14:textId="77777777" w:rsidTr="004177A3">
        <w:trPr>
          <w:trHeight w:val="217"/>
          <w:jc w:val="center"/>
        </w:trPr>
        <w:tc>
          <w:tcPr>
            <w:tcW w:w="3402" w:type="dxa"/>
          </w:tcPr>
          <w:p w14:paraId="0E8D7A6B" w14:textId="3899D985" w:rsidR="005228EB" w:rsidRPr="004177A3" w:rsidRDefault="005228EB" w:rsidP="004905BC">
            <w:pPr>
              <w:rPr>
                <w:rFonts w:ascii="Courier New" w:hAnsi="Courier New" w:cs="Courier New"/>
                <w:sz w:val="22"/>
              </w:rPr>
            </w:pPr>
            <w:r w:rsidRPr="004177A3">
              <w:rPr>
                <w:rFonts w:ascii="Courier New" w:hAnsi="Courier New" w:cs="Courier New"/>
                <w:sz w:val="22"/>
              </w:rPr>
              <w:t>Task.java</w:t>
            </w:r>
          </w:p>
        </w:tc>
        <w:tc>
          <w:tcPr>
            <w:tcW w:w="5400" w:type="dxa"/>
          </w:tcPr>
          <w:p w14:paraId="649E01AF" w14:textId="198CF9FF" w:rsidR="005228EB" w:rsidRPr="004177A3" w:rsidRDefault="00351AC3" w:rsidP="004905BC">
            <w:pPr>
              <w:rPr>
                <w:sz w:val="22"/>
              </w:rPr>
            </w:pPr>
            <w:r w:rsidRPr="004177A3">
              <w:rPr>
                <w:sz w:val="22"/>
              </w:rPr>
              <w:t>Klasa zawierająca dane na temat modelu zadań do zrobienia</w:t>
            </w:r>
          </w:p>
        </w:tc>
      </w:tr>
      <w:tr w:rsidR="005228EB" w14:paraId="68F5E14A" w14:textId="77777777" w:rsidTr="004177A3">
        <w:trPr>
          <w:trHeight w:val="217"/>
          <w:jc w:val="center"/>
        </w:trPr>
        <w:tc>
          <w:tcPr>
            <w:tcW w:w="3402" w:type="dxa"/>
          </w:tcPr>
          <w:p w14:paraId="3B9C1796" w14:textId="591D4DA3" w:rsidR="005228EB" w:rsidRPr="004177A3" w:rsidRDefault="005228EB" w:rsidP="004905BC">
            <w:pPr>
              <w:rPr>
                <w:rFonts w:ascii="Courier New" w:hAnsi="Courier New" w:cs="Courier New"/>
                <w:sz w:val="22"/>
              </w:rPr>
            </w:pPr>
            <w:r w:rsidRPr="004177A3">
              <w:rPr>
                <w:rFonts w:ascii="Courier New" w:hAnsi="Courier New" w:cs="Courier New"/>
                <w:sz w:val="22"/>
              </w:rPr>
              <w:t>ClassesRepository.java</w:t>
            </w:r>
          </w:p>
        </w:tc>
        <w:tc>
          <w:tcPr>
            <w:tcW w:w="5400" w:type="dxa"/>
          </w:tcPr>
          <w:p w14:paraId="6E41AF7B" w14:textId="77183F60" w:rsidR="005228EB" w:rsidRPr="004177A3" w:rsidRDefault="00FA18E3" w:rsidP="004905BC">
            <w:pPr>
              <w:rPr>
                <w:sz w:val="22"/>
              </w:rPr>
            </w:pPr>
            <w:r w:rsidRPr="004177A3">
              <w:rPr>
                <w:sz w:val="22"/>
              </w:rPr>
              <w:t>Interfejs repozytorium zajęć przechowujący metody używane w serwisie</w:t>
            </w:r>
          </w:p>
        </w:tc>
      </w:tr>
      <w:tr w:rsidR="005228EB" w14:paraId="7B1CCB32" w14:textId="77777777" w:rsidTr="004177A3">
        <w:trPr>
          <w:trHeight w:val="217"/>
          <w:jc w:val="center"/>
        </w:trPr>
        <w:tc>
          <w:tcPr>
            <w:tcW w:w="3402" w:type="dxa"/>
          </w:tcPr>
          <w:p w14:paraId="076AF025" w14:textId="73486589" w:rsidR="005228EB" w:rsidRPr="004177A3" w:rsidRDefault="00B40D5F" w:rsidP="004905BC">
            <w:pPr>
              <w:rPr>
                <w:rFonts w:ascii="Courier New" w:hAnsi="Courier New" w:cs="Courier New"/>
                <w:sz w:val="22"/>
              </w:rPr>
            </w:pPr>
            <w:r w:rsidRPr="004177A3">
              <w:rPr>
                <w:rFonts w:ascii="Courier New" w:hAnsi="Courier New" w:cs="Courier New"/>
                <w:sz w:val="22"/>
              </w:rPr>
              <w:t>Exercise</w:t>
            </w:r>
            <w:r w:rsidR="005228EB" w:rsidRPr="004177A3">
              <w:rPr>
                <w:rFonts w:ascii="Courier New" w:hAnsi="Courier New" w:cs="Courier New"/>
                <w:sz w:val="22"/>
              </w:rPr>
              <w:t>Repository.java</w:t>
            </w:r>
          </w:p>
        </w:tc>
        <w:tc>
          <w:tcPr>
            <w:tcW w:w="5400" w:type="dxa"/>
          </w:tcPr>
          <w:p w14:paraId="2C8B67E0" w14:textId="0C37457D" w:rsidR="005228EB" w:rsidRPr="004177A3" w:rsidRDefault="00FA18E3" w:rsidP="004905BC">
            <w:pPr>
              <w:rPr>
                <w:sz w:val="22"/>
              </w:rPr>
            </w:pPr>
            <w:r w:rsidRPr="004177A3">
              <w:rPr>
                <w:sz w:val="22"/>
              </w:rPr>
              <w:t>Interfejs repozytorium zadań przechowujący metody używane w serwisie</w:t>
            </w:r>
          </w:p>
        </w:tc>
      </w:tr>
      <w:tr w:rsidR="00CD1253" w14:paraId="07666EFA" w14:textId="77777777" w:rsidTr="004177A3">
        <w:trPr>
          <w:trHeight w:val="217"/>
          <w:jc w:val="center"/>
        </w:trPr>
        <w:tc>
          <w:tcPr>
            <w:tcW w:w="3402" w:type="dxa"/>
          </w:tcPr>
          <w:p w14:paraId="4F6D19B8" w14:textId="62473AB3" w:rsidR="00CD1253" w:rsidRPr="004177A3" w:rsidRDefault="00B40D5F" w:rsidP="004905BC">
            <w:pPr>
              <w:rPr>
                <w:rFonts w:ascii="Courier New" w:hAnsi="Courier New" w:cs="Courier New"/>
                <w:sz w:val="22"/>
              </w:rPr>
            </w:pPr>
            <w:r w:rsidRPr="004177A3">
              <w:rPr>
                <w:rFonts w:ascii="Courier New" w:hAnsi="Courier New" w:cs="Courier New"/>
                <w:sz w:val="22"/>
              </w:rPr>
              <w:t>Note</w:t>
            </w:r>
            <w:r w:rsidR="00CD1253" w:rsidRPr="004177A3">
              <w:rPr>
                <w:rFonts w:ascii="Courier New" w:hAnsi="Courier New" w:cs="Courier New"/>
                <w:sz w:val="22"/>
              </w:rPr>
              <w:t>Repository.java</w:t>
            </w:r>
          </w:p>
        </w:tc>
        <w:tc>
          <w:tcPr>
            <w:tcW w:w="5400" w:type="dxa"/>
          </w:tcPr>
          <w:p w14:paraId="27807DCA" w14:textId="78F228CF" w:rsidR="00CD1253" w:rsidRPr="004177A3" w:rsidRDefault="00FA18E3" w:rsidP="004905BC">
            <w:pPr>
              <w:rPr>
                <w:sz w:val="22"/>
              </w:rPr>
            </w:pPr>
            <w:r w:rsidRPr="004177A3">
              <w:rPr>
                <w:sz w:val="22"/>
              </w:rPr>
              <w:t>Interfejs repozytorium notatek przechowujący metody używane w serwisie</w:t>
            </w:r>
          </w:p>
        </w:tc>
      </w:tr>
      <w:tr w:rsidR="00CD1253" w14:paraId="4474BA2D" w14:textId="77777777" w:rsidTr="004177A3">
        <w:trPr>
          <w:trHeight w:val="217"/>
          <w:jc w:val="center"/>
        </w:trPr>
        <w:tc>
          <w:tcPr>
            <w:tcW w:w="3402" w:type="dxa"/>
          </w:tcPr>
          <w:p w14:paraId="311FD862" w14:textId="478C2670" w:rsidR="00CD1253" w:rsidRPr="004177A3" w:rsidRDefault="00B40D5F" w:rsidP="004905BC">
            <w:pPr>
              <w:rPr>
                <w:rFonts w:ascii="Courier New" w:hAnsi="Courier New" w:cs="Courier New"/>
                <w:sz w:val="22"/>
              </w:rPr>
            </w:pPr>
            <w:r w:rsidRPr="004177A3">
              <w:rPr>
                <w:rFonts w:ascii="Courier New" w:hAnsi="Courier New" w:cs="Courier New"/>
                <w:sz w:val="22"/>
              </w:rPr>
              <w:t>SqlTask</w:t>
            </w:r>
            <w:r w:rsidR="00CD1253" w:rsidRPr="004177A3">
              <w:rPr>
                <w:rFonts w:ascii="Courier New" w:hAnsi="Courier New" w:cs="Courier New"/>
                <w:sz w:val="22"/>
              </w:rPr>
              <w:t>Repository.java</w:t>
            </w:r>
          </w:p>
        </w:tc>
        <w:tc>
          <w:tcPr>
            <w:tcW w:w="5400" w:type="dxa"/>
          </w:tcPr>
          <w:p w14:paraId="2DBCF0F5" w14:textId="12CE3C41" w:rsidR="00CD1253" w:rsidRPr="004177A3" w:rsidRDefault="00FA18E3" w:rsidP="004905BC">
            <w:pPr>
              <w:rPr>
                <w:i/>
                <w:iCs/>
                <w:sz w:val="22"/>
              </w:rPr>
            </w:pPr>
            <w:r w:rsidRPr="004177A3">
              <w:rPr>
                <w:sz w:val="22"/>
              </w:rPr>
              <w:t>Interfejs repozytoriu</w:t>
            </w:r>
            <w:r w:rsidR="00FB3FEE" w:rsidRPr="004177A3">
              <w:rPr>
                <w:sz w:val="22"/>
              </w:rPr>
              <w:t xml:space="preserve">m rozszerzające </w:t>
            </w:r>
            <w:r w:rsidR="00FB3FEE" w:rsidRPr="004177A3">
              <w:rPr>
                <w:i/>
                <w:iCs/>
                <w:sz w:val="22"/>
              </w:rPr>
              <w:t>TaskRepository</w:t>
            </w:r>
            <w:r w:rsidR="00FB3FEE" w:rsidRPr="004177A3">
              <w:rPr>
                <w:sz w:val="22"/>
              </w:rPr>
              <w:t>,</w:t>
            </w:r>
            <w:r w:rsidR="00476B3D" w:rsidRPr="004177A3">
              <w:rPr>
                <w:sz w:val="22"/>
              </w:rPr>
              <w:br/>
            </w:r>
            <w:r w:rsidR="00FB3FEE" w:rsidRPr="004177A3">
              <w:rPr>
                <w:sz w:val="22"/>
              </w:rPr>
              <w:t xml:space="preserve">o bibliotekę </w:t>
            </w:r>
            <w:r w:rsidR="00114F95" w:rsidRPr="004177A3">
              <w:rPr>
                <w:i/>
                <w:iCs/>
                <w:sz w:val="22"/>
              </w:rPr>
              <w:t>Java Persistence API.</w:t>
            </w:r>
          </w:p>
        </w:tc>
      </w:tr>
      <w:tr w:rsidR="00CD1253" w14:paraId="3A53DA4D" w14:textId="77777777" w:rsidTr="004177A3">
        <w:trPr>
          <w:trHeight w:val="217"/>
          <w:jc w:val="center"/>
        </w:trPr>
        <w:tc>
          <w:tcPr>
            <w:tcW w:w="3402" w:type="dxa"/>
          </w:tcPr>
          <w:p w14:paraId="4F9DDDC6" w14:textId="54349AE4" w:rsidR="00CD1253" w:rsidRPr="004177A3" w:rsidRDefault="00B40D5F" w:rsidP="004905BC">
            <w:pPr>
              <w:rPr>
                <w:rFonts w:ascii="Courier New" w:hAnsi="Courier New" w:cs="Courier New"/>
                <w:sz w:val="22"/>
              </w:rPr>
            </w:pPr>
            <w:r w:rsidRPr="004177A3">
              <w:rPr>
                <w:rFonts w:ascii="Courier New" w:hAnsi="Courier New" w:cs="Courier New"/>
                <w:sz w:val="22"/>
              </w:rPr>
              <w:t>Student</w:t>
            </w:r>
            <w:r w:rsidR="00CD1253" w:rsidRPr="004177A3">
              <w:rPr>
                <w:rFonts w:ascii="Courier New" w:hAnsi="Courier New" w:cs="Courier New"/>
                <w:sz w:val="22"/>
              </w:rPr>
              <w:t>Repository.java</w:t>
            </w:r>
          </w:p>
        </w:tc>
        <w:tc>
          <w:tcPr>
            <w:tcW w:w="5400" w:type="dxa"/>
          </w:tcPr>
          <w:p w14:paraId="7651C733" w14:textId="21A3EBE1" w:rsidR="00CD1253" w:rsidRPr="004177A3" w:rsidRDefault="00FA18E3" w:rsidP="004905BC">
            <w:pPr>
              <w:rPr>
                <w:sz w:val="22"/>
              </w:rPr>
            </w:pPr>
            <w:r w:rsidRPr="004177A3">
              <w:rPr>
                <w:sz w:val="22"/>
              </w:rPr>
              <w:t>Interfejs repozytorium przechowujący metody używane</w:t>
            </w:r>
            <w:r w:rsidR="004177A3" w:rsidRPr="004177A3">
              <w:rPr>
                <w:sz w:val="22"/>
              </w:rPr>
              <w:t xml:space="preserve"> </w:t>
            </w:r>
            <w:r w:rsidRPr="004177A3">
              <w:rPr>
                <w:sz w:val="22"/>
              </w:rPr>
              <w:t>w serwisie</w:t>
            </w:r>
          </w:p>
        </w:tc>
      </w:tr>
      <w:tr w:rsidR="00CD1253" w14:paraId="1E9133E8" w14:textId="77777777" w:rsidTr="004177A3">
        <w:trPr>
          <w:trHeight w:val="217"/>
          <w:jc w:val="center"/>
        </w:trPr>
        <w:tc>
          <w:tcPr>
            <w:tcW w:w="3402" w:type="dxa"/>
          </w:tcPr>
          <w:p w14:paraId="21B0506F" w14:textId="5C96F404" w:rsidR="00CD1253" w:rsidRPr="004177A3" w:rsidRDefault="00B40D5F" w:rsidP="004905BC">
            <w:pPr>
              <w:rPr>
                <w:rFonts w:ascii="Courier New" w:hAnsi="Courier New" w:cs="Courier New"/>
                <w:sz w:val="22"/>
              </w:rPr>
            </w:pPr>
            <w:r w:rsidRPr="004177A3">
              <w:rPr>
                <w:rFonts w:ascii="Courier New" w:hAnsi="Courier New" w:cs="Courier New"/>
                <w:sz w:val="22"/>
              </w:rPr>
              <w:t>Task</w:t>
            </w:r>
            <w:r w:rsidR="00CD1253" w:rsidRPr="004177A3">
              <w:rPr>
                <w:rFonts w:ascii="Courier New" w:hAnsi="Courier New" w:cs="Courier New"/>
                <w:sz w:val="22"/>
              </w:rPr>
              <w:t>Repository.java</w:t>
            </w:r>
          </w:p>
        </w:tc>
        <w:tc>
          <w:tcPr>
            <w:tcW w:w="5400" w:type="dxa"/>
          </w:tcPr>
          <w:p w14:paraId="040A6A00" w14:textId="52838B11" w:rsidR="00CD1253" w:rsidRPr="004177A3" w:rsidRDefault="00CF0579" w:rsidP="004905BC">
            <w:pPr>
              <w:rPr>
                <w:sz w:val="22"/>
              </w:rPr>
            </w:pPr>
            <w:r w:rsidRPr="004177A3">
              <w:rPr>
                <w:sz w:val="22"/>
              </w:rPr>
              <w:t xml:space="preserve">Interfejs repozytorium zadań do zrobienia przechowujący metody używane w kontrolerze </w:t>
            </w:r>
          </w:p>
        </w:tc>
      </w:tr>
      <w:tr w:rsidR="00CD1253" w14:paraId="0A477C66" w14:textId="77777777" w:rsidTr="004177A3">
        <w:trPr>
          <w:trHeight w:val="217"/>
          <w:jc w:val="center"/>
        </w:trPr>
        <w:tc>
          <w:tcPr>
            <w:tcW w:w="3402" w:type="dxa"/>
          </w:tcPr>
          <w:p w14:paraId="0B229DEB" w14:textId="57672807" w:rsidR="00CD1253" w:rsidRPr="004177A3" w:rsidRDefault="00CD1253" w:rsidP="004905BC">
            <w:pPr>
              <w:rPr>
                <w:rFonts w:ascii="Courier New" w:hAnsi="Courier New" w:cs="Courier New"/>
                <w:sz w:val="22"/>
              </w:rPr>
            </w:pPr>
            <w:r w:rsidRPr="004177A3">
              <w:rPr>
                <w:rFonts w:ascii="Courier New" w:hAnsi="Courier New" w:cs="Courier New"/>
                <w:sz w:val="22"/>
              </w:rPr>
              <w:t>ClassesService.java</w:t>
            </w:r>
          </w:p>
        </w:tc>
        <w:tc>
          <w:tcPr>
            <w:tcW w:w="5400" w:type="dxa"/>
          </w:tcPr>
          <w:p w14:paraId="4A110707" w14:textId="6F7CA09F" w:rsidR="00CD1253" w:rsidRPr="004177A3" w:rsidRDefault="00601598" w:rsidP="004905BC">
            <w:pPr>
              <w:rPr>
                <w:sz w:val="22"/>
              </w:rPr>
            </w:pPr>
            <w:r w:rsidRPr="004177A3">
              <w:rPr>
                <w:sz w:val="22"/>
              </w:rPr>
              <w:t xml:space="preserve">Plik zawierający metody zajęć wykorzystywane </w:t>
            </w:r>
            <w:r w:rsidR="000833DA" w:rsidRPr="004177A3">
              <w:rPr>
                <w:sz w:val="22"/>
              </w:rPr>
              <w:br/>
            </w:r>
            <w:r w:rsidRPr="004177A3">
              <w:rPr>
                <w:sz w:val="22"/>
              </w:rPr>
              <w:t>w kontrolerze RESTowym</w:t>
            </w:r>
          </w:p>
        </w:tc>
      </w:tr>
      <w:tr w:rsidR="00601598" w14:paraId="1B72FDA6" w14:textId="77777777" w:rsidTr="004177A3">
        <w:trPr>
          <w:trHeight w:val="217"/>
          <w:jc w:val="center"/>
        </w:trPr>
        <w:tc>
          <w:tcPr>
            <w:tcW w:w="3402" w:type="dxa"/>
          </w:tcPr>
          <w:p w14:paraId="0C20C268" w14:textId="72EE8519" w:rsidR="00601598" w:rsidRPr="004177A3" w:rsidRDefault="00601598" w:rsidP="00601598">
            <w:pPr>
              <w:rPr>
                <w:rFonts w:ascii="Courier New" w:hAnsi="Courier New" w:cs="Courier New"/>
                <w:sz w:val="22"/>
              </w:rPr>
            </w:pPr>
            <w:r w:rsidRPr="004177A3">
              <w:rPr>
                <w:rFonts w:ascii="Courier New" w:hAnsi="Courier New" w:cs="Courier New"/>
                <w:sz w:val="22"/>
              </w:rPr>
              <w:t>ExerciseService.java</w:t>
            </w:r>
          </w:p>
        </w:tc>
        <w:tc>
          <w:tcPr>
            <w:tcW w:w="5400" w:type="dxa"/>
          </w:tcPr>
          <w:p w14:paraId="5FCECBF2" w14:textId="1B2AF95D" w:rsidR="00601598" w:rsidRPr="004177A3" w:rsidRDefault="00601598" w:rsidP="00601598">
            <w:pPr>
              <w:rPr>
                <w:sz w:val="22"/>
              </w:rPr>
            </w:pPr>
            <w:r w:rsidRPr="004177A3">
              <w:rPr>
                <w:sz w:val="22"/>
              </w:rPr>
              <w:t xml:space="preserve">Plik zawierający metody zadań wykorzystywane </w:t>
            </w:r>
            <w:r w:rsidR="000833DA" w:rsidRPr="004177A3">
              <w:rPr>
                <w:sz w:val="22"/>
              </w:rPr>
              <w:br/>
            </w:r>
            <w:r w:rsidRPr="004177A3">
              <w:rPr>
                <w:sz w:val="22"/>
              </w:rPr>
              <w:t>w kontrolerze RESTowym</w:t>
            </w:r>
          </w:p>
        </w:tc>
      </w:tr>
      <w:tr w:rsidR="00601598" w14:paraId="780C55EB" w14:textId="77777777" w:rsidTr="004177A3">
        <w:trPr>
          <w:trHeight w:val="217"/>
          <w:jc w:val="center"/>
        </w:trPr>
        <w:tc>
          <w:tcPr>
            <w:tcW w:w="3402" w:type="dxa"/>
          </w:tcPr>
          <w:p w14:paraId="2341F9F4" w14:textId="6722755E" w:rsidR="00601598" w:rsidRPr="004177A3" w:rsidRDefault="00601598" w:rsidP="00601598">
            <w:pPr>
              <w:rPr>
                <w:rFonts w:ascii="Courier New" w:hAnsi="Courier New" w:cs="Courier New"/>
                <w:sz w:val="22"/>
              </w:rPr>
            </w:pPr>
            <w:r w:rsidRPr="004177A3">
              <w:rPr>
                <w:rFonts w:ascii="Courier New" w:hAnsi="Courier New" w:cs="Courier New"/>
                <w:sz w:val="22"/>
              </w:rPr>
              <w:t>NoteService.java</w:t>
            </w:r>
          </w:p>
        </w:tc>
        <w:tc>
          <w:tcPr>
            <w:tcW w:w="5400" w:type="dxa"/>
          </w:tcPr>
          <w:p w14:paraId="351EC22F" w14:textId="5AAD132A" w:rsidR="00601598" w:rsidRPr="004177A3" w:rsidRDefault="00601598" w:rsidP="00601598">
            <w:pPr>
              <w:rPr>
                <w:sz w:val="22"/>
              </w:rPr>
            </w:pPr>
            <w:r w:rsidRPr="004177A3">
              <w:rPr>
                <w:sz w:val="22"/>
              </w:rPr>
              <w:t xml:space="preserve">Plik zawierający metody notatek wykorzystywane </w:t>
            </w:r>
            <w:r w:rsidR="000833DA" w:rsidRPr="004177A3">
              <w:rPr>
                <w:sz w:val="22"/>
              </w:rPr>
              <w:br/>
            </w:r>
            <w:r w:rsidRPr="004177A3">
              <w:rPr>
                <w:sz w:val="22"/>
              </w:rPr>
              <w:t>w kontrolerze RESTowym</w:t>
            </w:r>
          </w:p>
        </w:tc>
      </w:tr>
      <w:tr w:rsidR="00601598" w14:paraId="79C0C745" w14:textId="77777777" w:rsidTr="004177A3">
        <w:trPr>
          <w:trHeight w:val="217"/>
          <w:jc w:val="center"/>
        </w:trPr>
        <w:tc>
          <w:tcPr>
            <w:tcW w:w="3402" w:type="dxa"/>
          </w:tcPr>
          <w:p w14:paraId="4A66FD13" w14:textId="5ABAC351" w:rsidR="00601598" w:rsidRPr="004177A3" w:rsidRDefault="00601598" w:rsidP="00601598">
            <w:pPr>
              <w:rPr>
                <w:rFonts w:ascii="Courier New" w:hAnsi="Courier New" w:cs="Courier New"/>
                <w:sz w:val="22"/>
              </w:rPr>
            </w:pPr>
            <w:r w:rsidRPr="004177A3">
              <w:rPr>
                <w:rFonts w:ascii="Courier New" w:hAnsi="Courier New" w:cs="Courier New"/>
                <w:sz w:val="22"/>
              </w:rPr>
              <w:t>StudentService.java</w:t>
            </w:r>
          </w:p>
        </w:tc>
        <w:tc>
          <w:tcPr>
            <w:tcW w:w="5400" w:type="dxa"/>
          </w:tcPr>
          <w:p w14:paraId="6C0793DF" w14:textId="7A7C7767" w:rsidR="00601598" w:rsidRPr="004177A3" w:rsidRDefault="00601598" w:rsidP="00601598">
            <w:pPr>
              <w:rPr>
                <w:sz w:val="22"/>
              </w:rPr>
            </w:pPr>
            <w:r w:rsidRPr="004177A3">
              <w:rPr>
                <w:sz w:val="22"/>
              </w:rPr>
              <w:t>Plik zawierający metody studentów wykorzystywane w kontrolerze RESTowym</w:t>
            </w:r>
          </w:p>
        </w:tc>
      </w:tr>
      <w:tr w:rsidR="00601598" w14:paraId="57E5EA37" w14:textId="77777777" w:rsidTr="004177A3">
        <w:trPr>
          <w:trHeight w:val="217"/>
          <w:jc w:val="center"/>
        </w:trPr>
        <w:tc>
          <w:tcPr>
            <w:tcW w:w="3402" w:type="dxa"/>
          </w:tcPr>
          <w:p w14:paraId="2179A4CB" w14:textId="01999103" w:rsidR="00601598" w:rsidRPr="004177A3" w:rsidRDefault="00601598" w:rsidP="00601598">
            <w:pPr>
              <w:rPr>
                <w:rFonts w:ascii="Courier New" w:hAnsi="Courier New" w:cs="Courier New"/>
                <w:sz w:val="22"/>
              </w:rPr>
            </w:pPr>
            <w:r w:rsidRPr="004177A3">
              <w:rPr>
                <w:rFonts w:ascii="Courier New" w:hAnsi="Courier New" w:cs="Courier New"/>
                <w:sz w:val="22"/>
              </w:rPr>
              <w:t>401.html</w:t>
            </w:r>
          </w:p>
        </w:tc>
        <w:tc>
          <w:tcPr>
            <w:tcW w:w="5400" w:type="dxa"/>
          </w:tcPr>
          <w:p w14:paraId="52B3D457" w14:textId="7F47C154" w:rsidR="00601598" w:rsidRPr="004177A3" w:rsidRDefault="00601598" w:rsidP="00601598">
            <w:pPr>
              <w:rPr>
                <w:sz w:val="22"/>
              </w:rPr>
            </w:pPr>
            <w:r w:rsidRPr="004177A3">
              <w:rPr>
                <w:sz w:val="22"/>
              </w:rPr>
              <w:t>Podstrona html dla kodu błędu 401</w:t>
            </w:r>
          </w:p>
        </w:tc>
      </w:tr>
      <w:tr w:rsidR="00601598" w14:paraId="414E702A" w14:textId="77777777" w:rsidTr="004177A3">
        <w:trPr>
          <w:trHeight w:val="217"/>
          <w:jc w:val="center"/>
        </w:trPr>
        <w:tc>
          <w:tcPr>
            <w:tcW w:w="3402" w:type="dxa"/>
          </w:tcPr>
          <w:p w14:paraId="75C5561A" w14:textId="04324B55" w:rsidR="00601598" w:rsidRPr="004177A3" w:rsidRDefault="00601598" w:rsidP="00601598">
            <w:pPr>
              <w:rPr>
                <w:rFonts w:ascii="Courier New" w:hAnsi="Courier New" w:cs="Courier New"/>
                <w:sz w:val="22"/>
              </w:rPr>
            </w:pPr>
            <w:r w:rsidRPr="004177A3">
              <w:rPr>
                <w:rFonts w:ascii="Courier New" w:hAnsi="Courier New" w:cs="Courier New"/>
                <w:sz w:val="22"/>
              </w:rPr>
              <w:t>404.html</w:t>
            </w:r>
          </w:p>
        </w:tc>
        <w:tc>
          <w:tcPr>
            <w:tcW w:w="5400" w:type="dxa"/>
          </w:tcPr>
          <w:p w14:paraId="2E850CF2" w14:textId="121376BF" w:rsidR="00601598" w:rsidRPr="004177A3" w:rsidRDefault="00601598" w:rsidP="00601598">
            <w:pPr>
              <w:rPr>
                <w:sz w:val="22"/>
              </w:rPr>
            </w:pPr>
            <w:r w:rsidRPr="004177A3">
              <w:rPr>
                <w:sz w:val="22"/>
              </w:rPr>
              <w:t>Podstrona html dla kodu błędu 404</w:t>
            </w:r>
          </w:p>
        </w:tc>
      </w:tr>
      <w:tr w:rsidR="00601598" w14:paraId="2CE6E4A1" w14:textId="77777777" w:rsidTr="004177A3">
        <w:trPr>
          <w:trHeight w:val="217"/>
          <w:jc w:val="center"/>
        </w:trPr>
        <w:tc>
          <w:tcPr>
            <w:tcW w:w="3402" w:type="dxa"/>
          </w:tcPr>
          <w:p w14:paraId="20479B2C" w14:textId="07E233D1" w:rsidR="00601598" w:rsidRPr="004177A3" w:rsidRDefault="00601598" w:rsidP="00601598">
            <w:pPr>
              <w:rPr>
                <w:rFonts w:ascii="Courier New" w:hAnsi="Courier New" w:cs="Courier New"/>
                <w:sz w:val="22"/>
              </w:rPr>
            </w:pPr>
            <w:r w:rsidRPr="004177A3">
              <w:rPr>
                <w:rFonts w:ascii="Courier New" w:hAnsi="Courier New" w:cs="Courier New"/>
                <w:sz w:val="22"/>
              </w:rPr>
              <w:t>Index.html</w:t>
            </w:r>
          </w:p>
        </w:tc>
        <w:tc>
          <w:tcPr>
            <w:tcW w:w="5400" w:type="dxa"/>
          </w:tcPr>
          <w:p w14:paraId="7618B50F" w14:textId="09D54B1D" w:rsidR="00601598" w:rsidRPr="004177A3" w:rsidRDefault="00601598" w:rsidP="00601598">
            <w:pPr>
              <w:rPr>
                <w:sz w:val="22"/>
              </w:rPr>
            </w:pPr>
            <w:r w:rsidRPr="004177A3">
              <w:rPr>
                <w:sz w:val="22"/>
              </w:rPr>
              <w:t>Główna strona serwisu webowego</w:t>
            </w:r>
          </w:p>
        </w:tc>
      </w:tr>
    </w:tbl>
    <w:p w14:paraId="232D424C" w14:textId="21ED666A" w:rsidR="00941C3B" w:rsidRDefault="00941C3B" w:rsidP="00941C3B">
      <w:pPr>
        <w:pStyle w:val="Podpistabelirysunku"/>
      </w:pPr>
      <w:bookmarkStart w:id="189" w:name="_Toc64565964"/>
      <w:bookmarkStart w:id="190" w:name="_Toc68870880"/>
      <w:r>
        <w:t xml:space="preserve">Tabela </w:t>
      </w:r>
      <w:fldSimple w:instr=" STYLEREF 1 \s ">
        <w:r w:rsidR="00287FE6">
          <w:rPr>
            <w:noProof/>
          </w:rPr>
          <w:t>3</w:t>
        </w:r>
      </w:fldSimple>
      <w:r>
        <w:t>.</w:t>
      </w:r>
      <w:fldSimple w:instr=" SEQ Tabela \* ARABIC \s 1 ">
        <w:r w:rsidR="00287FE6">
          <w:rPr>
            <w:noProof/>
          </w:rPr>
          <w:t>1</w:t>
        </w:r>
      </w:fldSimple>
      <w:r>
        <w:t xml:space="preserve">. </w:t>
      </w:r>
      <w:r w:rsidRPr="002536A2">
        <w:t>Opis zawartości plików wchodzących w skład projektu oprogramowania</w:t>
      </w:r>
      <w:bookmarkEnd w:id="190"/>
    </w:p>
    <w:p w14:paraId="7A70251F" w14:textId="14EAF1D8" w:rsidR="00D15F16" w:rsidRDefault="00D15F16" w:rsidP="00D15F16">
      <w:pPr>
        <w:pStyle w:val="Nagwek3"/>
      </w:pPr>
      <w:bookmarkStart w:id="191" w:name="_Toc68870818"/>
      <w:bookmarkEnd w:id="189"/>
      <w:r>
        <w:lastRenderedPageBreak/>
        <w:t>Omówienie wybranych fragmentów kodu</w:t>
      </w:r>
      <w:bookmarkEnd w:id="191"/>
      <w:r>
        <w:t xml:space="preserve"> </w:t>
      </w:r>
    </w:p>
    <w:p w14:paraId="77556B51" w14:textId="77777777" w:rsidR="002009FF" w:rsidRPr="002009FF" w:rsidRDefault="002009FF" w:rsidP="002009FF">
      <w:pPr>
        <w:rPr>
          <w:lang w:eastAsia="pl-PL"/>
        </w:rPr>
      </w:pPr>
    </w:p>
    <w:p w14:paraId="109F70E3" w14:textId="77777777" w:rsidR="00D20D8F" w:rsidRDefault="006C0699" w:rsidP="00E757E4">
      <w:pPr>
        <w:pStyle w:val="Tekstpodstawowypracy"/>
        <w:ind w:firstLine="576"/>
      </w:pPr>
      <w:r>
        <w:t xml:space="preserve">Na wydruku </w:t>
      </w:r>
      <w:r w:rsidR="003F7087">
        <w:t xml:space="preserve">3.1, przedstawiona jest przykładowa konfiguracja adaptera </w:t>
      </w:r>
      <w:r w:rsidR="003F7087" w:rsidRPr="004D632A">
        <w:rPr>
          <w:rFonts w:ascii="Courier New" w:hAnsi="Courier New" w:cs="Courier New"/>
        </w:rPr>
        <w:t>WebSecurityConfigurerAdapter</w:t>
      </w:r>
      <w:r w:rsidR="004D632A">
        <w:t>.</w:t>
      </w:r>
      <w:r w:rsidR="004466DC">
        <w:t xml:space="preserve"> </w:t>
      </w:r>
      <w:r w:rsidR="004D632A">
        <w:t>M</w:t>
      </w:r>
      <w:r w:rsidR="004466DC">
        <w:t xml:space="preserve">etoda </w:t>
      </w:r>
      <w:r w:rsidR="004466DC" w:rsidRPr="004D632A">
        <w:rPr>
          <w:rFonts w:ascii="Courier New" w:hAnsi="Courier New" w:cs="Courier New"/>
        </w:rPr>
        <w:t>userDetailsService()</w:t>
      </w:r>
      <w:r w:rsidR="004466DC">
        <w:t xml:space="preserve"> dodaje do systemu konto studenta z </w:t>
      </w:r>
      <w:r w:rsidR="00D94FB7">
        <w:t>odpowiednią dla niego rolą</w:t>
      </w:r>
      <w:r w:rsidR="00D20D8F">
        <w:t>.</w:t>
      </w:r>
    </w:p>
    <w:p w14:paraId="4DB32710" w14:textId="3A209FCE" w:rsidR="002009FF" w:rsidRDefault="00D20D8F" w:rsidP="00E757E4">
      <w:pPr>
        <w:pStyle w:val="Tekstpodstawowypracy"/>
        <w:ind w:firstLine="576"/>
      </w:pPr>
      <w:r>
        <w:t xml:space="preserve">Funkcja </w:t>
      </w:r>
      <w:r w:rsidRPr="004D632A">
        <w:rPr>
          <w:rFonts w:ascii="Courier New" w:hAnsi="Courier New" w:cs="Courier New"/>
        </w:rPr>
        <w:t>withDefaultPasswordEncoder()</w:t>
      </w:r>
      <w:r w:rsidR="00D94FB7">
        <w:t>korzysta</w:t>
      </w:r>
      <w:r>
        <w:t xml:space="preserve"> </w:t>
      </w:r>
      <w:r w:rsidR="00D94FB7">
        <w:t xml:space="preserve">z </w:t>
      </w:r>
      <w:r w:rsidR="00BD258A">
        <w:t>nieaktualne</w:t>
      </w:r>
      <w:r>
        <w:t xml:space="preserve">go </w:t>
      </w:r>
      <w:r w:rsidR="00BD258A">
        <w:t>kodowania hasła</w:t>
      </w:r>
      <w:r w:rsidR="00326E28" w:rsidRPr="004D632A">
        <w:t>,</w:t>
      </w:r>
      <w:r w:rsidR="00326E28">
        <w:t xml:space="preserve"> która została zaimplementowana w początkowym stadium implementacji, pod wymogi systemu logowania się.</w:t>
      </w:r>
    </w:p>
    <w:p w14:paraId="58DE7975" w14:textId="5A0E9CB9" w:rsidR="004D632A" w:rsidRDefault="00B348F6" w:rsidP="00B348F6">
      <w:pPr>
        <w:pStyle w:val="Tekstpodstawowypracy"/>
        <w:ind w:firstLine="576"/>
      </w:pPr>
      <w:r>
        <w:t xml:space="preserve">Dalej </w:t>
      </w:r>
      <w:r w:rsidR="00B66002">
        <w:t>opisan</w:t>
      </w:r>
      <w:r w:rsidR="00D20D8F">
        <w:t>a</w:t>
      </w:r>
      <w:r w:rsidR="00B66002">
        <w:t xml:space="preserve"> jest autoryzacja dla żądań HTTP, z uwzględnieniem na pełny cykl</w:t>
      </w:r>
      <w:r w:rsidR="00D20D8F">
        <w:t xml:space="preserve"> CRUDowy (ang. Create-Read-Update-Delete), czyli </w:t>
      </w:r>
      <w:r w:rsidR="00B66002">
        <w:t>tworzenia</w:t>
      </w:r>
      <w:r w:rsidR="00D20D8F">
        <w:t xml:space="preserve">, </w:t>
      </w:r>
      <w:r w:rsidR="00B66002">
        <w:t>odczyt</w:t>
      </w:r>
      <w:r w:rsidR="00D20D8F">
        <w:t>ywania</w:t>
      </w:r>
      <w:r w:rsidR="00B66002">
        <w:t xml:space="preserve">, </w:t>
      </w:r>
      <w:r w:rsidR="00E3214F">
        <w:t>aktualiz</w:t>
      </w:r>
      <w:r w:rsidR="00D20D8F">
        <w:t xml:space="preserve">owania oraz </w:t>
      </w:r>
      <w:r w:rsidR="00E3214F">
        <w:t>usuwania notat</w:t>
      </w:r>
      <w:r w:rsidR="00D20D8F">
        <w:t xml:space="preserve">ek </w:t>
      </w:r>
      <w:r w:rsidR="00E3214F">
        <w:t xml:space="preserve">nadając uprawnienia do konkretnych czynności </w:t>
      </w:r>
      <w:r w:rsidR="00C1275A">
        <w:t>dla poszczególn</w:t>
      </w:r>
      <w:r w:rsidR="00D20D8F">
        <w:t>ych</w:t>
      </w:r>
      <w:r w:rsidR="00C1275A">
        <w:t xml:space="preserve"> r</w:t>
      </w:r>
      <w:r w:rsidR="00D20D8F">
        <w:t>ól</w:t>
      </w:r>
      <w:r w:rsidR="00C1275A">
        <w:t xml:space="preserve">. </w:t>
      </w:r>
    </w:p>
    <w:p w14:paraId="5AD53733" w14:textId="7DD06072" w:rsidR="00B348F6" w:rsidRDefault="00C1275A" w:rsidP="00B348F6">
      <w:pPr>
        <w:pStyle w:val="Tekstpodstawowypracy"/>
        <w:ind w:firstLine="576"/>
      </w:pPr>
      <w:r>
        <w:t xml:space="preserve">Dalsze metody </w:t>
      </w:r>
      <w:r w:rsidRPr="00345B98">
        <w:rPr>
          <w:rFonts w:ascii="Courier New" w:hAnsi="Courier New" w:cs="Courier New"/>
        </w:rPr>
        <w:t>formLogin()</w:t>
      </w:r>
      <w:r w:rsidRPr="00345B98">
        <w:rPr>
          <w:i/>
          <w:iCs/>
        </w:rPr>
        <w:t xml:space="preserve"> </w:t>
      </w:r>
      <w:r>
        <w:t xml:space="preserve">oraz </w:t>
      </w:r>
      <w:r w:rsidRPr="004D632A">
        <w:rPr>
          <w:rFonts w:ascii="Courier New" w:hAnsi="Courier New" w:cs="Courier New"/>
        </w:rPr>
        <w:t>logout()</w:t>
      </w:r>
      <w:r>
        <w:rPr>
          <w:i/>
          <w:iCs/>
        </w:rPr>
        <w:t xml:space="preserve"> </w:t>
      </w:r>
      <w:r w:rsidR="00345B98">
        <w:t>pozwalają wszystkim użytkownikom na</w:t>
      </w:r>
      <w:r>
        <w:t xml:space="preserve"> korzystani</w:t>
      </w:r>
      <w:r w:rsidR="00345B98">
        <w:t>e</w:t>
      </w:r>
      <w:r>
        <w:t xml:space="preserve"> z możliwości zalogowania się i wylogowania z panelu zarządzania notatkami. </w:t>
      </w:r>
      <w:r w:rsidRPr="00B96455">
        <w:t xml:space="preserve">Natomiast metoda </w:t>
      </w:r>
      <w:r w:rsidRPr="004D632A">
        <w:rPr>
          <w:rFonts w:ascii="Courier New" w:hAnsi="Courier New" w:cs="Courier New"/>
        </w:rPr>
        <w:t>csrf()</w:t>
      </w:r>
      <w:r w:rsidRPr="00B96455">
        <w:t xml:space="preserve"> </w:t>
      </w:r>
      <w:r w:rsidR="0009727C" w:rsidRPr="00B96455">
        <w:t>(</w:t>
      </w:r>
      <w:r w:rsidR="0009727C" w:rsidRPr="004D632A">
        <w:rPr>
          <w:i/>
          <w:iCs/>
        </w:rPr>
        <w:t xml:space="preserve">ang. </w:t>
      </w:r>
      <w:r w:rsidR="004D632A">
        <w:rPr>
          <w:i/>
          <w:iCs/>
        </w:rPr>
        <w:t>c</w:t>
      </w:r>
      <w:r w:rsidR="0009727C" w:rsidRPr="004D632A">
        <w:rPr>
          <w:i/>
          <w:iCs/>
        </w:rPr>
        <w:t>ross-site request</w:t>
      </w:r>
      <w:r w:rsidR="00D94C1F" w:rsidRPr="004D632A">
        <w:rPr>
          <w:i/>
          <w:iCs/>
        </w:rPr>
        <w:t xml:space="preserve"> forgery</w:t>
      </w:r>
      <w:r w:rsidR="00D94C1F" w:rsidRPr="00EB220F">
        <w:t xml:space="preserve">), </w:t>
      </w:r>
      <w:r w:rsidR="00345B98">
        <w:t>jest</w:t>
      </w:r>
      <w:r w:rsidR="00D94C1F" w:rsidRPr="00EB220F">
        <w:t xml:space="preserve"> funkcj</w:t>
      </w:r>
      <w:r w:rsidR="00345B98">
        <w:t>ą</w:t>
      </w:r>
      <w:r w:rsidR="00D94C1F" w:rsidRPr="00EB220F">
        <w:t xml:space="preserve"> chroniąc</w:t>
      </w:r>
      <w:r w:rsidR="00345B98">
        <w:t>ą</w:t>
      </w:r>
      <w:r w:rsidR="00EB220F" w:rsidRPr="00EB220F">
        <w:t xml:space="preserve"> serwis webowy przed wsz</w:t>
      </w:r>
      <w:r w:rsidR="00EB220F">
        <w:t xml:space="preserve">elakimi atakami z użyciem aplikacji zewnętrznych. Została ona wyłączona, aby móc wysyłać żądania HTTP, </w:t>
      </w:r>
      <w:r w:rsidR="00E757E4">
        <w:br/>
      </w:r>
      <w:r w:rsidR="00EB220F">
        <w:t xml:space="preserve">na serwer za pośrednictwem narzędzia </w:t>
      </w:r>
      <w:r w:rsidR="00EB220F" w:rsidRPr="004D632A">
        <w:rPr>
          <w:rFonts w:ascii="Courier New" w:hAnsi="Courier New" w:cs="Courier New"/>
        </w:rPr>
        <w:t>Postman</w:t>
      </w:r>
      <w:r w:rsidR="00EB220F" w:rsidRPr="009D67A4">
        <w:t>.</w:t>
      </w:r>
    </w:p>
    <w:p w14:paraId="1BDB2AFF" w14:textId="116033D3" w:rsidR="0020416A" w:rsidRPr="00EB220F" w:rsidRDefault="0020416A" w:rsidP="00173723">
      <w:pPr>
        <w:pStyle w:val="Tekstpodstawowypracy"/>
        <w:ind w:firstLine="0"/>
        <w:rPr>
          <w:i/>
        </w:rPr>
      </w:pPr>
    </w:p>
    <w:p w14:paraId="0F885BE9" w14:textId="77777777" w:rsidR="00FD716F" w:rsidRPr="00345B98" w:rsidRDefault="00FD716F"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rPr>
          <w:rFonts w:ascii="Courier New" w:hAnsi="Courier New" w:cs="Courier New"/>
          <w:sz w:val="20"/>
          <w:szCs w:val="20"/>
        </w:rPr>
      </w:pPr>
    </w:p>
    <w:p w14:paraId="494B959A" w14:textId="79215A0B" w:rsidR="00954C69" w:rsidRPr="00954C69" w:rsidRDefault="00954C69"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rPr>
          <w:rFonts w:ascii="Courier New" w:hAnsi="Courier New" w:cs="Courier New"/>
          <w:sz w:val="20"/>
          <w:szCs w:val="20"/>
          <w:lang w:val="en-GB"/>
        </w:rPr>
      </w:pPr>
      <w:r w:rsidRPr="00954C69">
        <w:rPr>
          <w:rFonts w:ascii="Courier New" w:hAnsi="Courier New" w:cs="Courier New"/>
          <w:sz w:val="20"/>
          <w:szCs w:val="20"/>
          <w:lang w:val="en-GB"/>
        </w:rPr>
        <w:t>@Bean</w:t>
      </w:r>
    </w:p>
    <w:p w14:paraId="73B70471" w14:textId="77777777" w:rsidR="00954C69" w:rsidRPr="00954C69" w:rsidRDefault="00954C69"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rPr>
          <w:rFonts w:ascii="Courier New" w:hAnsi="Courier New" w:cs="Courier New"/>
          <w:sz w:val="20"/>
          <w:szCs w:val="20"/>
          <w:lang w:val="en-GB"/>
        </w:rPr>
      </w:pPr>
      <w:r w:rsidRPr="00954C69">
        <w:rPr>
          <w:rFonts w:ascii="Courier New" w:hAnsi="Courier New" w:cs="Courier New"/>
          <w:sz w:val="20"/>
          <w:szCs w:val="20"/>
          <w:lang w:val="en-GB"/>
        </w:rPr>
        <w:t>public UserDetailsService userDetailsService() {</w:t>
      </w:r>
    </w:p>
    <w:p w14:paraId="4F32588A" w14:textId="20E75049" w:rsidR="00954C69" w:rsidRPr="00954C69" w:rsidRDefault="00954C69"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954C69">
        <w:rPr>
          <w:rFonts w:ascii="Courier New" w:hAnsi="Courier New" w:cs="Courier New"/>
          <w:sz w:val="20"/>
          <w:szCs w:val="20"/>
          <w:lang w:val="en-GB"/>
        </w:rPr>
        <w:t>UserDetails user = User.withDefaultPasswordEncoder()</w:t>
      </w:r>
    </w:p>
    <w:p w14:paraId="597B78C7" w14:textId="205BD62E" w:rsidR="00954C69" w:rsidRPr="00954C69" w:rsidRDefault="00833BF7"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FD716F">
        <w:rPr>
          <w:rFonts w:ascii="Courier New" w:hAnsi="Courier New" w:cs="Courier New"/>
          <w:sz w:val="20"/>
          <w:szCs w:val="20"/>
          <w:lang w:val="en-GB"/>
        </w:rPr>
        <w:t xml:space="preserve">                     </w:t>
      </w:r>
      <w:r w:rsidR="00954C69" w:rsidRPr="00954C69">
        <w:rPr>
          <w:rFonts w:ascii="Courier New" w:hAnsi="Courier New" w:cs="Courier New"/>
          <w:sz w:val="20"/>
          <w:szCs w:val="20"/>
          <w:lang w:val="en-GB"/>
        </w:rPr>
        <w:t>.username("student")</w:t>
      </w:r>
    </w:p>
    <w:p w14:paraId="70D5518B" w14:textId="516E1EE8" w:rsidR="00954C69" w:rsidRPr="00954C69" w:rsidRDefault="00833BF7"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FD716F">
        <w:rPr>
          <w:rFonts w:ascii="Courier New" w:hAnsi="Courier New" w:cs="Courier New"/>
          <w:sz w:val="20"/>
          <w:szCs w:val="20"/>
          <w:lang w:val="en-GB"/>
        </w:rPr>
        <w:t xml:space="preserve">                    </w:t>
      </w:r>
      <w:r>
        <w:rPr>
          <w:rFonts w:ascii="Courier New" w:hAnsi="Courier New" w:cs="Courier New"/>
          <w:sz w:val="20"/>
          <w:szCs w:val="20"/>
          <w:lang w:val="en-GB"/>
        </w:rPr>
        <w:t xml:space="preserve"> </w:t>
      </w:r>
      <w:r w:rsidR="00954C69" w:rsidRPr="00954C69">
        <w:rPr>
          <w:rFonts w:ascii="Courier New" w:hAnsi="Courier New" w:cs="Courier New"/>
          <w:sz w:val="20"/>
          <w:szCs w:val="20"/>
          <w:lang w:val="en-GB"/>
        </w:rPr>
        <w:t>.password("student1")</w:t>
      </w:r>
    </w:p>
    <w:p w14:paraId="42A626E0" w14:textId="11B457DF" w:rsidR="00954C69" w:rsidRPr="00954C69" w:rsidRDefault="00954C69"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954C69">
        <w:rPr>
          <w:rFonts w:ascii="Courier New" w:hAnsi="Courier New" w:cs="Courier New"/>
          <w:sz w:val="20"/>
          <w:szCs w:val="20"/>
          <w:lang w:val="en-GB"/>
        </w:rPr>
        <w:t xml:space="preserve">   </w:t>
      </w:r>
      <w:r w:rsidR="00FD716F">
        <w:rPr>
          <w:rFonts w:ascii="Courier New" w:hAnsi="Courier New" w:cs="Courier New"/>
          <w:sz w:val="20"/>
          <w:szCs w:val="20"/>
          <w:lang w:val="en-GB"/>
        </w:rPr>
        <w:t xml:space="preserve">                    </w:t>
      </w:r>
      <w:r w:rsidRPr="00954C69">
        <w:rPr>
          <w:rFonts w:ascii="Courier New" w:hAnsi="Courier New" w:cs="Courier New"/>
          <w:sz w:val="20"/>
          <w:szCs w:val="20"/>
          <w:lang w:val="en-GB"/>
        </w:rPr>
        <w:t>.roles("STUDENT")</w:t>
      </w:r>
    </w:p>
    <w:p w14:paraId="75153B85" w14:textId="14C0ED48" w:rsidR="006B43B9" w:rsidRDefault="00954C69"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954C69">
        <w:rPr>
          <w:rFonts w:ascii="Courier New" w:hAnsi="Courier New" w:cs="Courier New"/>
          <w:sz w:val="20"/>
          <w:szCs w:val="20"/>
          <w:lang w:val="en-GB"/>
        </w:rPr>
        <w:t xml:space="preserve">       </w:t>
      </w:r>
      <w:r w:rsidR="00FD716F">
        <w:rPr>
          <w:rFonts w:ascii="Courier New" w:hAnsi="Courier New" w:cs="Courier New"/>
          <w:sz w:val="20"/>
          <w:szCs w:val="20"/>
          <w:lang w:val="en-GB"/>
        </w:rPr>
        <w:t xml:space="preserve">               </w:t>
      </w:r>
      <w:r w:rsidRPr="00954C69">
        <w:rPr>
          <w:rFonts w:ascii="Courier New" w:hAnsi="Courier New" w:cs="Courier New"/>
          <w:sz w:val="20"/>
          <w:szCs w:val="20"/>
          <w:lang w:val="en-GB"/>
        </w:rPr>
        <w:t xml:space="preserve"> .build();</w:t>
      </w:r>
    </w:p>
    <w:p w14:paraId="128AC775" w14:textId="71128720" w:rsidR="00112437" w:rsidRDefault="00112437"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p>
    <w:p w14:paraId="12FA8683"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http.httpBasic().and().authorizeRequests()</w:t>
      </w:r>
    </w:p>
    <w:p w14:paraId="30070FF4"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.antMatchers(HttpMethod.GET, "/notes").permitAll()</w:t>
      </w:r>
    </w:p>
    <w:p w14:paraId="19FBDE9B"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.antMatchers(HttpMethod.GET, "/notes/{id}").permitAll()</w:t>
      </w:r>
    </w:p>
    <w:p w14:paraId="6E97A76A" w14:textId="7527C05E" w:rsid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.antMatchers(HttpMethod.PUT, "/notes")</w:t>
      </w:r>
    </w:p>
    <w:p w14:paraId="4AFE75CF" w14:textId="519BAC8F" w:rsidR="008458B1" w:rsidRPr="008458B1" w:rsidRDefault="00FD716F"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8458B1" w:rsidRPr="008458B1">
        <w:rPr>
          <w:rFonts w:ascii="Courier New" w:hAnsi="Courier New" w:cs="Courier New"/>
          <w:sz w:val="20"/>
          <w:szCs w:val="20"/>
          <w:lang w:val="en-GB"/>
        </w:rPr>
        <w:t>.hasAnyRole("MODERATOR", "WYKLADOWCA")</w:t>
      </w:r>
    </w:p>
    <w:p w14:paraId="1EFA5A0C"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.antMatchers(HttpMethod.PUT, "/notes/{id}")</w:t>
      </w:r>
    </w:p>
    <w:p w14:paraId="055D3BA8" w14:textId="2F80F1D3" w:rsidR="008458B1" w:rsidRPr="008458B1" w:rsidRDefault="00FD716F"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8458B1" w:rsidRPr="008458B1">
        <w:rPr>
          <w:rFonts w:ascii="Courier New" w:hAnsi="Courier New" w:cs="Courier New"/>
          <w:sz w:val="20"/>
          <w:szCs w:val="20"/>
          <w:lang w:val="en-GB"/>
        </w:rPr>
        <w:t>.hasAnyRole("MODERATOR", "WYKLADOWCA")</w:t>
      </w:r>
    </w:p>
    <w:p w14:paraId="64C63F78"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.antMatchers(HttpMethod.POST, "/notes")</w:t>
      </w:r>
    </w:p>
    <w:p w14:paraId="247DDB93" w14:textId="362CE794" w:rsidR="008458B1" w:rsidRPr="008458B1" w:rsidRDefault="00FD716F"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Pr>
          <w:rFonts w:ascii="Courier New" w:hAnsi="Courier New" w:cs="Courier New"/>
          <w:sz w:val="20"/>
          <w:szCs w:val="20"/>
          <w:lang w:val="en-GB"/>
        </w:rPr>
        <w:t xml:space="preserve">     </w:t>
      </w:r>
      <w:r w:rsidR="008458B1" w:rsidRPr="008458B1">
        <w:rPr>
          <w:rFonts w:ascii="Courier New" w:hAnsi="Courier New" w:cs="Courier New"/>
          <w:sz w:val="20"/>
          <w:szCs w:val="20"/>
          <w:lang w:val="en-GB"/>
        </w:rPr>
        <w:t>.hasAnyRole("MODERATOR", "WYKLADOWCA")</w:t>
      </w:r>
    </w:p>
    <w:p w14:paraId="0B5D6F59"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.and()</w:t>
      </w:r>
    </w:p>
    <w:p w14:paraId="1A854DC0"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.formLogin().permitAll()</w:t>
      </w:r>
    </w:p>
    <w:p w14:paraId="07047CDF"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.and()</w:t>
      </w:r>
    </w:p>
    <w:p w14:paraId="52371A61"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.logout().permitAll()</w:t>
      </w:r>
    </w:p>
    <w:p w14:paraId="26FBCAE4" w14:textId="77777777" w:rsidR="008458B1" w:rsidRPr="008458B1"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.and()</w:t>
      </w:r>
    </w:p>
    <w:p w14:paraId="6ED6DC98" w14:textId="7D3AB7E8" w:rsidR="00112437" w:rsidRDefault="008458B1"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jc w:val="left"/>
        <w:rPr>
          <w:rFonts w:ascii="Courier New" w:hAnsi="Courier New" w:cs="Courier New"/>
          <w:sz w:val="20"/>
          <w:szCs w:val="20"/>
          <w:lang w:val="en-GB"/>
        </w:rPr>
      </w:pPr>
      <w:r w:rsidRPr="008458B1">
        <w:rPr>
          <w:rFonts w:ascii="Courier New" w:hAnsi="Courier New" w:cs="Courier New"/>
          <w:sz w:val="20"/>
          <w:szCs w:val="20"/>
          <w:lang w:val="en-GB"/>
        </w:rPr>
        <w:t xml:space="preserve">    .csrf().disable();</w:t>
      </w:r>
    </w:p>
    <w:p w14:paraId="50AE3D4F" w14:textId="77777777" w:rsidR="00FD716F" w:rsidRPr="006B43B9" w:rsidRDefault="00FD716F" w:rsidP="00360BAD">
      <w:pPr>
        <w:pStyle w:val="Tekstpodstawowypracy"/>
        <w:pBdr>
          <w:top w:val="single" w:sz="4" w:space="1" w:color="auto" w:shadow="1"/>
          <w:left w:val="single" w:sz="4" w:space="4" w:color="auto" w:shadow="1"/>
          <w:bottom w:val="single" w:sz="4" w:space="0" w:color="auto" w:shadow="1"/>
          <w:right w:val="single" w:sz="4" w:space="4" w:color="auto" w:shadow="1"/>
        </w:pBdr>
        <w:spacing w:line="240" w:lineRule="auto"/>
        <w:ind w:firstLine="0"/>
        <w:rPr>
          <w:rFonts w:ascii="Courier New" w:hAnsi="Courier New" w:cs="Courier New"/>
          <w:sz w:val="20"/>
          <w:szCs w:val="20"/>
          <w:lang w:val="en-GB"/>
        </w:rPr>
      </w:pPr>
    </w:p>
    <w:p w14:paraId="62D62123" w14:textId="6D6DE11C" w:rsidR="00E652A7" w:rsidRDefault="00E652A7" w:rsidP="00E652A7">
      <w:pPr>
        <w:pStyle w:val="Podpistabelirysunku"/>
      </w:pPr>
      <w:bookmarkStart w:id="192" w:name="_Ref443229149"/>
      <w:bookmarkStart w:id="193" w:name="_Toc449201321"/>
      <w:bookmarkStart w:id="194" w:name="_Toc64570042"/>
      <w:bookmarkStart w:id="195" w:name="_Toc68870886"/>
      <w:r>
        <w:t xml:space="preserve">Wydruk </w:t>
      </w:r>
      <w:fldSimple w:instr=" STYLEREF 1 \s ">
        <w:r w:rsidR="00287FE6">
          <w:rPr>
            <w:noProof/>
          </w:rPr>
          <w:t>3</w:t>
        </w:r>
      </w:fldSimple>
      <w:r>
        <w:t>.</w:t>
      </w:r>
      <w:fldSimple w:instr=" SEQ Wydruk \* ARABIC \s 1 ">
        <w:r w:rsidR="00287FE6">
          <w:rPr>
            <w:noProof/>
          </w:rPr>
          <w:t>1</w:t>
        </w:r>
      </w:fldSimple>
      <w:r>
        <w:t>. W</w:t>
      </w:r>
      <w:r w:rsidRPr="00095EB3">
        <w:t xml:space="preserve">ydruk kodu źródłowego </w:t>
      </w:r>
      <w:r w:rsidRPr="00FD716F">
        <w:rPr>
          <w:rFonts w:ascii="Courier New" w:hAnsi="Courier New" w:cs="Courier New"/>
        </w:rPr>
        <w:t>SecurityConfig.java</w:t>
      </w:r>
      <w:bookmarkEnd w:id="195"/>
    </w:p>
    <w:bookmarkEnd w:id="192"/>
    <w:bookmarkEnd w:id="193"/>
    <w:bookmarkEnd w:id="194"/>
    <w:p w14:paraId="122461BA" w14:textId="280F2525" w:rsidR="00A80639" w:rsidRDefault="00D320BC" w:rsidP="00E757E4">
      <w:pPr>
        <w:pStyle w:val="Tekstpodstawowypracy"/>
        <w:ind w:firstLine="576"/>
      </w:pPr>
      <w:r>
        <w:t>W</w:t>
      </w:r>
      <w:r w:rsidR="002009FF">
        <w:t xml:space="preserve">ydruk 3.2 </w:t>
      </w:r>
      <w:r>
        <w:t xml:space="preserve">przedstawia </w:t>
      </w:r>
      <w:r w:rsidR="001543EF">
        <w:t>kod źródłow</w:t>
      </w:r>
      <w:r>
        <w:t>y</w:t>
      </w:r>
      <w:r w:rsidR="001543EF">
        <w:t xml:space="preserve"> klasy </w:t>
      </w:r>
      <w:r w:rsidR="001543EF" w:rsidRPr="00E71D1C">
        <w:rPr>
          <w:rFonts w:ascii="Courier New" w:hAnsi="Courier New" w:cs="Courier New"/>
          <w:i/>
          <w:iCs/>
        </w:rPr>
        <w:t>WebController.java</w:t>
      </w:r>
      <w:r w:rsidR="001543EF">
        <w:rPr>
          <w:i/>
          <w:iCs/>
        </w:rPr>
        <w:t xml:space="preserve"> </w:t>
      </w:r>
      <w:r w:rsidR="00211DDD">
        <w:t xml:space="preserve">ma za zadanie obsługiwać błędy protokołu HTTP, w różnych przypadkach. Kontroler mapuję </w:t>
      </w:r>
      <w:r w:rsidR="00335B3D">
        <w:t>dany odnośnik do strony dla sytuacji wyjątkowej</w:t>
      </w:r>
      <w:r w:rsidR="00F13053">
        <w:t xml:space="preserve">. </w:t>
      </w:r>
    </w:p>
    <w:p w14:paraId="19B1858E" w14:textId="45FCA748" w:rsidR="002009FF" w:rsidRDefault="00E6547B" w:rsidP="002009FF">
      <w:pPr>
        <w:pStyle w:val="Tekstpodstawowypracy"/>
        <w:ind w:firstLine="576"/>
      </w:pPr>
      <w:r>
        <w:lastRenderedPageBreak/>
        <w:t xml:space="preserve">Między innymi znajduję się </w:t>
      </w:r>
      <w:r w:rsidR="00A51FD5">
        <w:t xml:space="preserve">status kodu 401, który odsyła do podstrony </w:t>
      </w:r>
      <w:r w:rsidR="0056667E">
        <w:t xml:space="preserve">„/401”, gdzie </w:t>
      </w:r>
      <w:r w:rsidR="00E77298">
        <w:t xml:space="preserve">wyświetlana jest informacja ustawiona przez nas w pliku </w:t>
      </w:r>
      <w:r w:rsidR="00E77298" w:rsidRPr="00E71D1C">
        <w:rPr>
          <w:rFonts w:ascii="Courier New" w:hAnsi="Courier New" w:cs="Courier New"/>
          <w:i/>
          <w:iCs/>
        </w:rPr>
        <w:t>401.html</w:t>
      </w:r>
      <w:r w:rsidR="00E77298">
        <w:rPr>
          <w:i/>
          <w:iCs/>
        </w:rPr>
        <w:t xml:space="preserve">. </w:t>
      </w:r>
      <w:r w:rsidR="00E77298">
        <w:t>Ten błąd występuję, jeżeli użytkownik chce wykonać daną czynność przez aplikacje zewnętrzne, do której nie ma nadanych praw dla roli</w:t>
      </w:r>
      <w:r w:rsidR="00381980">
        <w:t xml:space="preserve">, czyli jest niezautoryzowany. </w:t>
      </w:r>
      <w:r w:rsidR="00F6501D">
        <w:t xml:space="preserve">W przypadku mapowania strony </w:t>
      </w:r>
      <w:r w:rsidR="00F6501D" w:rsidRPr="00E71D1C">
        <w:rPr>
          <w:rFonts w:ascii="Courier New" w:hAnsi="Courier New" w:cs="Courier New"/>
        </w:rPr>
        <w:t>„</w:t>
      </w:r>
      <w:r w:rsidR="00F6501D" w:rsidRPr="00E71D1C">
        <w:rPr>
          <w:rFonts w:ascii="Courier New" w:hAnsi="Courier New" w:cs="Courier New"/>
          <w:i/>
          <w:iCs/>
        </w:rPr>
        <w:t>/404”</w:t>
      </w:r>
      <w:r w:rsidR="00F6501D">
        <w:rPr>
          <w:i/>
          <w:iCs/>
        </w:rPr>
        <w:t xml:space="preserve"> </w:t>
      </w:r>
      <w:r w:rsidR="00F6501D">
        <w:t xml:space="preserve">użytkownika przekieruje na nią, </w:t>
      </w:r>
      <w:r w:rsidR="000C307D">
        <w:t xml:space="preserve">podczas podania niepoprawnej strony URL. </w:t>
      </w:r>
      <w:r w:rsidR="00625317">
        <w:t xml:space="preserve">Dodatkowo znajduję się tutaj odniesienie do strony startowej, która jest </w:t>
      </w:r>
      <w:r w:rsidR="00AE6079">
        <w:t xml:space="preserve">wyznaczone mapowanie o wartości </w:t>
      </w:r>
      <w:r w:rsidR="00AE6079" w:rsidRPr="00E71D1C">
        <w:rPr>
          <w:rFonts w:ascii="Courier New" w:hAnsi="Courier New" w:cs="Courier New"/>
        </w:rPr>
        <w:t>„</w:t>
      </w:r>
      <w:r w:rsidR="00AE6079" w:rsidRPr="00E71D1C">
        <w:rPr>
          <w:rFonts w:ascii="Courier New" w:hAnsi="Courier New" w:cs="Courier New"/>
          <w:i/>
          <w:iCs/>
        </w:rPr>
        <w:t>/index”</w:t>
      </w:r>
      <w:r w:rsidR="00AE6079" w:rsidRPr="00E71D1C">
        <w:rPr>
          <w:rFonts w:cs="Times New Roman"/>
        </w:rPr>
        <w:t>,</w:t>
      </w:r>
      <w:r w:rsidR="00AE6079">
        <w:t xml:space="preserve"> gdzie kontroler wczyta stronę, opisaną w pliku </w:t>
      </w:r>
      <w:r w:rsidR="00AE6079" w:rsidRPr="00E71D1C">
        <w:rPr>
          <w:rFonts w:ascii="Courier New" w:hAnsi="Courier New" w:cs="Courier New"/>
          <w:i/>
          <w:iCs/>
        </w:rPr>
        <w:t>index.html</w:t>
      </w:r>
      <w:r w:rsidR="00A80639">
        <w:rPr>
          <w:i/>
          <w:iCs/>
        </w:rPr>
        <w:t xml:space="preserve">, </w:t>
      </w:r>
      <w:r w:rsidR="00A80639">
        <w:t>będący początkiem serwisu webowego dla nowego odwiedzającego.</w:t>
      </w:r>
    </w:p>
    <w:p w14:paraId="08AA3FF0" w14:textId="77777777" w:rsidR="00B416A3" w:rsidRPr="00A80639" w:rsidRDefault="00B416A3" w:rsidP="002009FF">
      <w:pPr>
        <w:pStyle w:val="Tekstpodstawowypracy"/>
        <w:ind w:firstLine="576"/>
      </w:pPr>
    </w:p>
    <w:p w14:paraId="555514DF" w14:textId="2937AC06" w:rsidR="000C307D" w:rsidRDefault="00A80639" w:rsidP="00E757E4">
      <w:pPr>
        <w:pStyle w:val="Tekstpodstawowypracy"/>
        <w:ind w:firstLine="0"/>
      </w:pPr>
      <w:r>
        <w:rPr>
          <w:noProof/>
        </w:rPr>
        <mc:AlternateContent>
          <mc:Choice Requires="wps">
            <w:drawing>
              <wp:inline distT="0" distB="0" distL="0" distR="0" wp14:anchorId="1148549E" wp14:editId="46D45658">
                <wp:extent cx="5368925" cy="3200400"/>
                <wp:effectExtent l="0" t="0" r="22225" b="19050"/>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3200400"/>
                        </a:xfrm>
                        <a:prstGeom prst="rect">
                          <a:avLst/>
                        </a:prstGeom>
                        <a:solidFill>
                          <a:srgbClr val="FFFFFF"/>
                        </a:solidFill>
                        <a:ln w="9525">
                          <a:solidFill>
                            <a:srgbClr val="000000"/>
                          </a:solidFill>
                          <a:miter lim="800000"/>
                          <a:headEnd/>
                          <a:tailEnd/>
                        </a:ln>
                      </wps:spPr>
                      <wps:txbx>
                        <w:txbxContent>
                          <w:p w14:paraId="35D6B211" w14:textId="77777777" w:rsidR="00DD6B8A" w:rsidRDefault="00DD6B8A" w:rsidP="001543EF">
                            <w:pPr>
                              <w:rPr>
                                <w:rFonts w:ascii="Courier New" w:hAnsi="Courier New" w:cs="Courier New"/>
                                <w:sz w:val="20"/>
                                <w:szCs w:val="18"/>
                                <w:lang w:val="en-GB"/>
                              </w:rPr>
                            </w:pPr>
                          </w:p>
                          <w:p w14:paraId="19EC9261" w14:textId="0663984F"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@Controller</w:t>
                            </w:r>
                          </w:p>
                          <w:p w14:paraId="23B84870"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public class WebController {</w:t>
                            </w:r>
                          </w:p>
                          <w:p w14:paraId="2B95B10B" w14:textId="7A1E11B6"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@RequestMapping(value = "/index",method = RequestMethod.GET)</w:t>
                            </w:r>
                          </w:p>
                          <w:p w14:paraId="28B5C9D7"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public String index() {</w:t>
                            </w:r>
                          </w:p>
                          <w:p w14:paraId="610D0496"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return "index";</w:t>
                            </w:r>
                          </w:p>
                          <w:p w14:paraId="4B75D345"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w:t>
                            </w:r>
                          </w:p>
                          <w:p w14:paraId="0236E3AC" w14:textId="77777777" w:rsidR="00DD6B8A" w:rsidRPr="001543EF" w:rsidRDefault="00DD6B8A" w:rsidP="001543EF">
                            <w:pPr>
                              <w:rPr>
                                <w:rFonts w:ascii="Courier New" w:hAnsi="Courier New" w:cs="Courier New"/>
                                <w:sz w:val="20"/>
                                <w:szCs w:val="18"/>
                                <w:lang w:val="en-GB"/>
                              </w:rPr>
                            </w:pPr>
                          </w:p>
                          <w:p w14:paraId="4F914ADE" w14:textId="60B11D30"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@RequestMapping(value = "/404",method = RequestMethod.GET)</w:t>
                            </w:r>
                          </w:p>
                          <w:p w14:paraId="13F1F9F9"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public String error404() {</w:t>
                            </w:r>
                          </w:p>
                          <w:p w14:paraId="450F7855"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return "404";</w:t>
                            </w:r>
                          </w:p>
                          <w:p w14:paraId="7D883B87"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w:t>
                            </w:r>
                          </w:p>
                          <w:p w14:paraId="6E60A466" w14:textId="77777777" w:rsidR="00DD6B8A" w:rsidRPr="001543EF" w:rsidRDefault="00DD6B8A" w:rsidP="001543EF">
                            <w:pPr>
                              <w:rPr>
                                <w:rFonts w:ascii="Courier New" w:hAnsi="Courier New" w:cs="Courier New"/>
                                <w:sz w:val="20"/>
                                <w:szCs w:val="18"/>
                                <w:lang w:val="en-GB"/>
                              </w:rPr>
                            </w:pPr>
                          </w:p>
                          <w:p w14:paraId="03FA57D1" w14:textId="0B87D1BA"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@RequestMapping(value = "/401",method = RequestMethod.GET)</w:t>
                            </w:r>
                          </w:p>
                          <w:p w14:paraId="3607A0C7"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public String errror401() {</w:t>
                            </w:r>
                          </w:p>
                          <w:p w14:paraId="5DAFC071" w14:textId="77777777" w:rsidR="00DD6B8A" w:rsidRPr="001543EF" w:rsidRDefault="00DD6B8A" w:rsidP="001543EF">
                            <w:pPr>
                              <w:rPr>
                                <w:rFonts w:ascii="Courier New" w:hAnsi="Courier New" w:cs="Courier New"/>
                                <w:sz w:val="20"/>
                                <w:szCs w:val="18"/>
                              </w:rPr>
                            </w:pPr>
                            <w:r w:rsidRPr="001543EF">
                              <w:rPr>
                                <w:rFonts w:ascii="Courier New" w:hAnsi="Courier New" w:cs="Courier New"/>
                                <w:sz w:val="20"/>
                                <w:szCs w:val="18"/>
                                <w:lang w:val="en-GB"/>
                              </w:rPr>
                              <w:t xml:space="preserve">        </w:t>
                            </w:r>
                            <w:r w:rsidRPr="001543EF">
                              <w:rPr>
                                <w:rFonts w:ascii="Courier New" w:hAnsi="Courier New" w:cs="Courier New"/>
                                <w:sz w:val="20"/>
                                <w:szCs w:val="18"/>
                              </w:rPr>
                              <w:t>return "401";</w:t>
                            </w:r>
                          </w:p>
                          <w:p w14:paraId="3A769A33" w14:textId="77777777" w:rsidR="00DD6B8A" w:rsidRPr="001543EF" w:rsidRDefault="00DD6B8A" w:rsidP="001543EF">
                            <w:pPr>
                              <w:rPr>
                                <w:rFonts w:ascii="Courier New" w:hAnsi="Courier New" w:cs="Courier New"/>
                                <w:sz w:val="20"/>
                                <w:szCs w:val="18"/>
                              </w:rPr>
                            </w:pPr>
                            <w:r w:rsidRPr="001543EF">
                              <w:rPr>
                                <w:rFonts w:ascii="Courier New" w:hAnsi="Courier New" w:cs="Courier New"/>
                                <w:sz w:val="20"/>
                                <w:szCs w:val="18"/>
                              </w:rPr>
                              <w:t xml:space="preserve">    }</w:t>
                            </w:r>
                          </w:p>
                          <w:p w14:paraId="279FBDED" w14:textId="5B01464F" w:rsidR="00DD6B8A" w:rsidRDefault="00DD6B8A" w:rsidP="001543EF">
                            <w:pPr>
                              <w:rPr>
                                <w:rFonts w:ascii="Courier New" w:hAnsi="Courier New" w:cs="Courier New"/>
                                <w:sz w:val="20"/>
                                <w:szCs w:val="18"/>
                              </w:rPr>
                            </w:pPr>
                            <w:r w:rsidRPr="001543EF">
                              <w:rPr>
                                <w:rFonts w:ascii="Courier New" w:hAnsi="Courier New" w:cs="Courier New"/>
                                <w:sz w:val="20"/>
                                <w:szCs w:val="18"/>
                              </w:rPr>
                              <w:t>}</w:t>
                            </w:r>
                          </w:p>
                          <w:p w14:paraId="5AF32475" w14:textId="77777777" w:rsidR="00DD6B8A" w:rsidRPr="001543EF" w:rsidRDefault="00DD6B8A" w:rsidP="001543EF">
                            <w:pPr>
                              <w:rPr>
                                <w:rFonts w:ascii="Courier New" w:hAnsi="Courier New" w:cs="Courier New"/>
                                <w:sz w:val="20"/>
                                <w:szCs w:val="18"/>
                              </w:rPr>
                            </w:pPr>
                          </w:p>
                        </w:txbxContent>
                      </wps:txbx>
                      <wps:bodyPr rot="0" vert="horz" wrap="square" lIns="91440" tIns="45720" rIns="91440" bIns="45720" anchor="t" anchorCtr="0">
                        <a:noAutofit/>
                      </wps:bodyPr>
                    </wps:wsp>
                  </a:graphicData>
                </a:graphic>
              </wp:inline>
            </w:drawing>
          </mc:Choice>
          <mc:Fallback>
            <w:pict>
              <v:shapetype w14:anchorId="1148549E" id="_x0000_t202" coordsize="21600,21600" o:spt="202" path="m,l,21600r21600,l21600,xe">
                <v:stroke joinstyle="miter"/>
                <v:path gradientshapeok="t" o:connecttype="rect"/>
              </v:shapetype>
              <v:shape id="Pole tekstowe 2" o:spid="_x0000_s1026" type="#_x0000_t202" style="width:422.7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">
                <v:textbox>
                  <w:txbxContent>
                    <w:p w14:paraId="35D6B211" w14:textId="77777777" w:rsidR="00DD6B8A" w:rsidRDefault="00DD6B8A" w:rsidP="001543EF">
                      <w:pPr>
                        <w:rPr>
                          <w:rFonts w:ascii="Courier New" w:hAnsi="Courier New" w:cs="Courier New"/>
                          <w:sz w:val="20"/>
                          <w:szCs w:val="18"/>
                          <w:lang w:val="en-GB"/>
                        </w:rPr>
                      </w:pPr>
                    </w:p>
                    <w:p w14:paraId="19EC9261" w14:textId="0663984F"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@Controller</w:t>
                      </w:r>
                    </w:p>
                    <w:p w14:paraId="23B84870"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public class WebController {</w:t>
                      </w:r>
                    </w:p>
                    <w:p w14:paraId="2B95B10B" w14:textId="7A1E11B6"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@RequestMapping(value = "/index",method = RequestMethod.GET)</w:t>
                      </w:r>
                    </w:p>
                    <w:p w14:paraId="28B5C9D7"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public String index() {</w:t>
                      </w:r>
                    </w:p>
                    <w:p w14:paraId="610D0496"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return "index";</w:t>
                      </w:r>
                    </w:p>
                    <w:p w14:paraId="4B75D345"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w:t>
                      </w:r>
                    </w:p>
                    <w:p w14:paraId="0236E3AC" w14:textId="77777777" w:rsidR="00DD6B8A" w:rsidRPr="001543EF" w:rsidRDefault="00DD6B8A" w:rsidP="001543EF">
                      <w:pPr>
                        <w:rPr>
                          <w:rFonts w:ascii="Courier New" w:hAnsi="Courier New" w:cs="Courier New"/>
                          <w:sz w:val="20"/>
                          <w:szCs w:val="18"/>
                          <w:lang w:val="en-GB"/>
                        </w:rPr>
                      </w:pPr>
                    </w:p>
                    <w:p w14:paraId="4F914ADE" w14:textId="60B11D30"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@RequestMapping(value = "/404",method = RequestMethod.GET)</w:t>
                      </w:r>
                    </w:p>
                    <w:p w14:paraId="13F1F9F9"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public String error404() {</w:t>
                      </w:r>
                    </w:p>
                    <w:p w14:paraId="450F7855"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return "404";</w:t>
                      </w:r>
                    </w:p>
                    <w:p w14:paraId="7D883B87"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w:t>
                      </w:r>
                    </w:p>
                    <w:p w14:paraId="6E60A466" w14:textId="77777777" w:rsidR="00DD6B8A" w:rsidRPr="001543EF" w:rsidRDefault="00DD6B8A" w:rsidP="001543EF">
                      <w:pPr>
                        <w:rPr>
                          <w:rFonts w:ascii="Courier New" w:hAnsi="Courier New" w:cs="Courier New"/>
                          <w:sz w:val="20"/>
                          <w:szCs w:val="18"/>
                          <w:lang w:val="en-GB"/>
                        </w:rPr>
                      </w:pPr>
                    </w:p>
                    <w:p w14:paraId="03FA57D1" w14:textId="0B87D1BA"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@RequestMapping(value = "/401",method = RequestMethod.GET)</w:t>
                      </w:r>
                    </w:p>
                    <w:p w14:paraId="3607A0C7" w14:textId="77777777" w:rsidR="00DD6B8A" w:rsidRPr="001543EF" w:rsidRDefault="00DD6B8A" w:rsidP="001543EF">
                      <w:pPr>
                        <w:rPr>
                          <w:rFonts w:ascii="Courier New" w:hAnsi="Courier New" w:cs="Courier New"/>
                          <w:sz w:val="20"/>
                          <w:szCs w:val="18"/>
                          <w:lang w:val="en-GB"/>
                        </w:rPr>
                      </w:pPr>
                      <w:r w:rsidRPr="001543EF">
                        <w:rPr>
                          <w:rFonts w:ascii="Courier New" w:hAnsi="Courier New" w:cs="Courier New"/>
                          <w:sz w:val="20"/>
                          <w:szCs w:val="18"/>
                          <w:lang w:val="en-GB"/>
                        </w:rPr>
                        <w:t xml:space="preserve">    public String errror401() {</w:t>
                      </w:r>
                    </w:p>
                    <w:p w14:paraId="5DAFC071" w14:textId="77777777" w:rsidR="00DD6B8A" w:rsidRPr="001543EF" w:rsidRDefault="00DD6B8A" w:rsidP="001543EF">
                      <w:pPr>
                        <w:rPr>
                          <w:rFonts w:ascii="Courier New" w:hAnsi="Courier New" w:cs="Courier New"/>
                          <w:sz w:val="20"/>
                          <w:szCs w:val="18"/>
                        </w:rPr>
                      </w:pPr>
                      <w:r w:rsidRPr="001543EF">
                        <w:rPr>
                          <w:rFonts w:ascii="Courier New" w:hAnsi="Courier New" w:cs="Courier New"/>
                          <w:sz w:val="20"/>
                          <w:szCs w:val="18"/>
                          <w:lang w:val="en-GB"/>
                        </w:rPr>
                        <w:t xml:space="preserve">        </w:t>
                      </w:r>
                      <w:r w:rsidRPr="001543EF">
                        <w:rPr>
                          <w:rFonts w:ascii="Courier New" w:hAnsi="Courier New" w:cs="Courier New"/>
                          <w:sz w:val="20"/>
                          <w:szCs w:val="18"/>
                        </w:rPr>
                        <w:t>return "401";</w:t>
                      </w:r>
                    </w:p>
                    <w:p w14:paraId="3A769A33" w14:textId="77777777" w:rsidR="00DD6B8A" w:rsidRPr="001543EF" w:rsidRDefault="00DD6B8A" w:rsidP="001543EF">
                      <w:pPr>
                        <w:rPr>
                          <w:rFonts w:ascii="Courier New" w:hAnsi="Courier New" w:cs="Courier New"/>
                          <w:sz w:val="20"/>
                          <w:szCs w:val="18"/>
                        </w:rPr>
                      </w:pPr>
                      <w:r w:rsidRPr="001543EF">
                        <w:rPr>
                          <w:rFonts w:ascii="Courier New" w:hAnsi="Courier New" w:cs="Courier New"/>
                          <w:sz w:val="20"/>
                          <w:szCs w:val="18"/>
                        </w:rPr>
                        <w:t xml:space="preserve">    }</w:t>
                      </w:r>
                    </w:p>
                    <w:p w14:paraId="279FBDED" w14:textId="5B01464F" w:rsidR="00DD6B8A" w:rsidRDefault="00DD6B8A" w:rsidP="001543EF">
                      <w:pPr>
                        <w:rPr>
                          <w:rFonts w:ascii="Courier New" w:hAnsi="Courier New" w:cs="Courier New"/>
                          <w:sz w:val="20"/>
                          <w:szCs w:val="18"/>
                        </w:rPr>
                      </w:pPr>
                      <w:r w:rsidRPr="001543EF">
                        <w:rPr>
                          <w:rFonts w:ascii="Courier New" w:hAnsi="Courier New" w:cs="Courier New"/>
                          <w:sz w:val="20"/>
                          <w:szCs w:val="18"/>
                        </w:rPr>
                        <w:t>}</w:t>
                      </w:r>
                    </w:p>
                    <w:p w14:paraId="5AF32475" w14:textId="77777777" w:rsidR="00DD6B8A" w:rsidRPr="001543EF" w:rsidRDefault="00DD6B8A" w:rsidP="001543EF">
                      <w:pPr>
                        <w:rPr>
                          <w:rFonts w:ascii="Courier New" w:hAnsi="Courier New" w:cs="Courier New"/>
                          <w:sz w:val="20"/>
                          <w:szCs w:val="18"/>
                        </w:rPr>
                      </w:pPr>
                    </w:p>
                  </w:txbxContent>
                </v:textbox>
                <w10:anchorlock/>
              </v:shape>
            </w:pict>
          </mc:Fallback>
        </mc:AlternateContent>
      </w:r>
    </w:p>
    <w:p w14:paraId="388EB40C" w14:textId="0A738387" w:rsidR="00E652A7" w:rsidRDefault="00E652A7" w:rsidP="00E652A7">
      <w:pPr>
        <w:pStyle w:val="Podpistabelirysunku"/>
      </w:pPr>
      <w:bookmarkStart w:id="196" w:name="_Toc64570043"/>
      <w:bookmarkStart w:id="197" w:name="_Toc68870887"/>
      <w:r>
        <w:t xml:space="preserve">Wydruk </w:t>
      </w:r>
      <w:fldSimple w:instr=" STYLEREF 1 \s ">
        <w:r w:rsidR="00287FE6">
          <w:rPr>
            <w:noProof/>
          </w:rPr>
          <w:t>3</w:t>
        </w:r>
      </w:fldSimple>
      <w:r>
        <w:t>.</w:t>
      </w:r>
      <w:fldSimple w:instr=" SEQ Wydruk \* ARABIC \s 1 ">
        <w:r w:rsidR="00287FE6">
          <w:rPr>
            <w:noProof/>
          </w:rPr>
          <w:t>2</w:t>
        </w:r>
      </w:fldSimple>
      <w:r>
        <w:t>. W</w:t>
      </w:r>
      <w:r w:rsidRPr="00095EB3">
        <w:t xml:space="preserve">ydruk kodu źródłowego </w:t>
      </w:r>
      <w:r w:rsidRPr="00FD716F">
        <w:rPr>
          <w:rFonts w:ascii="Courier New" w:hAnsi="Courier New" w:cs="Courier New"/>
        </w:rPr>
        <w:t>SecurityConfig.java</w:t>
      </w:r>
      <w:bookmarkEnd w:id="197"/>
    </w:p>
    <w:bookmarkEnd w:id="196"/>
    <w:p w14:paraId="07C06D4D" w14:textId="77777777" w:rsidR="00E757E4" w:rsidRDefault="00E757E4" w:rsidP="002009FF">
      <w:pPr>
        <w:pStyle w:val="Tekstpodstawowypracy"/>
        <w:ind w:firstLine="576"/>
      </w:pPr>
    </w:p>
    <w:p w14:paraId="6FB2EC16" w14:textId="083BD36B" w:rsidR="00BC61EC" w:rsidRDefault="000C307D" w:rsidP="00E757E4">
      <w:pPr>
        <w:pStyle w:val="Tekstpodstawowypracy"/>
        <w:ind w:firstLine="576"/>
        <w:rPr>
          <w:i/>
          <w:iCs/>
        </w:rPr>
      </w:pPr>
      <w:r>
        <w:t>Kolejny wydruk</w:t>
      </w:r>
      <w:r w:rsidR="00E757E4">
        <w:t xml:space="preserve"> (wydruk 3.3.)</w:t>
      </w:r>
      <w:r>
        <w:t xml:space="preserve"> </w:t>
      </w:r>
      <w:r w:rsidR="00B96455">
        <w:t xml:space="preserve">pełnego kodu źródłowego dla klasy </w:t>
      </w:r>
      <w:r w:rsidR="00B96455" w:rsidRPr="00E71D1C">
        <w:rPr>
          <w:rFonts w:ascii="Courier New" w:hAnsi="Courier New" w:cs="Courier New"/>
          <w:i/>
          <w:iCs/>
        </w:rPr>
        <w:t>ExerciseService.java</w:t>
      </w:r>
      <w:r w:rsidR="00B96455">
        <w:t>, gdzie znajdują się metody wykorzystywane w dalszy</w:t>
      </w:r>
      <w:r w:rsidR="002E505E">
        <w:t>m procesie pisania dla kontrolera RESTowego daneg</w:t>
      </w:r>
      <w:r w:rsidR="000B7ABC">
        <w:t>o schematu.</w:t>
      </w:r>
      <w:r w:rsidR="00AF69B1">
        <w:t xml:space="preserve"> Stworzony został obiekt modelu klasy </w:t>
      </w:r>
      <w:r w:rsidR="00AF69B1" w:rsidRPr="00E71D1C">
        <w:rPr>
          <w:rFonts w:ascii="Courier New" w:hAnsi="Courier New" w:cs="Courier New"/>
          <w:i/>
          <w:iCs/>
        </w:rPr>
        <w:t>Exercise.java</w:t>
      </w:r>
      <w:r w:rsidR="00AF69B1">
        <w:rPr>
          <w:i/>
          <w:iCs/>
        </w:rPr>
        <w:t xml:space="preserve"> </w:t>
      </w:r>
      <w:r w:rsidR="00AF69B1">
        <w:t xml:space="preserve">w celu </w:t>
      </w:r>
      <w:r w:rsidR="00836B95">
        <w:t xml:space="preserve">operowania jego zmiennymi na niniejszych metodach. </w:t>
      </w:r>
      <w:r w:rsidR="00E71D1C">
        <w:br/>
      </w:r>
      <w:r w:rsidR="000B7ABC" w:rsidRPr="00836B95">
        <w:t>Pobiera on</w:t>
      </w:r>
      <w:r w:rsidR="000B7ABC">
        <w:t xml:space="preserve"> zależności zapisane w </w:t>
      </w:r>
      <w:r w:rsidR="00DD4DFE">
        <w:t xml:space="preserve">interfejsie </w:t>
      </w:r>
      <w:r w:rsidR="00DD4DFE" w:rsidRPr="00E71D1C">
        <w:rPr>
          <w:rFonts w:ascii="Courier New" w:hAnsi="Courier New" w:cs="Courier New"/>
          <w:i/>
          <w:iCs/>
        </w:rPr>
        <w:t>ExerciseRepository.java</w:t>
      </w:r>
      <w:r w:rsidR="00DD4DFE">
        <w:t>, który jest rozszerzony o</w:t>
      </w:r>
      <w:r w:rsidR="00401838">
        <w:t> </w:t>
      </w:r>
      <w:r w:rsidR="00DD4DFE">
        <w:t xml:space="preserve">klasę </w:t>
      </w:r>
      <w:r w:rsidR="008A1EE0" w:rsidRPr="00E71D1C">
        <w:rPr>
          <w:rFonts w:ascii="Courier New" w:hAnsi="Courier New" w:cs="Courier New"/>
          <w:i/>
          <w:iCs/>
        </w:rPr>
        <w:t>JpaRepository</w:t>
      </w:r>
      <w:r w:rsidR="008A1EE0">
        <w:t xml:space="preserve">, co pozwala na korzystanie z gotowych metod wykorzystywanych w cyklu </w:t>
      </w:r>
      <w:r w:rsidR="008A1EE0" w:rsidRPr="00E71D1C">
        <w:rPr>
          <w:rFonts w:ascii="Courier New" w:hAnsi="Courier New" w:cs="Courier New"/>
          <w:i/>
          <w:iCs/>
        </w:rPr>
        <w:t>Create-Read-Update-Delete.</w:t>
      </w:r>
      <w:r w:rsidR="008A1EE0">
        <w:rPr>
          <w:i/>
          <w:iCs/>
        </w:rPr>
        <w:t xml:space="preserve"> </w:t>
      </w:r>
    </w:p>
    <w:p w14:paraId="532C5654" w14:textId="77777777" w:rsidR="001344F8" w:rsidRDefault="001344F8" w:rsidP="00E757E4">
      <w:pPr>
        <w:pStyle w:val="Tekstpodstawowypracy"/>
        <w:ind w:firstLine="576"/>
      </w:pPr>
    </w:p>
    <w:p w14:paraId="35DDCDA5" w14:textId="0AB4BFBC" w:rsidR="001344F8" w:rsidRDefault="001344F8" w:rsidP="00E757E4">
      <w:pPr>
        <w:pStyle w:val="Tekstpodstawowypracy"/>
        <w:ind w:firstLine="576"/>
      </w:pPr>
      <w:r>
        <w:t xml:space="preserve">Z przedstawionych na poniższym wydruku 3.3 metod korzysta kontroler </w:t>
      </w:r>
      <w:r w:rsidRPr="00E71D1C">
        <w:rPr>
          <w:rFonts w:ascii="Courier New" w:hAnsi="Courier New" w:cs="Courier New"/>
          <w:i/>
          <w:iCs/>
        </w:rPr>
        <w:t>ExerciseController.java</w:t>
      </w:r>
      <w:r>
        <w:t>, gdzie używane są one do nadania konkretnej funkcjonalności.</w:t>
      </w:r>
    </w:p>
    <w:p w14:paraId="0A8B6DF4" w14:textId="43330E42" w:rsidR="001543EF" w:rsidRDefault="00E757E4" w:rsidP="00E757E4">
      <w:pPr>
        <w:pStyle w:val="Tekstpodstawowypracy"/>
        <w:ind w:firstLine="576"/>
      </w:pPr>
      <w:r>
        <w:rPr>
          <w:noProof/>
        </w:rPr>
        <w:lastRenderedPageBreak/>
        <mc:AlternateContent>
          <mc:Choice Requires="wps">
            <w:drawing>
              <wp:inline distT="0" distB="0" distL="0" distR="0" wp14:anchorId="3691C002" wp14:editId="330219AB">
                <wp:extent cx="5081905" cy="5362575"/>
                <wp:effectExtent l="0" t="0" r="23495" b="28575"/>
                <wp:docPr id="3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5362575"/>
                        </a:xfrm>
                        <a:prstGeom prst="rect">
                          <a:avLst/>
                        </a:prstGeom>
                        <a:solidFill>
                          <a:srgbClr val="FFFFFF"/>
                        </a:solidFill>
                        <a:ln w="9525">
                          <a:solidFill>
                            <a:srgbClr val="000000"/>
                          </a:solidFill>
                          <a:miter lim="800000"/>
                          <a:headEnd/>
                          <a:tailEnd/>
                        </a:ln>
                      </wps:spPr>
                      <wps:txbx>
                        <w:txbxContent>
                          <w:p w14:paraId="634348FE" w14:textId="77777777" w:rsidR="00DD6B8A" w:rsidRDefault="00DD6B8A" w:rsidP="00B96455">
                            <w:pPr>
                              <w:rPr>
                                <w:rFonts w:ascii="Courier New" w:hAnsi="Courier New" w:cs="Courier New"/>
                                <w:sz w:val="18"/>
                                <w:szCs w:val="16"/>
                                <w:lang w:val="en-GB"/>
                              </w:rPr>
                            </w:pPr>
                          </w:p>
                          <w:p w14:paraId="5F5979B3" w14:textId="0D57256C"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@Service</w:t>
                            </w:r>
                          </w:p>
                          <w:p w14:paraId="069EA6E4"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public class ExerciseService {</w:t>
                            </w:r>
                          </w:p>
                          <w:p w14:paraId="0F752AA9" w14:textId="77777777" w:rsidR="00DD6B8A" w:rsidRPr="00B96455" w:rsidRDefault="00DD6B8A" w:rsidP="00B96455">
                            <w:pPr>
                              <w:rPr>
                                <w:rFonts w:ascii="Courier New" w:hAnsi="Courier New" w:cs="Courier New"/>
                                <w:sz w:val="18"/>
                                <w:szCs w:val="16"/>
                                <w:lang w:val="en-GB"/>
                              </w:rPr>
                            </w:pPr>
                          </w:p>
                          <w:p w14:paraId="1CF240DB"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@Autowired</w:t>
                            </w:r>
                          </w:p>
                          <w:p w14:paraId="14AED286"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private ExerciseRepository repository;</w:t>
                            </w:r>
                          </w:p>
                          <w:p w14:paraId="11CF24AA" w14:textId="77777777" w:rsidR="00DD6B8A" w:rsidRPr="00B96455" w:rsidRDefault="00DD6B8A" w:rsidP="00B96455">
                            <w:pPr>
                              <w:rPr>
                                <w:rFonts w:ascii="Courier New" w:hAnsi="Courier New" w:cs="Courier New"/>
                                <w:sz w:val="18"/>
                                <w:szCs w:val="16"/>
                                <w:lang w:val="en-GB"/>
                              </w:rPr>
                            </w:pPr>
                          </w:p>
                          <w:p w14:paraId="52BE5A42"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saveExercise(Exercise exercise) {</w:t>
                            </w:r>
                          </w:p>
                          <w:p w14:paraId="6B998146"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repository.save(exercise);</w:t>
                            </w:r>
                          </w:p>
                          <w:p w14:paraId="78E00591" w14:textId="1EAA7718" w:rsidR="00DD6B8A" w:rsidRPr="00B96455" w:rsidRDefault="00DD6B8A" w:rsidP="00242DA1">
                            <w:pPr>
                              <w:jc w:val="both"/>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454291DF"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List&lt;Exercise&gt; saveExercises(List&lt;Exercise&gt; exercises) {</w:t>
                            </w:r>
                          </w:p>
                          <w:p w14:paraId="25E2FE24"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repository.saveAll(exercises);</w:t>
                            </w:r>
                          </w:p>
                          <w:p w14:paraId="7A54391A" w14:textId="6A51A39F"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0C1FA61D"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List&lt;Exercise&gt; getExercises() {</w:t>
                            </w:r>
                          </w:p>
                          <w:p w14:paraId="35347031"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repository.findAll();</w:t>
                            </w:r>
                          </w:p>
                          <w:p w14:paraId="7B0ADFDD" w14:textId="4F003D7E"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6B3B11AD"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getExerciseById(int id) {</w:t>
                            </w:r>
                          </w:p>
                          <w:p w14:paraId="5422055E"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repository.findById(id);</w:t>
                            </w:r>
                          </w:p>
                          <w:p w14:paraId="5EA25021" w14:textId="7E61109D"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13E8D7C9"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getExerciseByContent(String content) {</w:t>
                            </w:r>
                          </w:p>
                          <w:p w14:paraId="66AAECAB"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repository.findByContent(content);</w:t>
                            </w:r>
                          </w:p>
                          <w:p w14:paraId="131A3BCB" w14:textId="1F510444"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7074A4D9"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getExerciseByAuthor(String author) {</w:t>
                            </w:r>
                          </w:p>
                          <w:p w14:paraId="45E50B53"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repository.findByAuthor(author);</w:t>
                            </w:r>
                          </w:p>
                          <w:p w14:paraId="609227F2" w14:textId="5B50C02A"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62136BD1"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updateExercise(Exercise exercise) {</w:t>
                            </w:r>
                          </w:p>
                          <w:p w14:paraId="1E1C2943"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repository.save(exercise);</w:t>
                            </w:r>
                          </w:p>
                          <w:p w14:paraId="5BFA0E43" w14:textId="0767C7BE"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230213F5"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int deleteExerciseById(int id) {</w:t>
                            </w:r>
                          </w:p>
                          <w:p w14:paraId="21C45BE6"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Exercise e = repository.findById(id);</w:t>
                            </w:r>
                          </w:p>
                          <w:p w14:paraId="05063B62"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repository.delete(e);</w:t>
                            </w:r>
                          </w:p>
                          <w:p w14:paraId="5B20D440"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id;</w:t>
                            </w:r>
                          </w:p>
                          <w:p w14:paraId="157B7731" w14:textId="77777777" w:rsidR="00DD6B8A" w:rsidRPr="00B96455" w:rsidRDefault="00DD6B8A" w:rsidP="00B96455">
                            <w:pPr>
                              <w:rPr>
                                <w:rFonts w:ascii="Courier New" w:hAnsi="Courier New" w:cs="Courier New"/>
                                <w:sz w:val="18"/>
                                <w:szCs w:val="16"/>
                              </w:rPr>
                            </w:pPr>
                            <w:r w:rsidRPr="00B96455">
                              <w:rPr>
                                <w:rFonts w:ascii="Courier New" w:hAnsi="Courier New" w:cs="Courier New"/>
                                <w:sz w:val="18"/>
                                <w:szCs w:val="16"/>
                                <w:lang w:val="en-GB"/>
                              </w:rPr>
                              <w:t xml:space="preserve">    </w:t>
                            </w:r>
                            <w:r w:rsidRPr="00B96455">
                              <w:rPr>
                                <w:rFonts w:ascii="Courier New" w:hAnsi="Courier New" w:cs="Courier New"/>
                                <w:sz w:val="18"/>
                                <w:szCs w:val="16"/>
                              </w:rPr>
                              <w:t>}</w:t>
                            </w:r>
                          </w:p>
                          <w:p w14:paraId="6D111187" w14:textId="1AF93FCC" w:rsidR="00DD6B8A" w:rsidRDefault="00DD6B8A" w:rsidP="00B96455">
                            <w:pPr>
                              <w:rPr>
                                <w:rFonts w:ascii="Courier New" w:hAnsi="Courier New" w:cs="Courier New"/>
                                <w:sz w:val="18"/>
                                <w:szCs w:val="16"/>
                              </w:rPr>
                            </w:pPr>
                            <w:r w:rsidRPr="00B96455">
                              <w:rPr>
                                <w:rFonts w:ascii="Courier New" w:hAnsi="Courier New" w:cs="Courier New"/>
                                <w:sz w:val="18"/>
                                <w:szCs w:val="16"/>
                              </w:rPr>
                              <w:t>}</w:t>
                            </w:r>
                          </w:p>
                          <w:p w14:paraId="67114176" w14:textId="77777777" w:rsidR="00DD6B8A" w:rsidRPr="00B96455" w:rsidRDefault="00DD6B8A" w:rsidP="00B96455">
                            <w:pPr>
                              <w:rPr>
                                <w:rFonts w:ascii="Courier New" w:hAnsi="Courier New" w:cs="Courier New"/>
                                <w:sz w:val="18"/>
                                <w:szCs w:val="16"/>
                              </w:rPr>
                            </w:pPr>
                          </w:p>
                        </w:txbxContent>
                      </wps:txbx>
                      <wps:bodyPr rot="0" vert="horz" wrap="square" lIns="91440" tIns="45720" rIns="91440" bIns="45720" anchor="t" anchorCtr="0">
                        <a:noAutofit/>
                      </wps:bodyPr>
                    </wps:wsp>
                  </a:graphicData>
                </a:graphic>
              </wp:inline>
            </w:drawing>
          </mc:Choice>
          <mc:Fallback>
            <w:pict>
              <v:shape w14:anchorId="3691C002" id="_x0000_s1027" type="#_x0000_t202" style="width:400.15pt;height:4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">
                <v:textbox>
                  <w:txbxContent>
                    <w:p w14:paraId="634348FE" w14:textId="77777777" w:rsidR="00DD6B8A" w:rsidRDefault="00DD6B8A" w:rsidP="00B96455">
                      <w:pPr>
                        <w:rPr>
                          <w:rFonts w:ascii="Courier New" w:hAnsi="Courier New" w:cs="Courier New"/>
                          <w:sz w:val="18"/>
                          <w:szCs w:val="16"/>
                          <w:lang w:val="en-GB"/>
                        </w:rPr>
                      </w:pPr>
                    </w:p>
                    <w:p w14:paraId="5F5979B3" w14:textId="0D57256C"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@Service</w:t>
                      </w:r>
                    </w:p>
                    <w:p w14:paraId="069EA6E4"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public class ExerciseService {</w:t>
                      </w:r>
                    </w:p>
                    <w:p w14:paraId="0F752AA9" w14:textId="77777777" w:rsidR="00DD6B8A" w:rsidRPr="00B96455" w:rsidRDefault="00DD6B8A" w:rsidP="00B96455">
                      <w:pPr>
                        <w:rPr>
                          <w:rFonts w:ascii="Courier New" w:hAnsi="Courier New" w:cs="Courier New"/>
                          <w:sz w:val="18"/>
                          <w:szCs w:val="16"/>
                          <w:lang w:val="en-GB"/>
                        </w:rPr>
                      </w:pPr>
                    </w:p>
                    <w:p w14:paraId="1CF240DB"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@Autowired</w:t>
                      </w:r>
                    </w:p>
                    <w:p w14:paraId="14AED286"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private ExerciseRepository repository;</w:t>
                      </w:r>
                    </w:p>
                    <w:p w14:paraId="11CF24AA" w14:textId="77777777" w:rsidR="00DD6B8A" w:rsidRPr="00B96455" w:rsidRDefault="00DD6B8A" w:rsidP="00B96455">
                      <w:pPr>
                        <w:rPr>
                          <w:rFonts w:ascii="Courier New" w:hAnsi="Courier New" w:cs="Courier New"/>
                          <w:sz w:val="18"/>
                          <w:szCs w:val="16"/>
                          <w:lang w:val="en-GB"/>
                        </w:rPr>
                      </w:pPr>
                    </w:p>
                    <w:p w14:paraId="52BE5A42"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saveExercise(Exercise exercise) {</w:t>
                      </w:r>
                    </w:p>
                    <w:p w14:paraId="6B998146"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repository.save(exercise);</w:t>
                      </w:r>
                    </w:p>
                    <w:p w14:paraId="78E00591" w14:textId="1EAA7718" w:rsidR="00DD6B8A" w:rsidRPr="00B96455" w:rsidRDefault="00DD6B8A" w:rsidP="00242DA1">
                      <w:pPr>
                        <w:jc w:val="both"/>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454291DF"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List&lt;Exercise&gt; saveExercises(List&lt;Exercise&gt; exercises) {</w:t>
                      </w:r>
                    </w:p>
                    <w:p w14:paraId="25E2FE24"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repository.saveAll(exercises);</w:t>
                      </w:r>
                    </w:p>
                    <w:p w14:paraId="7A54391A" w14:textId="6A51A39F"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0C1FA61D"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List&lt;Exercise&gt; getExercises() {</w:t>
                      </w:r>
                    </w:p>
                    <w:p w14:paraId="35347031"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repository.findAll();</w:t>
                      </w:r>
                    </w:p>
                    <w:p w14:paraId="7B0ADFDD" w14:textId="4F003D7E"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6B3B11AD"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getExerciseById(int id) {</w:t>
                      </w:r>
                    </w:p>
                    <w:p w14:paraId="5422055E"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repository.findById(id);</w:t>
                      </w:r>
                    </w:p>
                    <w:p w14:paraId="5EA25021" w14:textId="7E61109D"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13E8D7C9"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getExerciseByContent(String content) {</w:t>
                      </w:r>
                    </w:p>
                    <w:p w14:paraId="66AAECAB"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repository.findByContent(content);</w:t>
                      </w:r>
                    </w:p>
                    <w:p w14:paraId="131A3BCB" w14:textId="1F510444"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7074A4D9"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getExerciseByAuthor(String author) {</w:t>
                      </w:r>
                    </w:p>
                    <w:p w14:paraId="45E50B53"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repository.findByAuthor(author);</w:t>
                      </w:r>
                    </w:p>
                    <w:p w14:paraId="609227F2" w14:textId="5B50C02A"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62136BD1"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Exercise updateExercise(Exercise exercise) {</w:t>
                      </w:r>
                    </w:p>
                    <w:p w14:paraId="1E1C2943"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repository.save(exercise);</w:t>
                      </w:r>
                    </w:p>
                    <w:p w14:paraId="5BFA0E43" w14:textId="0767C7BE"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w:t>
                      </w:r>
                    </w:p>
                    <w:p w14:paraId="230213F5"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public int deleteExerciseById(int id) {</w:t>
                      </w:r>
                    </w:p>
                    <w:p w14:paraId="21C45BE6"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Exercise e = repository.findById(id);</w:t>
                      </w:r>
                    </w:p>
                    <w:p w14:paraId="05063B62"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repository.delete(e);</w:t>
                      </w:r>
                    </w:p>
                    <w:p w14:paraId="5B20D440" w14:textId="77777777" w:rsidR="00DD6B8A" w:rsidRPr="00B96455" w:rsidRDefault="00DD6B8A" w:rsidP="00B96455">
                      <w:pPr>
                        <w:rPr>
                          <w:rFonts w:ascii="Courier New" w:hAnsi="Courier New" w:cs="Courier New"/>
                          <w:sz w:val="18"/>
                          <w:szCs w:val="16"/>
                          <w:lang w:val="en-GB"/>
                        </w:rPr>
                      </w:pPr>
                      <w:r w:rsidRPr="00B96455">
                        <w:rPr>
                          <w:rFonts w:ascii="Courier New" w:hAnsi="Courier New" w:cs="Courier New"/>
                          <w:sz w:val="18"/>
                          <w:szCs w:val="16"/>
                          <w:lang w:val="en-GB"/>
                        </w:rPr>
                        <w:t xml:space="preserve">        return id;</w:t>
                      </w:r>
                    </w:p>
                    <w:p w14:paraId="157B7731" w14:textId="77777777" w:rsidR="00DD6B8A" w:rsidRPr="00B96455" w:rsidRDefault="00DD6B8A" w:rsidP="00B96455">
                      <w:pPr>
                        <w:rPr>
                          <w:rFonts w:ascii="Courier New" w:hAnsi="Courier New" w:cs="Courier New"/>
                          <w:sz w:val="18"/>
                          <w:szCs w:val="16"/>
                        </w:rPr>
                      </w:pPr>
                      <w:r w:rsidRPr="00B96455">
                        <w:rPr>
                          <w:rFonts w:ascii="Courier New" w:hAnsi="Courier New" w:cs="Courier New"/>
                          <w:sz w:val="18"/>
                          <w:szCs w:val="16"/>
                          <w:lang w:val="en-GB"/>
                        </w:rPr>
                        <w:t xml:space="preserve">    </w:t>
                      </w:r>
                      <w:r w:rsidRPr="00B96455">
                        <w:rPr>
                          <w:rFonts w:ascii="Courier New" w:hAnsi="Courier New" w:cs="Courier New"/>
                          <w:sz w:val="18"/>
                          <w:szCs w:val="16"/>
                        </w:rPr>
                        <w:t>}</w:t>
                      </w:r>
                    </w:p>
                    <w:p w14:paraId="6D111187" w14:textId="1AF93FCC" w:rsidR="00DD6B8A" w:rsidRDefault="00DD6B8A" w:rsidP="00B96455">
                      <w:pPr>
                        <w:rPr>
                          <w:rFonts w:ascii="Courier New" w:hAnsi="Courier New" w:cs="Courier New"/>
                          <w:sz w:val="18"/>
                          <w:szCs w:val="16"/>
                        </w:rPr>
                      </w:pPr>
                      <w:r w:rsidRPr="00B96455">
                        <w:rPr>
                          <w:rFonts w:ascii="Courier New" w:hAnsi="Courier New" w:cs="Courier New"/>
                          <w:sz w:val="18"/>
                          <w:szCs w:val="16"/>
                        </w:rPr>
                        <w:t>}</w:t>
                      </w:r>
                    </w:p>
                    <w:p w14:paraId="67114176" w14:textId="77777777" w:rsidR="00DD6B8A" w:rsidRPr="00B96455" w:rsidRDefault="00DD6B8A" w:rsidP="00B96455">
                      <w:pPr>
                        <w:rPr>
                          <w:rFonts w:ascii="Courier New" w:hAnsi="Courier New" w:cs="Courier New"/>
                          <w:sz w:val="18"/>
                          <w:szCs w:val="16"/>
                        </w:rPr>
                      </w:pPr>
                    </w:p>
                  </w:txbxContent>
                </v:textbox>
                <w10:anchorlock/>
              </v:shape>
            </w:pict>
          </mc:Fallback>
        </mc:AlternateContent>
      </w:r>
    </w:p>
    <w:p w14:paraId="089B7E07" w14:textId="68B892A3" w:rsidR="00E652A7" w:rsidRDefault="00E652A7" w:rsidP="00E652A7">
      <w:pPr>
        <w:pStyle w:val="Podpistabelirysunku"/>
      </w:pPr>
      <w:bookmarkStart w:id="198" w:name="_Toc64570044"/>
      <w:bookmarkStart w:id="199" w:name="_Toc68870888"/>
      <w:r>
        <w:t xml:space="preserve">Wydruk </w:t>
      </w:r>
      <w:fldSimple w:instr=" STYLEREF 1 \s ">
        <w:r w:rsidR="00287FE6">
          <w:rPr>
            <w:noProof/>
          </w:rPr>
          <w:t>3</w:t>
        </w:r>
      </w:fldSimple>
      <w:r>
        <w:t>.</w:t>
      </w:r>
      <w:fldSimple w:instr=" SEQ Wydruk \* ARABIC \s 1 ">
        <w:r w:rsidR="00287FE6">
          <w:rPr>
            <w:noProof/>
          </w:rPr>
          <w:t>3</w:t>
        </w:r>
      </w:fldSimple>
      <w:r>
        <w:t>. W</w:t>
      </w:r>
      <w:r w:rsidRPr="00095EB3">
        <w:t xml:space="preserve">ydruk kodu źródłowego </w:t>
      </w:r>
      <w:r w:rsidRPr="001344F8">
        <w:rPr>
          <w:rFonts w:ascii="Courier New" w:hAnsi="Courier New" w:cs="Courier New"/>
          <w:iCs w:val="0"/>
        </w:rPr>
        <w:t>ExerciseService</w:t>
      </w:r>
      <w:r w:rsidRPr="00FD716F">
        <w:rPr>
          <w:rFonts w:ascii="Courier New" w:hAnsi="Courier New" w:cs="Courier New"/>
        </w:rPr>
        <w:t>.java</w:t>
      </w:r>
      <w:bookmarkEnd w:id="199"/>
    </w:p>
    <w:bookmarkEnd w:id="198"/>
    <w:p w14:paraId="47290AFA" w14:textId="3E1D0558" w:rsidR="00B96455" w:rsidRDefault="00B96455" w:rsidP="002009FF">
      <w:pPr>
        <w:pStyle w:val="Tekstpodstawowypracy"/>
        <w:ind w:firstLine="576"/>
      </w:pPr>
    </w:p>
    <w:p w14:paraId="1006D849" w14:textId="7D9F56A5" w:rsidR="00FD6D98" w:rsidRDefault="006A491B" w:rsidP="00E757E4">
      <w:pPr>
        <w:pStyle w:val="Tekstpodstawowypracy"/>
        <w:ind w:firstLine="576"/>
      </w:pPr>
      <w:r>
        <w:t xml:space="preserve">Wydruk 3.4 przedstawia większość kodu źródłowego dla klasy </w:t>
      </w:r>
      <w:r w:rsidR="001E6CF7">
        <w:t xml:space="preserve">kontrolera RESTowego </w:t>
      </w:r>
      <w:r w:rsidR="001E6CF7" w:rsidRPr="00E71D1C">
        <w:rPr>
          <w:rFonts w:ascii="Courier New" w:hAnsi="Courier New" w:cs="Courier New"/>
          <w:i/>
          <w:iCs/>
        </w:rPr>
        <w:t>ExerciseController.java</w:t>
      </w:r>
      <w:r w:rsidR="001E6CF7">
        <w:t>. Utworzony w nim obiek</w:t>
      </w:r>
      <w:r w:rsidR="00784CE8">
        <w:t xml:space="preserve">t prywatny </w:t>
      </w:r>
      <w:r w:rsidR="00784CE8" w:rsidRPr="00E71D1C">
        <w:rPr>
          <w:rFonts w:ascii="Courier New" w:hAnsi="Courier New" w:cs="Courier New"/>
          <w:i/>
          <w:iCs/>
        </w:rPr>
        <w:t>service</w:t>
      </w:r>
      <w:r w:rsidR="001E6CF7">
        <w:t xml:space="preserve"> klasy </w:t>
      </w:r>
      <w:r w:rsidR="001E6CF7" w:rsidRPr="00E71D1C">
        <w:rPr>
          <w:rFonts w:ascii="Courier New" w:hAnsi="Courier New" w:cs="Courier New"/>
          <w:i/>
          <w:iCs/>
        </w:rPr>
        <w:t>ExerciseService.java</w:t>
      </w:r>
      <w:r w:rsidR="00784CE8">
        <w:rPr>
          <w:i/>
          <w:iCs/>
        </w:rPr>
        <w:t xml:space="preserve"> </w:t>
      </w:r>
      <w:r w:rsidR="00E96EC1">
        <w:t xml:space="preserve">daje możliwość pełnego korzystania </w:t>
      </w:r>
      <w:r w:rsidR="00D20D8F">
        <w:br/>
      </w:r>
      <w:r w:rsidR="00E96EC1">
        <w:t>z dostępnych metod zapisanych w wyżej wymienionej klasie. Zostały zmapowane konkretne przypadki żądań dla podstrony za</w:t>
      </w:r>
      <w:r w:rsidR="00086087">
        <w:t xml:space="preserve">dania takie jak dodawanie zadania, przy pomocy adnotacji </w:t>
      </w:r>
      <w:r w:rsidR="00CD2537" w:rsidRPr="00E71D1C">
        <w:rPr>
          <w:rFonts w:ascii="Courier New" w:hAnsi="Courier New" w:cs="Courier New"/>
          <w:i/>
          <w:iCs/>
        </w:rPr>
        <w:t>@PostMapping</w:t>
      </w:r>
      <w:r w:rsidR="00CD2537">
        <w:t xml:space="preserve"> z wartością wskazującą na kontynuacje </w:t>
      </w:r>
      <w:r w:rsidR="00050D30">
        <w:t xml:space="preserve">nazwy witryny. Analogicznie został przeprowadzony cały ciąg metod dla usuwania, aktualizowania, wyszukiwania </w:t>
      </w:r>
      <w:r w:rsidR="00D62EE1">
        <w:t xml:space="preserve">zadania po konkretnym parametrze oraz usuwania. </w:t>
      </w:r>
    </w:p>
    <w:p w14:paraId="48711898" w14:textId="35C94CFF" w:rsidR="00242DA1" w:rsidRDefault="00242DA1" w:rsidP="00E757E4">
      <w:pPr>
        <w:pStyle w:val="Tekstpodstawowypracy"/>
        <w:ind w:firstLine="576"/>
      </w:pPr>
      <w:r>
        <w:t xml:space="preserve">Wszystkie mapowania korzystają z kontrolera RESTowego, który inicjalizuję się adnotacja </w:t>
      </w:r>
      <w:r w:rsidRPr="00E71D1C">
        <w:rPr>
          <w:rFonts w:ascii="Courier New" w:hAnsi="Courier New" w:cs="Courier New"/>
          <w:i/>
          <w:iCs/>
        </w:rPr>
        <w:t>@RestController</w:t>
      </w:r>
      <w:r>
        <w:t xml:space="preserve"> nad samą nazwą klasy. Dostarcza on między innymi mapowania takie jak </w:t>
      </w:r>
      <w:r w:rsidRPr="00E71D1C">
        <w:rPr>
          <w:rFonts w:ascii="Courier New" w:hAnsi="Courier New" w:cs="Courier New"/>
          <w:i/>
          <w:iCs/>
        </w:rPr>
        <w:t>@GetMapping</w:t>
      </w:r>
      <w:r>
        <w:t xml:space="preserve"> (pobranie danych)</w:t>
      </w:r>
      <w:r>
        <w:rPr>
          <w:i/>
          <w:iCs/>
        </w:rPr>
        <w:t xml:space="preserve">, </w:t>
      </w:r>
      <w:r w:rsidRPr="00E71D1C">
        <w:rPr>
          <w:rFonts w:ascii="Courier New" w:hAnsi="Courier New" w:cs="Courier New"/>
          <w:i/>
          <w:iCs/>
        </w:rPr>
        <w:t>@PutMapping</w:t>
      </w:r>
      <w:r>
        <w:rPr>
          <w:i/>
          <w:iCs/>
        </w:rPr>
        <w:t xml:space="preserve"> (</w:t>
      </w:r>
      <w:r>
        <w:t xml:space="preserve">zaktualizowanie danych), </w:t>
      </w:r>
      <w:r w:rsidRPr="00E71D1C">
        <w:rPr>
          <w:rFonts w:ascii="Courier New" w:hAnsi="Courier New" w:cs="Courier New"/>
          <w:i/>
          <w:iCs/>
        </w:rPr>
        <w:t xml:space="preserve">@DeleteMapping </w:t>
      </w:r>
      <w:r>
        <w:t>(usunięcie danych).</w:t>
      </w:r>
    </w:p>
    <w:p w14:paraId="659B8EE4" w14:textId="7FFC6842" w:rsidR="00095EB3" w:rsidRDefault="00E757E4" w:rsidP="00E757E4">
      <w:pPr>
        <w:pStyle w:val="Tekstpodstawowypracy"/>
        <w:ind w:firstLine="576"/>
      </w:pPr>
      <w:r>
        <w:rPr>
          <w:noProof/>
        </w:rPr>
        <w:lastRenderedPageBreak/>
        <mc:AlternateContent>
          <mc:Choice Requires="wps">
            <w:drawing>
              <wp:inline distT="0" distB="0" distL="0" distR="0" wp14:anchorId="36EEC70F" wp14:editId="2288827B">
                <wp:extent cx="5050155" cy="6972300"/>
                <wp:effectExtent l="0" t="0" r="17145" b="19050"/>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0155" cy="6972300"/>
                        </a:xfrm>
                        <a:prstGeom prst="rect">
                          <a:avLst/>
                        </a:prstGeom>
                        <a:solidFill>
                          <a:srgbClr val="FFFFFF"/>
                        </a:solidFill>
                        <a:ln w="9525">
                          <a:solidFill>
                            <a:srgbClr val="000000"/>
                          </a:solidFill>
                          <a:miter lim="800000"/>
                          <a:headEnd/>
                          <a:tailEnd/>
                        </a:ln>
                      </wps:spPr>
                      <wps:txbx>
                        <w:txbxContent>
                          <w:p w14:paraId="559711EB" w14:textId="77777777" w:rsidR="00DD6B8A" w:rsidRDefault="00DD6B8A" w:rsidP="006A491B">
                            <w:pPr>
                              <w:rPr>
                                <w:rFonts w:ascii="Courier New" w:hAnsi="Courier New" w:cs="Courier New"/>
                                <w:sz w:val="18"/>
                                <w:szCs w:val="16"/>
                                <w:lang w:val="en-GB"/>
                              </w:rPr>
                            </w:pPr>
                          </w:p>
                          <w:p w14:paraId="22736BD6" w14:textId="550C57F4"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@Autowired</w:t>
                            </w:r>
                          </w:p>
                          <w:p w14:paraId="40FCBAC6" w14:textId="04FFEC5F"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private ExerciseService service;</w:t>
                            </w:r>
                          </w:p>
                          <w:p w14:paraId="3A960317" w14:textId="77777777" w:rsidR="00DD6B8A" w:rsidRPr="006A491B" w:rsidRDefault="00DD6B8A" w:rsidP="006A491B">
                            <w:pPr>
                              <w:rPr>
                                <w:rFonts w:ascii="Courier New" w:hAnsi="Courier New" w:cs="Courier New"/>
                                <w:sz w:val="18"/>
                                <w:szCs w:val="16"/>
                                <w:lang w:val="en-GB"/>
                              </w:rPr>
                            </w:pPr>
                          </w:p>
                          <w:p w14:paraId="280155EF" w14:textId="47A5013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@PostMapping("/addexercise")</w:t>
                            </w:r>
                          </w:p>
                          <w:p w14:paraId="564A7DBA" w14:textId="5CC8DA7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addExercise(@RequestBody Exercise exercise) {</w:t>
                            </w:r>
                          </w:p>
                          <w:p w14:paraId="02C6227D" w14:textId="54B66763"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service.saveExercise(exercise);</w:t>
                            </w:r>
                          </w:p>
                          <w:p w14:paraId="0625C7B1" w14:textId="7857E9C4"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002CC9F2" w14:textId="77777777" w:rsidR="00DD6B8A" w:rsidRDefault="00DD6B8A" w:rsidP="006A491B">
                            <w:pPr>
                              <w:rPr>
                                <w:rFonts w:ascii="Courier New" w:hAnsi="Courier New" w:cs="Courier New"/>
                                <w:sz w:val="18"/>
                                <w:szCs w:val="16"/>
                                <w:lang w:val="en-GB"/>
                              </w:rPr>
                            </w:pPr>
                          </w:p>
                          <w:p w14:paraId="726A8035" w14:textId="1C58B31A"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@PostMapping("/addexercises")</w:t>
                            </w:r>
                          </w:p>
                          <w:p w14:paraId="1089D88E" w14:textId="01F9EFF4" w:rsidR="00DD6B8A"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List&lt;Exercise&gt; addExercises(@RequestBody List&lt;Exercise&gt;</w:t>
                            </w:r>
                          </w:p>
                          <w:p w14:paraId="7AC556D8" w14:textId="45D1C511" w:rsidR="00DD6B8A" w:rsidRPr="006A491B" w:rsidRDefault="00DD6B8A" w:rsidP="006A491B">
                            <w:pPr>
                              <w:rPr>
                                <w:rFonts w:ascii="Courier New" w:hAnsi="Courier New" w:cs="Courier New"/>
                                <w:sz w:val="18"/>
                                <w:szCs w:val="16"/>
                                <w:lang w:val="en-GB"/>
                              </w:rPr>
                            </w:pPr>
                            <w:r>
                              <w:rPr>
                                <w:rFonts w:ascii="Courier New" w:hAnsi="Courier New" w:cs="Courier New"/>
                                <w:sz w:val="18"/>
                                <w:szCs w:val="16"/>
                                <w:lang w:val="en-GB"/>
                              </w:rPr>
                              <w:t xml:space="preserve">                                  </w:t>
                            </w:r>
                            <w:r w:rsidRPr="006A491B">
                              <w:rPr>
                                <w:rFonts w:ascii="Courier New" w:hAnsi="Courier New" w:cs="Courier New"/>
                                <w:sz w:val="18"/>
                                <w:szCs w:val="16"/>
                                <w:lang w:val="en-GB"/>
                              </w:rPr>
                              <w:t xml:space="preserve"> exercises) {</w:t>
                            </w:r>
                          </w:p>
                          <w:p w14:paraId="7FA19939" w14:textId="40B04F1F"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service.saveExercises(exercises);</w:t>
                            </w:r>
                          </w:p>
                          <w:p w14:paraId="75800A2D" w14:textId="469FC081"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3A62EE6B" w14:textId="77777777" w:rsidR="00DD6B8A" w:rsidRDefault="00DD6B8A" w:rsidP="006A491B">
                            <w:pPr>
                              <w:rPr>
                                <w:rFonts w:ascii="Courier New" w:hAnsi="Courier New" w:cs="Courier New"/>
                                <w:sz w:val="18"/>
                                <w:szCs w:val="16"/>
                                <w:lang w:val="en-GB"/>
                              </w:rPr>
                            </w:pPr>
                          </w:p>
                          <w:p w14:paraId="4C1364E5" w14:textId="03D5C13D"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@GetMapping("/allexercises")</w:t>
                            </w:r>
                          </w:p>
                          <w:p w14:paraId="1F128B79" w14:textId="2345D789"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List&lt;Exercise&gt; getExercises() {</w:t>
                            </w:r>
                          </w:p>
                          <w:p w14:paraId="257D521D" w14:textId="00DE2C91"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service.getExercises();</w:t>
                            </w:r>
                          </w:p>
                          <w:p w14:paraId="53C3DC01" w14:textId="7B6EEA1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47071F48" w14:textId="77777777" w:rsidR="00DD6B8A" w:rsidRDefault="00DD6B8A" w:rsidP="006A491B">
                            <w:pPr>
                              <w:rPr>
                                <w:rFonts w:ascii="Courier New" w:hAnsi="Courier New" w:cs="Courier New"/>
                                <w:sz w:val="18"/>
                                <w:szCs w:val="16"/>
                                <w:lang w:val="en-GB"/>
                              </w:rPr>
                            </w:pPr>
                          </w:p>
                          <w:p w14:paraId="1BDBF86B" w14:textId="622031F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@GetMapping("/exercisebyid/{id}")</w:t>
                            </w:r>
                          </w:p>
                          <w:p w14:paraId="60D5E37B" w14:textId="54D5DAFF"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getExerciseById(@PathVariable int id) {</w:t>
                            </w:r>
                          </w:p>
                          <w:p w14:paraId="0884D1E2" w14:textId="4C53AAA3"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service.getExerciseById(id);</w:t>
                            </w:r>
                          </w:p>
                          <w:p w14:paraId="6A7489AA" w14:textId="2C466C57"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1F35B5FC" w14:textId="77777777" w:rsidR="00DD6B8A" w:rsidRDefault="00DD6B8A" w:rsidP="006A491B">
                            <w:pPr>
                              <w:rPr>
                                <w:rFonts w:ascii="Courier New" w:hAnsi="Courier New" w:cs="Courier New"/>
                                <w:sz w:val="18"/>
                                <w:szCs w:val="16"/>
                                <w:lang w:val="en-GB"/>
                              </w:rPr>
                            </w:pPr>
                          </w:p>
                          <w:p w14:paraId="13D2324D" w14:textId="22B7BE27"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@GetMapping("/exercisebycontent/{content}")</w:t>
                            </w:r>
                          </w:p>
                          <w:p w14:paraId="01E06AE6" w14:textId="449CE39A"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getExerciseByContent(@PathVariable String content) {</w:t>
                            </w:r>
                          </w:p>
                          <w:p w14:paraId="1971B281" w14:textId="010A262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service.getExerciseByContent(content);</w:t>
                            </w:r>
                          </w:p>
                          <w:p w14:paraId="39D9B424" w14:textId="52DFBCE2"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6FC3EF75" w14:textId="77777777" w:rsidR="00DD6B8A" w:rsidRDefault="00DD6B8A" w:rsidP="006A491B">
                            <w:pPr>
                              <w:rPr>
                                <w:rFonts w:ascii="Courier New" w:hAnsi="Courier New" w:cs="Courier New"/>
                                <w:sz w:val="18"/>
                                <w:szCs w:val="16"/>
                                <w:lang w:val="en-GB"/>
                              </w:rPr>
                            </w:pPr>
                          </w:p>
                          <w:p w14:paraId="6FE0992D" w14:textId="5545A0F2"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@GetMapping("/exercisebyauthor/{author}")</w:t>
                            </w:r>
                          </w:p>
                          <w:p w14:paraId="166133DC" w14:textId="6BCBE6E5"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getExerciseByAuthor(@PathVariable String author) {</w:t>
                            </w:r>
                          </w:p>
                          <w:p w14:paraId="2A0F309A" w14:textId="5DA0D3AE"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service.getExerciseByAuthor(author);</w:t>
                            </w:r>
                          </w:p>
                          <w:p w14:paraId="23C847D5" w14:textId="59E7A109"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4227181D" w14:textId="77777777" w:rsidR="00DD6B8A" w:rsidRDefault="00DD6B8A" w:rsidP="006A491B">
                            <w:pPr>
                              <w:rPr>
                                <w:rFonts w:ascii="Courier New" w:hAnsi="Courier New" w:cs="Courier New"/>
                                <w:sz w:val="18"/>
                                <w:szCs w:val="16"/>
                                <w:lang w:val="en-GB"/>
                              </w:rPr>
                            </w:pPr>
                          </w:p>
                          <w:p w14:paraId="55787F95" w14:textId="7A54CEE2"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@PutMapping("/update")</w:t>
                            </w:r>
                          </w:p>
                          <w:p w14:paraId="0AC362BB" w14:textId="02C54376"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updateExercise(@RequestBody Exercise exercise) {</w:t>
                            </w:r>
                          </w:p>
                          <w:p w14:paraId="04AF4D1F" w14:textId="0FA83E2D"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service.updateExercise(exercise);</w:t>
                            </w:r>
                          </w:p>
                          <w:p w14:paraId="542E3FAE" w14:textId="1326C9F0"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5889D730" w14:textId="77777777" w:rsidR="00DD6B8A" w:rsidRDefault="00DD6B8A" w:rsidP="006A491B">
                            <w:pPr>
                              <w:rPr>
                                <w:rFonts w:ascii="Courier New" w:hAnsi="Courier New" w:cs="Courier New"/>
                                <w:sz w:val="18"/>
                                <w:szCs w:val="16"/>
                                <w:lang w:val="en-GB"/>
                              </w:rPr>
                            </w:pPr>
                          </w:p>
                          <w:p w14:paraId="0D4DD081" w14:textId="15C31027"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@DeleteMapping("/delete/{id}")</w:t>
                            </w:r>
                          </w:p>
                          <w:p w14:paraId="7D44939D" w14:textId="64CCC54E"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int deleteExerciseById(@PathVariable int id) {</w:t>
                            </w:r>
                          </w:p>
                          <w:p w14:paraId="4ADFFB6D" w14:textId="666629DF" w:rsidR="00DD6B8A" w:rsidRPr="006A491B" w:rsidRDefault="00DD6B8A" w:rsidP="006A491B">
                            <w:pPr>
                              <w:rPr>
                                <w:rFonts w:ascii="Courier New" w:hAnsi="Courier New" w:cs="Courier New"/>
                                <w:sz w:val="18"/>
                                <w:szCs w:val="16"/>
                              </w:rPr>
                            </w:pPr>
                            <w:r w:rsidRPr="006A491B">
                              <w:rPr>
                                <w:rFonts w:ascii="Courier New" w:hAnsi="Courier New" w:cs="Courier New"/>
                                <w:sz w:val="18"/>
                                <w:szCs w:val="16"/>
                                <w:lang w:val="en-GB"/>
                              </w:rPr>
                              <w:t xml:space="preserve">    </w:t>
                            </w:r>
                            <w:r w:rsidRPr="006A491B">
                              <w:rPr>
                                <w:rFonts w:ascii="Courier New" w:hAnsi="Courier New" w:cs="Courier New"/>
                                <w:sz w:val="18"/>
                                <w:szCs w:val="16"/>
                              </w:rPr>
                              <w:t>return service.deleteExerciseById(id);</w:t>
                            </w:r>
                          </w:p>
                          <w:p w14:paraId="760DEDE2" w14:textId="45D73CE0" w:rsidR="00DD6B8A" w:rsidRDefault="00DD6B8A" w:rsidP="006A491B">
                            <w:pPr>
                              <w:rPr>
                                <w:rFonts w:ascii="Courier New" w:hAnsi="Courier New" w:cs="Courier New"/>
                                <w:sz w:val="18"/>
                                <w:szCs w:val="16"/>
                              </w:rPr>
                            </w:pPr>
                            <w:r w:rsidRPr="006A491B">
                              <w:rPr>
                                <w:rFonts w:ascii="Courier New" w:hAnsi="Courier New" w:cs="Courier New"/>
                                <w:sz w:val="18"/>
                                <w:szCs w:val="16"/>
                              </w:rPr>
                              <w:t>}</w:t>
                            </w:r>
                          </w:p>
                          <w:p w14:paraId="6D4739AF" w14:textId="607CE662" w:rsidR="00DD6B8A" w:rsidRDefault="00DD6B8A" w:rsidP="006A491B">
                            <w:pPr>
                              <w:rPr>
                                <w:rFonts w:ascii="Courier New" w:hAnsi="Courier New" w:cs="Courier New"/>
                                <w:sz w:val="18"/>
                                <w:szCs w:val="16"/>
                              </w:rPr>
                            </w:pPr>
                          </w:p>
                          <w:p w14:paraId="329F2886" w14:textId="77777777" w:rsidR="00DD6B8A" w:rsidRPr="006A491B" w:rsidRDefault="00DD6B8A" w:rsidP="006A491B">
                            <w:pPr>
                              <w:rPr>
                                <w:rFonts w:ascii="Courier New" w:hAnsi="Courier New" w:cs="Courier New"/>
                                <w:sz w:val="18"/>
                                <w:szCs w:val="16"/>
                              </w:rPr>
                            </w:pPr>
                          </w:p>
                        </w:txbxContent>
                      </wps:txbx>
                      <wps:bodyPr rot="0" vert="horz" wrap="square" lIns="91440" tIns="45720" rIns="91440" bIns="45720" anchor="t" anchorCtr="0">
                        <a:noAutofit/>
                      </wps:bodyPr>
                    </wps:wsp>
                  </a:graphicData>
                </a:graphic>
              </wp:inline>
            </w:drawing>
          </mc:Choice>
          <mc:Fallback>
            <w:pict>
              <v:shape w14:anchorId="36EEC70F" id="_x0000_s1028" type="#_x0000_t202" style="width:397.65pt;height:5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">
                <v:textbox>
                  <w:txbxContent>
                    <w:p w14:paraId="559711EB" w14:textId="77777777" w:rsidR="00DD6B8A" w:rsidRDefault="00DD6B8A" w:rsidP="006A491B">
                      <w:pPr>
                        <w:rPr>
                          <w:rFonts w:ascii="Courier New" w:hAnsi="Courier New" w:cs="Courier New"/>
                          <w:sz w:val="18"/>
                          <w:szCs w:val="16"/>
                          <w:lang w:val="en-GB"/>
                        </w:rPr>
                      </w:pPr>
                    </w:p>
                    <w:p w14:paraId="22736BD6" w14:textId="550C57F4"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@Autowired</w:t>
                      </w:r>
                    </w:p>
                    <w:p w14:paraId="40FCBAC6" w14:textId="04FFEC5F"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private ExerciseService service;</w:t>
                      </w:r>
                    </w:p>
                    <w:p w14:paraId="3A960317" w14:textId="77777777" w:rsidR="00DD6B8A" w:rsidRPr="006A491B" w:rsidRDefault="00DD6B8A" w:rsidP="006A491B">
                      <w:pPr>
                        <w:rPr>
                          <w:rFonts w:ascii="Courier New" w:hAnsi="Courier New" w:cs="Courier New"/>
                          <w:sz w:val="18"/>
                          <w:szCs w:val="16"/>
                          <w:lang w:val="en-GB"/>
                        </w:rPr>
                      </w:pPr>
                    </w:p>
                    <w:p w14:paraId="280155EF" w14:textId="47A5013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@PostMapping("/addexercise")</w:t>
                      </w:r>
                    </w:p>
                    <w:p w14:paraId="564A7DBA" w14:textId="5CC8DA7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addExercise(@RequestBody Exercise exercise) {</w:t>
                      </w:r>
                    </w:p>
                    <w:p w14:paraId="02C6227D" w14:textId="54B66763"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service.saveExercise(exercise);</w:t>
                      </w:r>
                    </w:p>
                    <w:p w14:paraId="0625C7B1" w14:textId="7857E9C4"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002CC9F2" w14:textId="77777777" w:rsidR="00DD6B8A" w:rsidRDefault="00DD6B8A" w:rsidP="006A491B">
                      <w:pPr>
                        <w:rPr>
                          <w:rFonts w:ascii="Courier New" w:hAnsi="Courier New" w:cs="Courier New"/>
                          <w:sz w:val="18"/>
                          <w:szCs w:val="16"/>
                          <w:lang w:val="en-GB"/>
                        </w:rPr>
                      </w:pPr>
                    </w:p>
                    <w:p w14:paraId="726A8035" w14:textId="1C58B31A"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@PostMapping("/addexercises")</w:t>
                      </w:r>
                    </w:p>
                    <w:p w14:paraId="1089D88E" w14:textId="01F9EFF4" w:rsidR="00DD6B8A"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List&lt;Exercise&gt; addExercises(@RequestBody List&lt;Exercise&gt;</w:t>
                      </w:r>
                    </w:p>
                    <w:p w14:paraId="7AC556D8" w14:textId="45D1C511" w:rsidR="00DD6B8A" w:rsidRPr="006A491B" w:rsidRDefault="00DD6B8A" w:rsidP="006A491B">
                      <w:pPr>
                        <w:rPr>
                          <w:rFonts w:ascii="Courier New" w:hAnsi="Courier New" w:cs="Courier New"/>
                          <w:sz w:val="18"/>
                          <w:szCs w:val="16"/>
                          <w:lang w:val="en-GB"/>
                        </w:rPr>
                      </w:pPr>
                      <w:r>
                        <w:rPr>
                          <w:rFonts w:ascii="Courier New" w:hAnsi="Courier New" w:cs="Courier New"/>
                          <w:sz w:val="18"/>
                          <w:szCs w:val="16"/>
                          <w:lang w:val="en-GB"/>
                        </w:rPr>
                        <w:t xml:space="preserve">                                  </w:t>
                      </w:r>
                      <w:r w:rsidRPr="006A491B">
                        <w:rPr>
                          <w:rFonts w:ascii="Courier New" w:hAnsi="Courier New" w:cs="Courier New"/>
                          <w:sz w:val="18"/>
                          <w:szCs w:val="16"/>
                          <w:lang w:val="en-GB"/>
                        </w:rPr>
                        <w:t xml:space="preserve"> exercises) {</w:t>
                      </w:r>
                    </w:p>
                    <w:p w14:paraId="7FA19939" w14:textId="40B04F1F"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service.saveExercises(exercises);</w:t>
                      </w:r>
                    </w:p>
                    <w:p w14:paraId="75800A2D" w14:textId="469FC081"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3A62EE6B" w14:textId="77777777" w:rsidR="00DD6B8A" w:rsidRDefault="00DD6B8A" w:rsidP="006A491B">
                      <w:pPr>
                        <w:rPr>
                          <w:rFonts w:ascii="Courier New" w:hAnsi="Courier New" w:cs="Courier New"/>
                          <w:sz w:val="18"/>
                          <w:szCs w:val="16"/>
                          <w:lang w:val="en-GB"/>
                        </w:rPr>
                      </w:pPr>
                    </w:p>
                    <w:p w14:paraId="4C1364E5" w14:textId="03D5C13D"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@GetMapping("/allexercises")</w:t>
                      </w:r>
                    </w:p>
                    <w:p w14:paraId="1F128B79" w14:textId="2345D789"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List&lt;Exercise&gt; getExercises() {</w:t>
                      </w:r>
                    </w:p>
                    <w:p w14:paraId="257D521D" w14:textId="00DE2C91"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service.getExercises();</w:t>
                      </w:r>
                    </w:p>
                    <w:p w14:paraId="53C3DC01" w14:textId="7B6EEA1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47071F48" w14:textId="77777777" w:rsidR="00DD6B8A" w:rsidRDefault="00DD6B8A" w:rsidP="006A491B">
                      <w:pPr>
                        <w:rPr>
                          <w:rFonts w:ascii="Courier New" w:hAnsi="Courier New" w:cs="Courier New"/>
                          <w:sz w:val="18"/>
                          <w:szCs w:val="16"/>
                          <w:lang w:val="en-GB"/>
                        </w:rPr>
                      </w:pPr>
                    </w:p>
                    <w:p w14:paraId="1BDBF86B" w14:textId="622031F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@GetMapping("/exercisebyid/{id}")</w:t>
                      </w:r>
                    </w:p>
                    <w:p w14:paraId="60D5E37B" w14:textId="54D5DAFF"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getExerciseById(@PathVariable int id) {</w:t>
                      </w:r>
                    </w:p>
                    <w:p w14:paraId="0884D1E2" w14:textId="4C53AAA3"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service.getExerciseById(id);</w:t>
                      </w:r>
                    </w:p>
                    <w:p w14:paraId="6A7489AA" w14:textId="2C466C57"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1F35B5FC" w14:textId="77777777" w:rsidR="00DD6B8A" w:rsidRDefault="00DD6B8A" w:rsidP="006A491B">
                      <w:pPr>
                        <w:rPr>
                          <w:rFonts w:ascii="Courier New" w:hAnsi="Courier New" w:cs="Courier New"/>
                          <w:sz w:val="18"/>
                          <w:szCs w:val="16"/>
                          <w:lang w:val="en-GB"/>
                        </w:rPr>
                      </w:pPr>
                    </w:p>
                    <w:p w14:paraId="13D2324D" w14:textId="22B7BE27"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@GetMapping("/exercisebycontent/{content}")</w:t>
                      </w:r>
                    </w:p>
                    <w:p w14:paraId="01E06AE6" w14:textId="449CE39A"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getExerciseByContent(@PathVariable String content) {</w:t>
                      </w:r>
                    </w:p>
                    <w:p w14:paraId="1971B281" w14:textId="010A2628"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service.getExerciseByContent(content);</w:t>
                      </w:r>
                    </w:p>
                    <w:p w14:paraId="39D9B424" w14:textId="52DFBCE2"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6FC3EF75" w14:textId="77777777" w:rsidR="00DD6B8A" w:rsidRDefault="00DD6B8A" w:rsidP="006A491B">
                      <w:pPr>
                        <w:rPr>
                          <w:rFonts w:ascii="Courier New" w:hAnsi="Courier New" w:cs="Courier New"/>
                          <w:sz w:val="18"/>
                          <w:szCs w:val="16"/>
                          <w:lang w:val="en-GB"/>
                        </w:rPr>
                      </w:pPr>
                    </w:p>
                    <w:p w14:paraId="6FE0992D" w14:textId="5545A0F2"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@GetMapping("/exercisebyauthor/{author}")</w:t>
                      </w:r>
                    </w:p>
                    <w:p w14:paraId="166133DC" w14:textId="6BCBE6E5"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getExerciseByAuthor(@PathVariable String author) {</w:t>
                      </w:r>
                    </w:p>
                    <w:p w14:paraId="2A0F309A" w14:textId="5DA0D3AE"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service.getExerciseByAuthor(author);</w:t>
                      </w:r>
                    </w:p>
                    <w:p w14:paraId="23C847D5" w14:textId="59E7A109"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4227181D" w14:textId="77777777" w:rsidR="00DD6B8A" w:rsidRDefault="00DD6B8A" w:rsidP="006A491B">
                      <w:pPr>
                        <w:rPr>
                          <w:rFonts w:ascii="Courier New" w:hAnsi="Courier New" w:cs="Courier New"/>
                          <w:sz w:val="18"/>
                          <w:szCs w:val="16"/>
                          <w:lang w:val="en-GB"/>
                        </w:rPr>
                      </w:pPr>
                    </w:p>
                    <w:p w14:paraId="55787F95" w14:textId="7A54CEE2"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@PutMapping("/update")</w:t>
                      </w:r>
                    </w:p>
                    <w:p w14:paraId="0AC362BB" w14:textId="02C54376"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Exercise updateExercise(@RequestBody Exercise exercise) {</w:t>
                      </w:r>
                    </w:p>
                    <w:p w14:paraId="04AF4D1F" w14:textId="0FA83E2D"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 xml:space="preserve">    return service.updateExercise(exercise);</w:t>
                      </w:r>
                    </w:p>
                    <w:p w14:paraId="542E3FAE" w14:textId="1326C9F0"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w:t>
                      </w:r>
                    </w:p>
                    <w:p w14:paraId="5889D730" w14:textId="77777777" w:rsidR="00DD6B8A" w:rsidRDefault="00DD6B8A" w:rsidP="006A491B">
                      <w:pPr>
                        <w:rPr>
                          <w:rFonts w:ascii="Courier New" w:hAnsi="Courier New" w:cs="Courier New"/>
                          <w:sz w:val="18"/>
                          <w:szCs w:val="16"/>
                          <w:lang w:val="en-GB"/>
                        </w:rPr>
                      </w:pPr>
                    </w:p>
                    <w:p w14:paraId="0D4DD081" w14:textId="15C31027"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@DeleteMapping("/delete/{id}")</w:t>
                      </w:r>
                    </w:p>
                    <w:p w14:paraId="7D44939D" w14:textId="64CCC54E" w:rsidR="00DD6B8A" w:rsidRPr="006A491B" w:rsidRDefault="00DD6B8A" w:rsidP="006A491B">
                      <w:pPr>
                        <w:rPr>
                          <w:rFonts w:ascii="Courier New" w:hAnsi="Courier New" w:cs="Courier New"/>
                          <w:sz w:val="18"/>
                          <w:szCs w:val="16"/>
                          <w:lang w:val="en-GB"/>
                        </w:rPr>
                      </w:pPr>
                      <w:r w:rsidRPr="006A491B">
                        <w:rPr>
                          <w:rFonts w:ascii="Courier New" w:hAnsi="Courier New" w:cs="Courier New"/>
                          <w:sz w:val="18"/>
                          <w:szCs w:val="16"/>
                          <w:lang w:val="en-GB"/>
                        </w:rPr>
                        <w:t>public int deleteExerciseById(@PathVariable int id) {</w:t>
                      </w:r>
                    </w:p>
                    <w:p w14:paraId="4ADFFB6D" w14:textId="666629DF" w:rsidR="00DD6B8A" w:rsidRPr="006A491B" w:rsidRDefault="00DD6B8A" w:rsidP="006A491B">
                      <w:pPr>
                        <w:rPr>
                          <w:rFonts w:ascii="Courier New" w:hAnsi="Courier New" w:cs="Courier New"/>
                          <w:sz w:val="18"/>
                          <w:szCs w:val="16"/>
                        </w:rPr>
                      </w:pPr>
                      <w:r w:rsidRPr="006A491B">
                        <w:rPr>
                          <w:rFonts w:ascii="Courier New" w:hAnsi="Courier New" w:cs="Courier New"/>
                          <w:sz w:val="18"/>
                          <w:szCs w:val="16"/>
                          <w:lang w:val="en-GB"/>
                        </w:rPr>
                        <w:t xml:space="preserve">    </w:t>
                      </w:r>
                      <w:r w:rsidRPr="006A491B">
                        <w:rPr>
                          <w:rFonts w:ascii="Courier New" w:hAnsi="Courier New" w:cs="Courier New"/>
                          <w:sz w:val="18"/>
                          <w:szCs w:val="16"/>
                        </w:rPr>
                        <w:t>return service.deleteExerciseById(id);</w:t>
                      </w:r>
                    </w:p>
                    <w:p w14:paraId="760DEDE2" w14:textId="45D73CE0" w:rsidR="00DD6B8A" w:rsidRDefault="00DD6B8A" w:rsidP="006A491B">
                      <w:pPr>
                        <w:rPr>
                          <w:rFonts w:ascii="Courier New" w:hAnsi="Courier New" w:cs="Courier New"/>
                          <w:sz w:val="18"/>
                          <w:szCs w:val="16"/>
                        </w:rPr>
                      </w:pPr>
                      <w:r w:rsidRPr="006A491B">
                        <w:rPr>
                          <w:rFonts w:ascii="Courier New" w:hAnsi="Courier New" w:cs="Courier New"/>
                          <w:sz w:val="18"/>
                          <w:szCs w:val="16"/>
                        </w:rPr>
                        <w:t>}</w:t>
                      </w:r>
                    </w:p>
                    <w:p w14:paraId="6D4739AF" w14:textId="607CE662" w:rsidR="00DD6B8A" w:rsidRDefault="00DD6B8A" w:rsidP="006A491B">
                      <w:pPr>
                        <w:rPr>
                          <w:rFonts w:ascii="Courier New" w:hAnsi="Courier New" w:cs="Courier New"/>
                          <w:sz w:val="18"/>
                          <w:szCs w:val="16"/>
                        </w:rPr>
                      </w:pPr>
                    </w:p>
                    <w:p w14:paraId="329F2886" w14:textId="77777777" w:rsidR="00DD6B8A" w:rsidRPr="006A491B" w:rsidRDefault="00DD6B8A" w:rsidP="006A491B">
                      <w:pPr>
                        <w:rPr>
                          <w:rFonts w:ascii="Courier New" w:hAnsi="Courier New" w:cs="Courier New"/>
                          <w:sz w:val="18"/>
                          <w:szCs w:val="16"/>
                        </w:rPr>
                      </w:pPr>
                    </w:p>
                  </w:txbxContent>
                </v:textbox>
                <w10:anchorlock/>
              </v:shape>
            </w:pict>
          </mc:Fallback>
        </mc:AlternateContent>
      </w:r>
    </w:p>
    <w:p w14:paraId="0424F907" w14:textId="70956893" w:rsidR="00E652A7" w:rsidRDefault="00E652A7" w:rsidP="00E652A7">
      <w:pPr>
        <w:pStyle w:val="Podpistabelirysunku"/>
      </w:pPr>
      <w:bookmarkStart w:id="200" w:name="_Toc64570045"/>
      <w:bookmarkStart w:id="201" w:name="_Toc68870889"/>
      <w:r>
        <w:t xml:space="preserve">Wydruk </w:t>
      </w:r>
      <w:fldSimple w:instr=" STYLEREF 1 \s ">
        <w:r w:rsidR="00287FE6">
          <w:rPr>
            <w:noProof/>
          </w:rPr>
          <w:t>3</w:t>
        </w:r>
      </w:fldSimple>
      <w:r>
        <w:t>.</w:t>
      </w:r>
      <w:fldSimple w:instr=" SEQ Wydruk \* ARABIC \s 1 ">
        <w:r w:rsidR="00287FE6">
          <w:rPr>
            <w:noProof/>
          </w:rPr>
          <w:t>4</w:t>
        </w:r>
      </w:fldSimple>
      <w:r>
        <w:t>. W</w:t>
      </w:r>
      <w:r w:rsidRPr="00095EB3">
        <w:t xml:space="preserve">ydruk kodu źródłowego </w:t>
      </w:r>
      <w:r w:rsidRPr="001344F8">
        <w:rPr>
          <w:rFonts w:ascii="Courier New" w:hAnsi="Courier New" w:cs="Courier New"/>
          <w:iCs w:val="0"/>
        </w:rPr>
        <w:t>Exercise</w:t>
      </w:r>
      <w:r w:rsidRPr="0079175E">
        <w:rPr>
          <w:rFonts w:ascii="Courier New" w:hAnsi="Courier New" w:cs="Courier New"/>
          <w:iCs w:val="0"/>
        </w:rPr>
        <w:t>Controller</w:t>
      </w:r>
      <w:r w:rsidRPr="00FD716F">
        <w:rPr>
          <w:rFonts w:ascii="Courier New" w:hAnsi="Courier New" w:cs="Courier New"/>
        </w:rPr>
        <w:t>.java</w:t>
      </w:r>
      <w:bookmarkEnd w:id="201"/>
    </w:p>
    <w:bookmarkEnd w:id="200"/>
    <w:p w14:paraId="645E1CC5" w14:textId="77777777" w:rsidR="0079175E" w:rsidRDefault="0079175E">
      <w:pPr>
        <w:spacing w:after="200"/>
        <w:rPr>
          <w:rFonts w:eastAsia="Times New Roman" w:cs="Arial"/>
          <w:b/>
          <w:bCs/>
          <w:szCs w:val="26"/>
          <w:lang w:eastAsia="pl-PL"/>
        </w:rPr>
      </w:pPr>
      <w:r>
        <w:br w:type="page"/>
      </w:r>
    </w:p>
    <w:p w14:paraId="3E1E4BE7" w14:textId="15F49E00" w:rsidR="00A638AD" w:rsidRDefault="00A36800" w:rsidP="00A638AD">
      <w:pPr>
        <w:pStyle w:val="Nagwek3"/>
      </w:pPr>
      <w:bookmarkStart w:id="202" w:name="_Toc68870819"/>
      <w:r>
        <w:lastRenderedPageBreak/>
        <w:t>Obsługa błędów i sytuacji wyjątkowych</w:t>
      </w:r>
      <w:bookmarkEnd w:id="202"/>
    </w:p>
    <w:p w14:paraId="30B689F9" w14:textId="77777777" w:rsidR="0084170D" w:rsidRPr="0084170D" w:rsidRDefault="0084170D" w:rsidP="0084170D">
      <w:pPr>
        <w:rPr>
          <w:lang w:eastAsia="pl-PL"/>
        </w:rPr>
      </w:pPr>
    </w:p>
    <w:p w14:paraId="5E57EFCA" w14:textId="5442ACA4" w:rsidR="00051813" w:rsidRDefault="00BA7235" w:rsidP="00594B9F">
      <w:pPr>
        <w:pStyle w:val="Tekstpodstawowypracy"/>
      </w:pPr>
      <w:r>
        <w:t>Dla projektu oprogram</w:t>
      </w:r>
      <w:r w:rsidR="0084170D">
        <w:t>owania została przewidziana obsługa błędów, która bazuje w większości na komunikacji narzędzia Postman z serwisem webowym</w:t>
      </w:r>
      <w:r w:rsidR="00DA3CAE">
        <w:t xml:space="preserve">. </w:t>
      </w:r>
    </w:p>
    <w:p w14:paraId="4118CE29" w14:textId="1CE5F3FC" w:rsidR="00051813" w:rsidRDefault="00DA3CAE" w:rsidP="00594B9F">
      <w:pPr>
        <w:pStyle w:val="Tekstpodstawowypracy"/>
      </w:pPr>
      <w:r>
        <w:t>Daje on możliwość na przeprowadzenie pełnego sprawdzenia sytuacji wyjątkowych przez wysyłanie żądań HTTP, w formacie JSON (</w:t>
      </w:r>
      <w:r w:rsidRPr="00C60479">
        <w:rPr>
          <w:i/>
          <w:iCs/>
        </w:rPr>
        <w:t xml:space="preserve">ang. JavaScript </w:t>
      </w:r>
      <w:r w:rsidR="00262850" w:rsidRPr="00C60479">
        <w:rPr>
          <w:i/>
          <w:iCs/>
        </w:rPr>
        <w:t>Object Notation</w:t>
      </w:r>
      <w:r w:rsidR="00262850">
        <w:t>), który podczas poprawnego wprowadzania i wysłania zapytania na serwer nie</w:t>
      </w:r>
      <w:r w:rsidR="00A83D4E">
        <w:t xml:space="preserve"> informuje użytkownika o niepoprawnym rezultacie działania tylko zostawia puste klamerki</w:t>
      </w:r>
      <w:r w:rsidR="00FA79EC">
        <w:t xml:space="preserve">. </w:t>
      </w:r>
      <w:r w:rsidR="003D71A1">
        <w:br/>
      </w:r>
    </w:p>
    <w:p w14:paraId="160E2DEB" w14:textId="1530565E" w:rsidR="00627A2C" w:rsidRDefault="00594B9F" w:rsidP="00594B9F">
      <w:pPr>
        <w:pStyle w:val="Tekstpodstawowypracy"/>
      </w:pPr>
      <w:r>
        <w:rPr>
          <w:noProof/>
        </w:rPr>
        <mc:AlternateContent>
          <mc:Choice Requires="wps">
            <w:drawing>
              <wp:anchor distT="45720" distB="45720" distL="114300" distR="114300" simplePos="0" relativeHeight="251797504" behindDoc="0" locked="0" layoutInCell="1" allowOverlap="1" wp14:anchorId="15B4D8CC" wp14:editId="23A1E73A">
                <wp:simplePos x="0" y="0"/>
                <wp:positionH relativeFrom="margin">
                  <wp:align>center</wp:align>
                </wp:positionH>
                <wp:positionV relativeFrom="margin">
                  <wp:posOffset>2630805</wp:posOffset>
                </wp:positionV>
                <wp:extent cx="3402330" cy="1511300"/>
                <wp:effectExtent l="0" t="0" r="26670" b="12700"/>
                <wp:wrapTopAndBottom/>
                <wp:docPr id="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1511300"/>
                        </a:xfrm>
                        <a:prstGeom prst="rect">
                          <a:avLst/>
                        </a:prstGeom>
                        <a:solidFill>
                          <a:srgbClr val="FFFFFF"/>
                        </a:solidFill>
                        <a:ln w="9525">
                          <a:solidFill>
                            <a:srgbClr val="000000"/>
                          </a:solidFill>
                          <a:miter lim="800000"/>
                          <a:headEnd/>
                          <a:tailEnd/>
                        </a:ln>
                      </wps:spPr>
                      <wps:txbx>
                        <w:txbxContent>
                          <w:p w14:paraId="2442A95C" w14:textId="77777777" w:rsidR="00DD6B8A" w:rsidRPr="004177A3" w:rsidRDefault="00DD6B8A" w:rsidP="00051813">
                            <w:pPr>
                              <w:rPr>
                                <w:rFonts w:ascii="Courier New" w:hAnsi="Courier New" w:cs="Courier New"/>
                                <w:sz w:val="20"/>
                                <w:szCs w:val="18"/>
                                <w:lang w:val="en-GB"/>
                              </w:rPr>
                            </w:pPr>
                            <w:r w:rsidRPr="004177A3">
                              <w:rPr>
                                <w:rFonts w:ascii="Courier New" w:hAnsi="Courier New" w:cs="Courier New"/>
                                <w:sz w:val="20"/>
                                <w:szCs w:val="18"/>
                                <w:lang w:val="en-GB"/>
                              </w:rPr>
                              <w:t>{</w:t>
                            </w:r>
                          </w:p>
                          <w:p w14:paraId="2C67F0BC" w14:textId="644B6E0C" w:rsidR="00DD6B8A" w:rsidRPr="004177A3" w:rsidRDefault="00DD6B8A" w:rsidP="00051813">
                            <w:pPr>
                              <w:ind w:firstLine="709"/>
                              <w:rPr>
                                <w:rFonts w:ascii="Courier New" w:hAnsi="Courier New" w:cs="Courier New"/>
                                <w:sz w:val="20"/>
                                <w:szCs w:val="18"/>
                                <w:lang w:val="en-GB"/>
                              </w:rPr>
                            </w:pPr>
                            <w:r w:rsidRPr="004177A3">
                              <w:rPr>
                                <w:rFonts w:ascii="Courier New" w:hAnsi="Courier New" w:cs="Courier New"/>
                                <w:sz w:val="20"/>
                                <w:szCs w:val="18"/>
                                <w:lang w:val="en-GB"/>
                              </w:rPr>
                              <w:t>"id": 1,</w:t>
                            </w:r>
                          </w:p>
                          <w:p w14:paraId="2A8B2C9F" w14:textId="5C6F3895" w:rsidR="00DD6B8A" w:rsidRPr="004177A3" w:rsidRDefault="00DD6B8A" w:rsidP="00051813">
                            <w:pPr>
                              <w:ind w:left="709"/>
                              <w:rPr>
                                <w:rFonts w:ascii="Courier New" w:hAnsi="Courier New" w:cs="Courier New"/>
                                <w:sz w:val="20"/>
                                <w:szCs w:val="18"/>
                                <w:lang w:val="en-GB"/>
                              </w:rPr>
                            </w:pPr>
                            <w:r w:rsidRPr="004177A3">
                              <w:rPr>
                                <w:rFonts w:ascii="Courier New" w:hAnsi="Courier New" w:cs="Courier New"/>
                                <w:sz w:val="20"/>
                                <w:szCs w:val="18"/>
                                <w:lang w:val="en-GB"/>
                              </w:rPr>
                              <w:t>"subject": "Seminarium dyplomowe",</w:t>
                            </w:r>
                          </w:p>
                          <w:p w14:paraId="383B9ED0" w14:textId="26536D44" w:rsidR="00DD6B8A" w:rsidRPr="004177A3" w:rsidRDefault="00DD6B8A" w:rsidP="00051813">
                            <w:pPr>
                              <w:ind w:firstLine="709"/>
                              <w:rPr>
                                <w:rFonts w:ascii="Courier New" w:hAnsi="Courier New" w:cs="Courier New"/>
                                <w:sz w:val="20"/>
                                <w:szCs w:val="18"/>
                                <w:lang w:val="en-GB"/>
                              </w:rPr>
                            </w:pPr>
                            <w:r w:rsidRPr="004177A3">
                              <w:rPr>
                                <w:rFonts w:ascii="Courier New" w:hAnsi="Courier New" w:cs="Courier New"/>
                                <w:sz w:val="20"/>
                                <w:szCs w:val="18"/>
                                <w:lang w:val="en-GB"/>
                              </w:rPr>
                              <w:t>"lecturer": "dr Jan Kowalski",</w:t>
                            </w:r>
                          </w:p>
                          <w:p w14:paraId="62485D3D" w14:textId="77777777" w:rsidR="00DD6B8A" w:rsidRPr="004177A3" w:rsidRDefault="00DD6B8A" w:rsidP="00051813">
                            <w:pPr>
                              <w:ind w:firstLine="709"/>
                              <w:rPr>
                                <w:rFonts w:ascii="Courier New" w:hAnsi="Courier New" w:cs="Courier New"/>
                                <w:sz w:val="20"/>
                                <w:szCs w:val="18"/>
                              </w:rPr>
                            </w:pPr>
                            <w:r w:rsidRPr="004177A3">
                              <w:rPr>
                                <w:rFonts w:ascii="Courier New" w:hAnsi="Courier New" w:cs="Courier New"/>
                                <w:sz w:val="20"/>
                                <w:szCs w:val="18"/>
                              </w:rPr>
                              <w:t>"form": "Seminarium",</w:t>
                            </w:r>
                          </w:p>
                          <w:p w14:paraId="0D2DD889" w14:textId="77777777" w:rsidR="00DD6B8A" w:rsidRPr="004177A3" w:rsidRDefault="00DD6B8A" w:rsidP="00051813">
                            <w:pPr>
                              <w:ind w:firstLine="709"/>
                              <w:rPr>
                                <w:rFonts w:ascii="Courier New" w:hAnsi="Courier New" w:cs="Courier New"/>
                                <w:sz w:val="20"/>
                                <w:szCs w:val="18"/>
                              </w:rPr>
                            </w:pPr>
                            <w:r w:rsidRPr="004177A3">
                              <w:rPr>
                                <w:rFonts w:ascii="Courier New" w:hAnsi="Courier New" w:cs="Courier New"/>
                                <w:sz w:val="20"/>
                                <w:szCs w:val="18"/>
                              </w:rPr>
                              <w:t>"pass": true</w:t>
                            </w:r>
                          </w:p>
                          <w:p w14:paraId="5A9AFE31" w14:textId="32D8BE69" w:rsidR="00DD6B8A" w:rsidRPr="004177A3" w:rsidRDefault="00DD6B8A" w:rsidP="00051813">
                            <w:pPr>
                              <w:rPr>
                                <w:rFonts w:ascii="Courier New" w:hAnsi="Courier New" w:cs="Courier New"/>
                                <w:sz w:val="20"/>
                                <w:szCs w:val="18"/>
                              </w:rPr>
                            </w:pPr>
                            <w:r w:rsidRPr="004177A3">
                              <w:rPr>
                                <w:rFonts w:ascii="Courier New" w:hAnsi="Courier New" w:cs="Courier New"/>
                                <w:sz w:val="20"/>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4D8CC" id="_x0000_s1029" type="#_x0000_t202" style="position:absolute;left:0;text-align:left;margin-left:0;margin-top:207.15pt;width:267.9pt;height:119pt;z-index:251797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">
                <v:textbox style="mso-fit-shape-to-text:t">
                  <w:txbxContent>
                    <w:p w14:paraId="2442A95C" w14:textId="77777777" w:rsidR="00DD6B8A" w:rsidRPr="004177A3" w:rsidRDefault="00DD6B8A" w:rsidP="00051813">
                      <w:pPr>
                        <w:rPr>
                          <w:rFonts w:ascii="Courier New" w:hAnsi="Courier New" w:cs="Courier New"/>
                          <w:sz w:val="20"/>
                          <w:szCs w:val="18"/>
                          <w:lang w:val="en-GB"/>
                        </w:rPr>
                      </w:pPr>
                      <w:r w:rsidRPr="004177A3">
                        <w:rPr>
                          <w:rFonts w:ascii="Courier New" w:hAnsi="Courier New" w:cs="Courier New"/>
                          <w:sz w:val="20"/>
                          <w:szCs w:val="18"/>
                          <w:lang w:val="en-GB"/>
                        </w:rPr>
                        <w:t>{</w:t>
                      </w:r>
                    </w:p>
                    <w:p w14:paraId="2C67F0BC" w14:textId="644B6E0C" w:rsidR="00DD6B8A" w:rsidRPr="004177A3" w:rsidRDefault="00DD6B8A" w:rsidP="00051813">
                      <w:pPr>
                        <w:ind w:firstLine="709"/>
                        <w:rPr>
                          <w:rFonts w:ascii="Courier New" w:hAnsi="Courier New" w:cs="Courier New"/>
                          <w:sz w:val="20"/>
                          <w:szCs w:val="18"/>
                          <w:lang w:val="en-GB"/>
                        </w:rPr>
                      </w:pPr>
                      <w:r w:rsidRPr="004177A3">
                        <w:rPr>
                          <w:rFonts w:ascii="Courier New" w:hAnsi="Courier New" w:cs="Courier New"/>
                          <w:sz w:val="20"/>
                          <w:szCs w:val="18"/>
                          <w:lang w:val="en-GB"/>
                        </w:rPr>
                        <w:t>"id": 1,</w:t>
                      </w:r>
                    </w:p>
                    <w:p w14:paraId="2A8B2C9F" w14:textId="5C6F3895" w:rsidR="00DD6B8A" w:rsidRPr="004177A3" w:rsidRDefault="00DD6B8A" w:rsidP="00051813">
                      <w:pPr>
                        <w:ind w:left="709"/>
                        <w:rPr>
                          <w:rFonts w:ascii="Courier New" w:hAnsi="Courier New" w:cs="Courier New"/>
                          <w:sz w:val="20"/>
                          <w:szCs w:val="18"/>
                          <w:lang w:val="en-GB"/>
                        </w:rPr>
                      </w:pPr>
                      <w:r w:rsidRPr="004177A3">
                        <w:rPr>
                          <w:rFonts w:ascii="Courier New" w:hAnsi="Courier New" w:cs="Courier New"/>
                          <w:sz w:val="20"/>
                          <w:szCs w:val="18"/>
                          <w:lang w:val="en-GB"/>
                        </w:rPr>
                        <w:t>"subject": "Seminarium dyplomowe",</w:t>
                      </w:r>
                    </w:p>
                    <w:p w14:paraId="383B9ED0" w14:textId="26536D44" w:rsidR="00DD6B8A" w:rsidRPr="004177A3" w:rsidRDefault="00DD6B8A" w:rsidP="00051813">
                      <w:pPr>
                        <w:ind w:firstLine="709"/>
                        <w:rPr>
                          <w:rFonts w:ascii="Courier New" w:hAnsi="Courier New" w:cs="Courier New"/>
                          <w:sz w:val="20"/>
                          <w:szCs w:val="18"/>
                          <w:lang w:val="en-GB"/>
                        </w:rPr>
                      </w:pPr>
                      <w:r w:rsidRPr="004177A3">
                        <w:rPr>
                          <w:rFonts w:ascii="Courier New" w:hAnsi="Courier New" w:cs="Courier New"/>
                          <w:sz w:val="20"/>
                          <w:szCs w:val="18"/>
                          <w:lang w:val="en-GB"/>
                        </w:rPr>
                        <w:t>"lecturer": "dr Jan Kowalski",</w:t>
                      </w:r>
                    </w:p>
                    <w:p w14:paraId="62485D3D" w14:textId="77777777" w:rsidR="00DD6B8A" w:rsidRPr="004177A3" w:rsidRDefault="00DD6B8A" w:rsidP="00051813">
                      <w:pPr>
                        <w:ind w:firstLine="709"/>
                        <w:rPr>
                          <w:rFonts w:ascii="Courier New" w:hAnsi="Courier New" w:cs="Courier New"/>
                          <w:sz w:val="20"/>
                          <w:szCs w:val="18"/>
                        </w:rPr>
                      </w:pPr>
                      <w:r w:rsidRPr="004177A3">
                        <w:rPr>
                          <w:rFonts w:ascii="Courier New" w:hAnsi="Courier New" w:cs="Courier New"/>
                          <w:sz w:val="20"/>
                          <w:szCs w:val="18"/>
                        </w:rPr>
                        <w:t>"form": "Seminarium",</w:t>
                      </w:r>
                    </w:p>
                    <w:p w14:paraId="0D2DD889" w14:textId="77777777" w:rsidR="00DD6B8A" w:rsidRPr="004177A3" w:rsidRDefault="00DD6B8A" w:rsidP="00051813">
                      <w:pPr>
                        <w:ind w:firstLine="709"/>
                        <w:rPr>
                          <w:rFonts w:ascii="Courier New" w:hAnsi="Courier New" w:cs="Courier New"/>
                          <w:sz w:val="20"/>
                          <w:szCs w:val="18"/>
                        </w:rPr>
                      </w:pPr>
                      <w:r w:rsidRPr="004177A3">
                        <w:rPr>
                          <w:rFonts w:ascii="Courier New" w:hAnsi="Courier New" w:cs="Courier New"/>
                          <w:sz w:val="20"/>
                          <w:szCs w:val="18"/>
                        </w:rPr>
                        <w:t>"pass": true</w:t>
                      </w:r>
                    </w:p>
                    <w:p w14:paraId="5A9AFE31" w14:textId="32D8BE69" w:rsidR="00DD6B8A" w:rsidRPr="004177A3" w:rsidRDefault="00DD6B8A" w:rsidP="00051813">
                      <w:pPr>
                        <w:rPr>
                          <w:rFonts w:ascii="Courier New" w:hAnsi="Courier New" w:cs="Courier New"/>
                          <w:sz w:val="20"/>
                          <w:szCs w:val="18"/>
                        </w:rPr>
                      </w:pPr>
                      <w:r w:rsidRPr="004177A3">
                        <w:rPr>
                          <w:rFonts w:ascii="Courier New" w:hAnsi="Courier New" w:cs="Courier New"/>
                          <w:sz w:val="20"/>
                          <w:szCs w:val="18"/>
                        </w:rPr>
                        <w:t>}</w:t>
                      </w:r>
                    </w:p>
                  </w:txbxContent>
                </v:textbox>
                <w10:wrap type="topAndBottom" anchorx="margin" anchory="margin"/>
              </v:shape>
            </w:pict>
          </mc:Fallback>
        </mc:AlternateContent>
      </w:r>
      <w:r w:rsidR="00FA79EC">
        <w:t>Na wydruku</w:t>
      </w:r>
      <w:r>
        <w:t xml:space="preserve"> 3.5.</w:t>
      </w:r>
      <w:r w:rsidR="00FA79EC">
        <w:t xml:space="preserve"> umieszczon</w:t>
      </w:r>
      <w:r>
        <w:t xml:space="preserve">e </w:t>
      </w:r>
      <w:r w:rsidR="00FA79EC">
        <w:t>jest przykładow</w:t>
      </w:r>
      <w:r w:rsidR="00627A2C">
        <w:t xml:space="preserve">e ciało </w:t>
      </w:r>
      <w:r w:rsidR="009C75C9">
        <w:t>wysyłan</w:t>
      </w:r>
      <w:r w:rsidR="00627A2C">
        <w:t>e</w:t>
      </w:r>
      <w:r w:rsidR="009C75C9">
        <w:t xml:space="preserve"> jako żądanie </w:t>
      </w:r>
      <w:r>
        <w:br/>
      </w:r>
      <w:r w:rsidR="009C75C9">
        <w:t xml:space="preserve">na serwer </w:t>
      </w:r>
      <w:r w:rsidR="00627A2C">
        <w:t>w formacie JSON:</w:t>
      </w:r>
    </w:p>
    <w:p w14:paraId="57ABD52B" w14:textId="392F063B" w:rsidR="00F3273D" w:rsidRDefault="00F3273D" w:rsidP="00F3273D">
      <w:pPr>
        <w:pStyle w:val="Podpistabelirysunku"/>
      </w:pPr>
      <w:bookmarkStart w:id="203" w:name="_Toc64570046"/>
      <w:bookmarkStart w:id="204" w:name="_Toc68870890"/>
      <w:r>
        <w:t xml:space="preserve">Wydruk </w:t>
      </w:r>
      <w:fldSimple w:instr=" STYLEREF 1 \s ">
        <w:r w:rsidR="00287FE6">
          <w:rPr>
            <w:noProof/>
          </w:rPr>
          <w:t>3</w:t>
        </w:r>
      </w:fldSimple>
      <w:r>
        <w:t>.</w:t>
      </w:r>
      <w:fldSimple w:instr=" SEQ Wydruk \* ARABIC \s 1 ">
        <w:r w:rsidR="00287FE6">
          <w:rPr>
            <w:noProof/>
          </w:rPr>
          <w:t>5</w:t>
        </w:r>
      </w:fldSimple>
      <w:r>
        <w:t xml:space="preserve">. </w:t>
      </w:r>
      <w:r w:rsidRPr="00095EB3">
        <w:t>Przykładowy format JSON żądania wysyłanego na serwer</w:t>
      </w:r>
      <w:bookmarkEnd w:id="204"/>
    </w:p>
    <w:bookmarkEnd w:id="203"/>
    <w:p w14:paraId="4A131925" w14:textId="77777777" w:rsidR="00FA79EC" w:rsidRDefault="00FA79EC" w:rsidP="00594B9F">
      <w:pPr>
        <w:pStyle w:val="Tekstpodstawowypracy"/>
        <w:ind w:firstLine="0"/>
      </w:pPr>
    </w:p>
    <w:p w14:paraId="56A5237E" w14:textId="0F7322A7" w:rsidR="00D400B3" w:rsidRDefault="003D71A1" w:rsidP="00594B9F">
      <w:pPr>
        <w:pStyle w:val="Tekstpodstawowypracy"/>
      </w:pPr>
      <w:r>
        <w:t xml:space="preserve">W przypadku niepowodzenia wynikającego z złego podania </w:t>
      </w:r>
      <w:r w:rsidR="00CC1BBA">
        <w:t xml:space="preserve">chociażby zmiennej albo nazwy tej zmiennej serwer zwróci wiadomość do </w:t>
      </w:r>
      <w:r w:rsidR="00686F74">
        <w:t xml:space="preserve">technologii komunikującej się </w:t>
      </w:r>
      <w:r w:rsidR="00594B9F">
        <w:br/>
      </w:r>
      <w:r w:rsidR="00686F74">
        <w:t xml:space="preserve">z nim Postman, gdzie w polu wyskoczy błąd z dokładnym statusem kodu </w:t>
      </w:r>
      <w:r w:rsidR="004477D3">
        <w:t>protokołu HTTP.</w:t>
      </w:r>
    </w:p>
    <w:p w14:paraId="0C487BA4" w14:textId="32E823C6" w:rsidR="004477D3" w:rsidRPr="006172B0" w:rsidRDefault="004477D3" w:rsidP="00A638AD">
      <w:pPr>
        <w:pStyle w:val="Tekstpodstawowypracy"/>
      </w:pPr>
      <w:r w:rsidRPr="004477D3">
        <w:t>Spring framework daje pełną możli</w:t>
      </w:r>
      <w:r>
        <w:t xml:space="preserve">wość na </w:t>
      </w:r>
      <w:r w:rsidR="001B7077">
        <w:t xml:space="preserve">dodawanie błędów, np. w przypadku podania </w:t>
      </w:r>
      <w:r w:rsidR="00625FBC">
        <w:t xml:space="preserve">pustego pola </w:t>
      </w:r>
      <w:r w:rsidR="006172B0">
        <w:t xml:space="preserve">dla zmiennej, posługując się adnotacją </w:t>
      </w:r>
      <w:r w:rsidR="006172B0" w:rsidRPr="00E71D1C">
        <w:rPr>
          <w:rFonts w:ascii="Courier New" w:hAnsi="Courier New" w:cs="Courier New"/>
        </w:rPr>
        <w:t>@NotBlank</w:t>
      </w:r>
      <w:r w:rsidR="006172B0" w:rsidRPr="00C60479">
        <w:rPr>
          <w:rFonts w:ascii="Courier New" w:hAnsi="Courier New" w:cs="Courier New"/>
        </w:rPr>
        <w:t>,</w:t>
      </w:r>
      <w:r w:rsidR="006172B0">
        <w:t xml:space="preserve"> którą należy umieścić w klasie modelu całego schematu. </w:t>
      </w:r>
    </w:p>
    <w:p w14:paraId="190F7AFA" w14:textId="6C36635C" w:rsidR="00B81FF3" w:rsidRPr="004477D3" w:rsidRDefault="00B81FF3" w:rsidP="00B81FF3">
      <w:pPr>
        <w:pStyle w:val="Tekstpodstawowypracy"/>
        <w:rPr>
          <w:lang w:eastAsia="pl-PL"/>
        </w:rPr>
      </w:pPr>
    </w:p>
    <w:p w14:paraId="01ED9AB9" w14:textId="314CA973" w:rsidR="00A638AD" w:rsidRPr="004477D3" w:rsidRDefault="00A638AD" w:rsidP="00A638AD">
      <w:pPr>
        <w:spacing w:after="200"/>
        <w:rPr>
          <w:rFonts w:eastAsia="Times New Roman" w:cs="Arial"/>
          <w:b/>
          <w:bCs/>
          <w:iCs/>
          <w:sz w:val="26"/>
          <w:szCs w:val="28"/>
          <w:lang w:eastAsia="pl-PL"/>
        </w:rPr>
      </w:pPr>
      <w:r w:rsidRPr="004477D3">
        <w:br w:type="page"/>
      </w:r>
    </w:p>
    <w:p w14:paraId="4A6F3028" w14:textId="473FA907" w:rsidR="00D528BF" w:rsidRDefault="00BA340F" w:rsidP="00D400B3">
      <w:pPr>
        <w:pStyle w:val="Nagwek2"/>
      </w:pPr>
      <w:bookmarkStart w:id="205" w:name="_Toc68870820"/>
      <w:r>
        <w:lastRenderedPageBreak/>
        <w:t>Opis użytkowania</w:t>
      </w:r>
      <w:bookmarkEnd w:id="205"/>
    </w:p>
    <w:p w14:paraId="23298441" w14:textId="77777777" w:rsidR="00556BD4" w:rsidRDefault="00556BD4" w:rsidP="00594B9F">
      <w:pPr>
        <w:pStyle w:val="Tekstpodstawowypracy"/>
        <w:ind w:firstLine="576"/>
      </w:pPr>
    </w:p>
    <w:p w14:paraId="66828F03" w14:textId="7924EE37" w:rsidR="00C767DC" w:rsidRDefault="00120C24" w:rsidP="00594B9F">
      <w:pPr>
        <w:pStyle w:val="Tekstpodstawowypracy"/>
        <w:ind w:firstLine="576"/>
      </w:pPr>
      <w:r>
        <w:t xml:space="preserve">Ten podrozdział </w:t>
      </w:r>
      <w:r w:rsidR="00C7617E">
        <w:t>został poświęcony przedstawien</w:t>
      </w:r>
      <w:r w:rsidR="00870401">
        <w:t xml:space="preserve">iu sposobu </w:t>
      </w:r>
      <w:r w:rsidR="00556BD4">
        <w:t>uruchomienia</w:t>
      </w:r>
      <w:r w:rsidR="00870401">
        <w:t xml:space="preserve"> oprogramowania na każdym urządzeniu</w:t>
      </w:r>
      <w:r w:rsidR="001D42B2">
        <w:t xml:space="preserve"> oraz instalowania niezbędnych urządzeń i</w:t>
      </w:r>
      <w:r w:rsidR="00556BD4">
        <w:t> </w:t>
      </w:r>
      <w:r w:rsidR="001D42B2">
        <w:t xml:space="preserve">sterowników </w:t>
      </w:r>
      <w:r w:rsidR="00261649">
        <w:t xml:space="preserve">na urządzeniu. Przykład będzie przeprowadzany </w:t>
      </w:r>
      <w:r w:rsidR="00F76460">
        <w:t xml:space="preserve">na platformie </w:t>
      </w:r>
      <w:r w:rsidR="00F76460" w:rsidRPr="00556BD4">
        <w:t>Windows</w:t>
      </w:r>
      <w:r w:rsidR="00F76460">
        <w:t>.</w:t>
      </w:r>
    </w:p>
    <w:p w14:paraId="6351B018" w14:textId="77777777" w:rsidR="00594B9F" w:rsidRDefault="00594B9F" w:rsidP="00594B9F">
      <w:pPr>
        <w:pStyle w:val="Tekstpodstawowypracy"/>
        <w:ind w:firstLine="576"/>
      </w:pPr>
    </w:p>
    <w:p w14:paraId="73CCC95C" w14:textId="3FC0FA50" w:rsidR="00120C24" w:rsidRDefault="00E61B37" w:rsidP="00941C3B">
      <w:pPr>
        <w:pStyle w:val="Tekstpodstawowypracy"/>
        <w:ind w:firstLine="0"/>
      </w:pPr>
      <w:r>
        <w:t xml:space="preserve">Do </w:t>
      </w:r>
      <w:r w:rsidRPr="00941C3B">
        <w:t>uruchomienia</w:t>
      </w:r>
      <w:r>
        <w:t xml:space="preserve"> aplikacji wymagane jest zainstalowanie następujących </w:t>
      </w:r>
      <w:r w:rsidR="00941C3B">
        <w:t>narzędzi</w:t>
      </w:r>
      <w:r>
        <w:t>:</w:t>
      </w:r>
    </w:p>
    <w:p w14:paraId="16D8B93C" w14:textId="7E0AA698" w:rsidR="00A8208B" w:rsidRDefault="00E61B37" w:rsidP="00A8208B">
      <w:pPr>
        <w:pStyle w:val="Tekstpodstawowypracy"/>
        <w:numPr>
          <w:ilvl w:val="0"/>
          <w:numId w:val="63"/>
        </w:numPr>
        <w:rPr>
          <w:rFonts w:eastAsia="Times New Roman" w:cs="Arial"/>
          <w:szCs w:val="24"/>
          <w:lang w:eastAsia="pl-PL"/>
        </w:rPr>
      </w:pPr>
      <w:r w:rsidRPr="00A8208B">
        <w:rPr>
          <w:rFonts w:eastAsia="Times New Roman" w:cs="Arial"/>
          <w:szCs w:val="24"/>
          <w:lang w:eastAsia="pl-PL"/>
        </w:rPr>
        <w:t xml:space="preserve">Środowisko programistyczne </w:t>
      </w:r>
      <w:r w:rsidRPr="00E54C8E">
        <w:rPr>
          <w:rFonts w:eastAsia="Times New Roman" w:cs="Arial"/>
          <w:i/>
          <w:iCs/>
          <w:szCs w:val="24"/>
          <w:lang w:eastAsia="pl-PL"/>
        </w:rPr>
        <w:t>IntelliJ IDEA</w:t>
      </w:r>
      <w:r w:rsidRPr="00A8208B">
        <w:rPr>
          <w:rFonts w:eastAsia="Times New Roman" w:cs="Arial"/>
          <w:szCs w:val="24"/>
          <w:lang w:eastAsia="pl-PL"/>
        </w:rPr>
        <w:t xml:space="preserve"> w wersji </w:t>
      </w:r>
      <w:r w:rsidR="00A8208B" w:rsidRPr="00A8208B">
        <w:rPr>
          <w:rFonts w:eastAsia="Times New Roman" w:cs="Arial"/>
          <w:szCs w:val="24"/>
          <w:lang w:eastAsia="pl-PL"/>
        </w:rPr>
        <w:t>Ultimate z 30 dniowym okresem próbnym</w:t>
      </w:r>
      <w:r w:rsidR="0036487A">
        <w:rPr>
          <w:rFonts w:eastAsia="Times New Roman" w:cs="Arial"/>
          <w:szCs w:val="24"/>
          <w:lang w:eastAsia="pl-PL"/>
        </w:rPr>
        <w:t xml:space="preserve">, integracyjne </w:t>
      </w:r>
      <w:r w:rsidR="006E0298">
        <w:rPr>
          <w:rFonts w:eastAsia="Times New Roman" w:cs="Arial"/>
          <w:szCs w:val="24"/>
          <w:lang w:eastAsia="pl-PL"/>
        </w:rPr>
        <w:t xml:space="preserve">środowisko </w:t>
      </w:r>
      <w:r w:rsidR="006E0298" w:rsidRPr="00E54C8E">
        <w:rPr>
          <w:rFonts w:eastAsia="Times New Roman" w:cs="Arial"/>
          <w:i/>
          <w:iCs/>
          <w:szCs w:val="24"/>
          <w:lang w:eastAsia="pl-PL"/>
        </w:rPr>
        <w:t>Eclipse</w:t>
      </w:r>
      <w:r w:rsidR="00E54C8E">
        <w:rPr>
          <w:rFonts w:eastAsia="Times New Roman" w:cs="Arial"/>
          <w:szCs w:val="24"/>
          <w:lang w:eastAsia="pl-PL"/>
        </w:rPr>
        <w:t xml:space="preserve"> lub </w:t>
      </w:r>
      <w:r w:rsidR="00E54C8E" w:rsidRPr="00E54C8E">
        <w:rPr>
          <w:rFonts w:eastAsia="Times New Roman" w:cs="Arial"/>
          <w:i/>
          <w:iCs/>
          <w:szCs w:val="24"/>
          <w:lang w:eastAsia="pl-PL"/>
        </w:rPr>
        <w:t>Visual Studio Code</w:t>
      </w:r>
      <w:r w:rsidR="006E0298">
        <w:rPr>
          <w:rFonts w:eastAsia="Times New Roman" w:cs="Arial"/>
          <w:szCs w:val="24"/>
          <w:lang w:eastAsia="pl-PL"/>
        </w:rPr>
        <w:t xml:space="preserve"> z</w:t>
      </w:r>
      <w:r w:rsidR="00941C3B">
        <w:rPr>
          <w:rFonts w:eastAsia="Times New Roman" w:cs="Arial"/>
          <w:szCs w:val="24"/>
          <w:lang w:eastAsia="pl-PL"/>
        </w:rPr>
        <w:t> </w:t>
      </w:r>
      <w:r w:rsidR="0036487A">
        <w:rPr>
          <w:rFonts w:eastAsia="Times New Roman" w:cs="Arial"/>
          <w:szCs w:val="24"/>
          <w:lang w:eastAsia="pl-PL"/>
        </w:rPr>
        <w:t>wtyczką „</w:t>
      </w:r>
      <w:r w:rsidR="0036487A">
        <w:rPr>
          <w:rFonts w:eastAsia="Times New Roman" w:cs="Arial"/>
          <w:i/>
          <w:iCs/>
          <w:szCs w:val="24"/>
          <w:lang w:eastAsia="pl-PL"/>
        </w:rPr>
        <w:t>Spring Tools 4”</w:t>
      </w:r>
      <w:r w:rsidR="00E54C8E">
        <w:rPr>
          <w:rFonts w:eastAsia="Times New Roman" w:cs="Arial"/>
          <w:i/>
          <w:iCs/>
          <w:szCs w:val="24"/>
          <w:lang w:eastAsia="pl-PL"/>
        </w:rPr>
        <w:t>.</w:t>
      </w:r>
    </w:p>
    <w:p w14:paraId="626B72FD" w14:textId="1CAF3A06" w:rsidR="00A8208B" w:rsidRDefault="00E54C8E" w:rsidP="00A8208B">
      <w:pPr>
        <w:pStyle w:val="Tekstpodstawowypracy"/>
        <w:numPr>
          <w:ilvl w:val="0"/>
          <w:numId w:val="63"/>
        </w:numPr>
        <w:rPr>
          <w:rFonts w:eastAsia="Times New Roman" w:cs="Arial"/>
          <w:szCs w:val="24"/>
          <w:lang w:eastAsia="pl-PL"/>
        </w:rPr>
      </w:pPr>
      <w:r>
        <w:rPr>
          <w:rFonts w:eastAsia="Times New Roman" w:cs="Arial"/>
          <w:szCs w:val="24"/>
          <w:lang w:eastAsia="pl-PL"/>
        </w:rPr>
        <w:t xml:space="preserve">Pobranie i zainstalowanie panelu kontrolnego </w:t>
      </w:r>
      <w:r w:rsidRPr="00E54C8E">
        <w:rPr>
          <w:rFonts w:eastAsia="Times New Roman" w:cs="Arial"/>
          <w:i/>
          <w:iCs/>
          <w:szCs w:val="24"/>
          <w:lang w:eastAsia="pl-PL"/>
        </w:rPr>
        <w:t>XAMPP Control Panel</w:t>
      </w:r>
      <w:r>
        <w:rPr>
          <w:rFonts w:eastAsia="Times New Roman" w:cs="Arial"/>
          <w:szCs w:val="24"/>
          <w:lang w:eastAsia="pl-PL"/>
        </w:rPr>
        <w:t>.</w:t>
      </w:r>
    </w:p>
    <w:p w14:paraId="0951B7F3" w14:textId="1652050A" w:rsidR="00B83688" w:rsidRDefault="00064C57" w:rsidP="00A8208B">
      <w:pPr>
        <w:pStyle w:val="Tekstpodstawowypracy"/>
        <w:numPr>
          <w:ilvl w:val="0"/>
          <w:numId w:val="63"/>
        </w:numPr>
        <w:rPr>
          <w:rFonts w:eastAsia="Times New Roman" w:cs="Arial"/>
          <w:szCs w:val="24"/>
          <w:lang w:eastAsia="pl-PL"/>
        </w:rPr>
      </w:pPr>
      <w:r>
        <w:rPr>
          <w:rFonts w:eastAsia="Times New Roman" w:cs="Arial"/>
          <w:szCs w:val="24"/>
          <w:lang w:eastAsia="pl-PL"/>
        </w:rPr>
        <w:t xml:space="preserve">Zimportować niezbędne bazy danych do </w:t>
      </w:r>
      <w:r w:rsidR="005D06BF">
        <w:rPr>
          <w:rFonts w:eastAsia="Times New Roman" w:cs="Arial"/>
          <w:szCs w:val="24"/>
          <w:lang w:eastAsia="pl-PL"/>
        </w:rPr>
        <w:t xml:space="preserve">panelu zarządzania bazami pod adresem strony </w:t>
      </w:r>
      <w:r w:rsidR="005D06BF">
        <w:rPr>
          <w:rFonts w:eastAsia="Times New Roman" w:cs="Arial"/>
          <w:i/>
          <w:iCs/>
          <w:szCs w:val="24"/>
          <w:lang w:eastAsia="pl-PL"/>
        </w:rPr>
        <w:t>localhost/phpMyAdmin/</w:t>
      </w:r>
      <w:r w:rsidR="00426BD9">
        <w:rPr>
          <w:rFonts w:eastAsia="Times New Roman" w:cs="Arial"/>
          <w:szCs w:val="24"/>
          <w:lang w:eastAsia="pl-PL"/>
        </w:rPr>
        <w:t xml:space="preserve"> .</w:t>
      </w:r>
    </w:p>
    <w:p w14:paraId="6F6894AD" w14:textId="6C356B34" w:rsidR="00A8208B" w:rsidRDefault="00C63BCC" w:rsidP="00A8208B">
      <w:pPr>
        <w:pStyle w:val="Tekstpodstawowypracy"/>
        <w:numPr>
          <w:ilvl w:val="0"/>
          <w:numId w:val="63"/>
        </w:numPr>
        <w:rPr>
          <w:rFonts w:eastAsia="Times New Roman" w:cs="Arial"/>
          <w:szCs w:val="24"/>
          <w:lang w:eastAsia="pl-PL"/>
        </w:rPr>
      </w:pPr>
      <w:r>
        <w:rPr>
          <w:rFonts w:eastAsia="Times New Roman" w:cs="Arial"/>
          <w:szCs w:val="24"/>
          <w:lang w:eastAsia="pl-PL"/>
        </w:rPr>
        <w:t xml:space="preserve">Pobranie i zainstalowanie narzędzia </w:t>
      </w:r>
      <w:r>
        <w:rPr>
          <w:rFonts w:eastAsia="Times New Roman" w:cs="Arial"/>
          <w:i/>
          <w:iCs/>
          <w:szCs w:val="24"/>
          <w:lang w:eastAsia="pl-PL"/>
        </w:rPr>
        <w:t>Postman</w:t>
      </w:r>
      <w:r>
        <w:rPr>
          <w:rFonts w:eastAsia="Times New Roman" w:cs="Arial"/>
          <w:szCs w:val="24"/>
          <w:lang w:eastAsia="pl-PL"/>
        </w:rPr>
        <w:t xml:space="preserve"> do kolaboracji z API.</w:t>
      </w:r>
    </w:p>
    <w:p w14:paraId="7AAFD021" w14:textId="77777777" w:rsidR="00C767DC" w:rsidRDefault="00C767DC" w:rsidP="00A8208B">
      <w:pPr>
        <w:pStyle w:val="Tekstpodstawowypracy"/>
        <w:rPr>
          <w:rFonts w:eastAsia="Times New Roman" w:cs="Arial"/>
          <w:szCs w:val="24"/>
          <w:lang w:eastAsia="pl-PL"/>
        </w:rPr>
      </w:pPr>
    </w:p>
    <w:p w14:paraId="632DB4F7" w14:textId="703FBE25" w:rsidR="00C767DC" w:rsidRDefault="00C767DC" w:rsidP="00941C3B">
      <w:pPr>
        <w:pStyle w:val="Tekstpodstawowypracy"/>
        <w:ind w:firstLine="0"/>
      </w:pPr>
      <w:r>
        <w:t>Do wykorzystania funkcjonalności projektu oprogramowania należy:</w:t>
      </w:r>
    </w:p>
    <w:p w14:paraId="586E73D2" w14:textId="508BA0AB" w:rsidR="00C767DC" w:rsidRDefault="00C767DC" w:rsidP="00C767DC">
      <w:pPr>
        <w:pStyle w:val="Tekstpodstawowypracy"/>
        <w:numPr>
          <w:ilvl w:val="0"/>
          <w:numId w:val="64"/>
        </w:numPr>
      </w:pPr>
      <w:r>
        <w:t xml:space="preserve">Włączyć jedno z zainstalowanych zintegrowanych środowisk programistycznych </w:t>
      </w:r>
      <w:r w:rsidR="00BD454A">
        <w:t xml:space="preserve">np. </w:t>
      </w:r>
      <w:r w:rsidR="00BD454A" w:rsidRPr="00BD454A">
        <w:rPr>
          <w:i/>
          <w:iCs/>
        </w:rPr>
        <w:t>IntelliJ Idea</w:t>
      </w:r>
      <w:r w:rsidR="00BD454A">
        <w:rPr>
          <w:i/>
          <w:iCs/>
        </w:rPr>
        <w:t xml:space="preserve"> Ultimate</w:t>
      </w:r>
      <w:r w:rsidR="00BD454A">
        <w:t>. I włączyć serwer przez uruchomienie aplikacji.</w:t>
      </w:r>
    </w:p>
    <w:p w14:paraId="179F8F79" w14:textId="2EE4BAEC" w:rsidR="00BD454A" w:rsidRDefault="00426BD9" w:rsidP="00C767DC">
      <w:pPr>
        <w:pStyle w:val="Tekstpodstawowypracy"/>
        <w:numPr>
          <w:ilvl w:val="0"/>
          <w:numId w:val="64"/>
        </w:numPr>
      </w:pPr>
      <w:r>
        <w:t>Uruchomić</w:t>
      </w:r>
      <w:r w:rsidR="00BD454A">
        <w:t xml:space="preserve"> </w:t>
      </w:r>
      <w:r w:rsidR="00B83688">
        <w:t>narzędzie XAMPP Control Panel</w:t>
      </w:r>
      <w:r>
        <w:t xml:space="preserve"> i włączyć moduł MySQL</w:t>
      </w:r>
    </w:p>
    <w:p w14:paraId="17E3C142" w14:textId="70A0A9C2" w:rsidR="00426BD9" w:rsidRPr="00EB4174" w:rsidRDefault="00D31343" w:rsidP="00C767DC">
      <w:pPr>
        <w:pStyle w:val="Tekstpodstawowypracy"/>
        <w:numPr>
          <w:ilvl w:val="0"/>
          <w:numId w:val="64"/>
        </w:numPr>
      </w:pPr>
      <w:r>
        <w:t xml:space="preserve">W preferowanej przeglądarce internetowej wpisać adres witryny: </w:t>
      </w:r>
      <w:r>
        <w:rPr>
          <w:i/>
          <w:iCs/>
        </w:rPr>
        <w:t>localhost:</w:t>
      </w:r>
      <w:r w:rsidR="00EB4174">
        <w:rPr>
          <w:i/>
          <w:iCs/>
        </w:rPr>
        <w:t>2021/index</w:t>
      </w:r>
    </w:p>
    <w:p w14:paraId="5E9D78BA" w14:textId="5FFC55C8" w:rsidR="00EB4174" w:rsidRDefault="000B2B14" w:rsidP="00C767DC">
      <w:pPr>
        <w:pStyle w:val="Tekstpodstawowypracy"/>
        <w:numPr>
          <w:ilvl w:val="0"/>
          <w:numId w:val="64"/>
        </w:numPr>
      </w:pPr>
      <w:r>
        <w:t>Przekieruję nas na witrynę, z której mamy dostęp do funkcjonalności systemu.</w:t>
      </w:r>
    </w:p>
    <w:p w14:paraId="6E73C1F4" w14:textId="0E7E1900" w:rsidR="00135FD2" w:rsidRDefault="00135FD2" w:rsidP="00C767DC">
      <w:pPr>
        <w:pStyle w:val="Tekstpodstawowypracy"/>
        <w:numPr>
          <w:ilvl w:val="0"/>
          <w:numId w:val="64"/>
        </w:numPr>
      </w:pPr>
      <w:r>
        <w:t>Istnieje możliwość dodatkowej komunikacji z serwerem za pośrednictwem zewnętrznego narzędzia Postman.</w:t>
      </w:r>
    </w:p>
    <w:p w14:paraId="1691C28F" w14:textId="4FDD7271" w:rsidR="00135FD2" w:rsidRDefault="00135FD2" w:rsidP="00C767DC">
      <w:pPr>
        <w:pStyle w:val="Tekstpodstawowypracy"/>
        <w:numPr>
          <w:ilvl w:val="0"/>
          <w:numId w:val="64"/>
        </w:numPr>
      </w:pPr>
      <w:r>
        <w:t xml:space="preserve">Po uruchomieniu </w:t>
      </w:r>
      <w:r w:rsidRPr="0039232B">
        <w:rPr>
          <w:i/>
          <w:iCs/>
        </w:rPr>
        <w:t>Postmana</w:t>
      </w:r>
      <w:r>
        <w:t>, należy podać adres strony</w:t>
      </w:r>
      <w:r w:rsidR="00E16B6C">
        <w:t xml:space="preserve"> zależnie </w:t>
      </w:r>
      <w:r w:rsidR="00594B9F">
        <w:br/>
      </w:r>
      <w:r w:rsidR="00E16B6C">
        <w:t xml:space="preserve">od mapowania kontrolerów i wybrać jedną z pierwszych pięciu opcji </w:t>
      </w:r>
      <w:r w:rsidR="00995C85">
        <w:t>żądań, które użytkownik chce uzyskać od serwera.</w:t>
      </w:r>
    </w:p>
    <w:p w14:paraId="75456C8E" w14:textId="1CD70950" w:rsidR="00995C85" w:rsidRDefault="00995C85" w:rsidP="00C767DC">
      <w:pPr>
        <w:pStyle w:val="Tekstpodstawowypracy"/>
        <w:numPr>
          <w:ilvl w:val="0"/>
          <w:numId w:val="64"/>
        </w:numPr>
      </w:pPr>
      <w:r>
        <w:t>Następnym krokiem</w:t>
      </w:r>
      <w:r w:rsidR="00943101">
        <w:t xml:space="preserve"> dla aplikacji </w:t>
      </w:r>
      <w:r w:rsidR="00943101" w:rsidRPr="0039232B">
        <w:rPr>
          <w:i/>
          <w:iCs/>
        </w:rPr>
        <w:t>Postman</w:t>
      </w:r>
      <w:r>
        <w:t xml:space="preserve"> jest wybranie</w:t>
      </w:r>
      <w:r w:rsidR="00943101">
        <w:t xml:space="preserve"> ciała w zakładce poniżej wpisywania adresu </w:t>
      </w:r>
      <w:r w:rsidR="00190320">
        <w:t xml:space="preserve">i zmienić ją na ciało, po czym ustawić sposób formatowania informacji na </w:t>
      </w:r>
      <w:r w:rsidR="00190320" w:rsidRPr="0039232B">
        <w:rPr>
          <w:i/>
          <w:iCs/>
        </w:rPr>
        <w:t>JSON</w:t>
      </w:r>
      <w:r w:rsidR="00190320">
        <w:t>.</w:t>
      </w:r>
    </w:p>
    <w:p w14:paraId="008D152A" w14:textId="48AFA98F" w:rsidR="0039232B" w:rsidRDefault="0039232B" w:rsidP="00C767DC">
      <w:pPr>
        <w:pStyle w:val="Tekstpodstawowypracy"/>
        <w:numPr>
          <w:ilvl w:val="0"/>
          <w:numId w:val="64"/>
        </w:numPr>
      </w:pPr>
      <w:r>
        <w:t xml:space="preserve">W przypadku autoryzacji dla konkretnych funkcjonalności trzeba zalogować się na konto </w:t>
      </w:r>
      <w:r w:rsidRPr="0039232B">
        <w:rPr>
          <w:i/>
          <w:iCs/>
        </w:rPr>
        <w:t>studenta</w:t>
      </w:r>
      <w:r>
        <w:rPr>
          <w:i/>
          <w:iCs/>
        </w:rPr>
        <w:t xml:space="preserve">, wykładowcy </w:t>
      </w:r>
      <w:r>
        <w:t xml:space="preserve">lub </w:t>
      </w:r>
      <w:r>
        <w:rPr>
          <w:i/>
          <w:iCs/>
        </w:rPr>
        <w:t>moderatora</w:t>
      </w:r>
      <w:r w:rsidR="00C25F7E">
        <w:t>. Dla aplikacji Postman istnieje opcja autoryzacji, gdzie użytkownik wpisuje te same dane co podczas procesu logowania przy użyciu przeglądarki internetowej.</w:t>
      </w:r>
    </w:p>
    <w:p w14:paraId="1608A260" w14:textId="34B133A4" w:rsidR="002D14A6" w:rsidRDefault="00941C3B">
      <w:pPr>
        <w:spacing w:after="200"/>
      </w:pPr>
      <w:r>
        <w:br w:type="page"/>
      </w:r>
    </w:p>
    <w:p w14:paraId="586E0B5A" w14:textId="00852534" w:rsidR="00D01D61" w:rsidRPr="006172B0" w:rsidRDefault="008A0A03" w:rsidP="00D01D61">
      <w:pPr>
        <w:pStyle w:val="Tekstpodstawowypracy"/>
      </w:pPr>
      <w:r>
        <w:lastRenderedPageBreak/>
        <w:t>W celu wyświetlenia listy studentów, użytkownik musi przejść do zakładki studenci z nawigacyjnego menu położonego w górnej części strony. Po wybraniu podstrony wyświetli się lista studentów znajdujących się w bazie danych.</w:t>
      </w:r>
      <w:r w:rsidR="00745F8D">
        <w:t xml:space="preserve"> </w:t>
      </w:r>
    </w:p>
    <w:p w14:paraId="1A6BE825" w14:textId="1100F920" w:rsidR="00D01D61" w:rsidRDefault="00D01D61">
      <w:pPr>
        <w:spacing w:after="200"/>
      </w:pPr>
    </w:p>
    <w:p w14:paraId="41C63779" w14:textId="6D620A21" w:rsidR="00D01D61" w:rsidRDefault="00D35BB6" w:rsidP="00FD06BE">
      <w:pPr>
        <w:pStyle w:val="Rysunki"/>
      </w:pPr>
      <w:r>
        <w:drawing>
          <wp:inline distT="0" distB="0" distL="0" distR="0" wp14:anchorId="0530F9C6" wp14:editId="12831D0B">
            <wp:extent cx="5606553" cy="37052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4893" cy="3710737"/>
                    </a:xfrm>
                    <a:prstGeom prst="rect">
                      <a:avLst/>
                    </a:prstGeom>
                    <a:noFill/>
                    <a:ln>
                      <a:noFill/>
                    </a:ln>
                  </pic:spPr>
                </pic:pic>
              </a:graphicData>
            </a:graphic>
          </wp:inline>
        </w:drawing>
      </w:r>
    </w:p>
    <w:p w14:paraId="0B9C6F33" w14:textId="0FB66ED1" w:rsidR="00864333" w:rsidRDefault="00864333" w:rsidP="00864333">
      <w:pPr>
        <w:pStyle w:val="Podpistabelirysunku"/>
      </w:pPr>
      <w:bookmarkStart w:id="206" w:name="_Toc68870848"/>
      <w:r w:rsidRPr="00864333">
        <w:t xml:space="preserve">Rys. </w:t>
      </w:r>
      <w:r>
        <w:rPr>
          <w:lang w:val="en-GB"/>
        </w:rPr>
        <w:fldChar w:fldCharType="begin"/>
      </w:r>
      <w:r w:rsidRPr="00864333">
        <w:instrText xml:space="preserve"> STYLEREF 1 \s </w:instrText>
      </w:r>
      <w:r>
        <w:rPr>
          <w:lang w:val="en-GB"/>
        </w:rPr>
        <w:fldChar w:fldCharType="separate"/>
      </w:r>
      <w:r w:rsidR="00287FE6">
        <w:rPr>
          <w:noProof/>
        </w:rPr>
        <w:t>3</w:t>
      </w:r>
      <w:r>
        <w:rPr>
          <w:lang w:val="en-GB"/>
        </w:rPr>
        <w:fldChar w:fldCharType="end"/>
      </w:r>
      <w:r w:rsidRPr="00345B98">
        <w:t>.</w:t>
      </w:r>
      <w:r>
        <w:rPr>
          <w:lang w:val="en-GB"/>
        </w:rPr>
        <w:fldChar w:fldCharType="begin"/>
      </w:r>
      <w:r w:rsidRPr="00345B98">
        <w:instrText xml:space="preserve"> SEQ Rys. \* ARABIC \s 1 </w:instrText>
      </w:r>
      <w:r>
        <w:rPr>
          <w:lang w:val="en-GB"/>
        </w:rPr>
        <w:fldChar w:fldCharType="separate"/>
      </w:r>
      <w:r w:rsidR="00287FE6">
        <w:rPr>
          <w:noProof/>
        </w:rPr>
        <w:t>2</w:t>
      </w:r>
      <w:r>
        <w:rPr>
          <w:lang w:val="en-GB"/>
        </w:rPr>
        <w:fldChar w:fldCharType="end"/>
      </w:r>
      <w:r>
        <w:t xml:space="preserve">. </w:t>
      </w:r>
      <w:r w:rsidRPr="00B77B17">
        <w:t>Interfejs graficzny wykazu studentów</w:t>
      </w:r>
      <w:bookmarkEnd w:id="206"/>
      <w:r>
        <w:rPr>
          <w:rFonts w:cs="Times New Roman"/>
        </w:rPr>
        <w:t xml:space="preserve"> </w:t>
      </w:r>
    </w:p>
    <w:p w14:paraId="58B6EF4A" w14:textId="77777777" w:rsidR="00864333" w:rsidRDefault="00864333" w:rsidP="00D01D61">
      <w:pPr>
        <w:pStyle w:val="Tekstpodstawowypracy"/>
      </w:pPr>
    </w:p>
    <w:p w14:paraId="43CEE13D" w14:textId="6E9EAF45" w:rsidR="00D01D61" w:rsidRDefault="00745F8D" w:rsidP="00D01D61">
      <w:pPr>
        <w:pStyle w:val="Tekstpodstawowypracy"/>
      </w:pPr>
      <w:r>
        <w:t>Na powyższym rysunku 3.2 interfejsu graficznego wykazu studentów widać omawiane wyświetlanie listy uczniów danej uczelni. Użytkownik posiada dodatkową opcję przejścia do procesu dodawania studentów za pomocą przycisku dodaj studenta.</w:t>
      </w:r>
      <w:r w:rsidR="00D35BB6">
        <w:t xml:space="preserve"> Każdy wpis </w:t>
      </w:r>
      <w:r w:rsidR="000974F2">
        <w:t>do tabeli studentów znajdujący się na widoku, posiada możliwość aktualizacji oraz usuwania pojedynczych wierszy.</w:t>
      </w:r>
    </w:p>
    <w:p w14:paraId="25D98730" w14:textId="25240A71" w:rsidR="000974F2" w:rsidRDefault="000974F2" w:rsidP="00D01D61">
      <w:pPr>
        <w:pStyle w:val="Tekstpodstawowypracy"/>
      </w:pPr>
    </w:p>
    <w:p w14:paraId="72B15EE6" w14:textId="5B0A6FEF" w:rsidR="000974F2" w:rsidRPr="006172B0" w:rsidRDefault="000974F2" w:rsidP="00D01D61">
      <w:pPr>
        <w:pStyle w:val="Tekstpodstawowypracy"/>
      </w:pPr>
      <w:r>
        <w:t>Lista studentów składa się z uniwersalnego identyfikatora id, który jest niepowtarzalny</w:t>
      </w:r>
      <w:r w:rsidR="00B74EDC">
        <w:t xml:space="preserve"> dla każdej osoby znajdującej się w bazie danych. Kolejną tabelą jest imię, nazwisko, kierunek studiów, semestr oraz numer telefonu konkretnej persony.</w:t>
      </w:r>
    </w:p>
    <w:p w14:paraId="4A14E4C1" w14:textId="029C2A75" w:rsidR="002D14A6" w:rsidRDefault="002D14A6">
      <w:pPr>
        <w:spacing w:after="200"/>
      </w:pPr>
    </w:p>
    <w:p w14:paraId="5F7C55A1" w14:textId="659F0AFA" w:rsidR="002D14A6" w:rsidRDefault="002D14A6">
      <w:pPr>
        <w:spacing w:after="200"/>
      </w:pPr>
      <w:r>
        <w:br w:type="page"/>
      </w:r>
    </w:p>
    <w:p w14:paraId="37DA3789" w14:textId="7F18802A" w:rsidR="00D01D61" w:rsidRDefault="00C4160A" w:rsidP="00D01D61">
      <w:pPr>
        <w:pStyle w:val="Tekstpodstawowypracy"/>
      </w:pPr>
      <w:r>
        <w:lastRenderedPageBreak/>
        <w:t xml:space="preserve">Dodawanie nowych użytkowników do tabeli studentów w bazie danych przebiega za pośrednictwem podstrony „Dodaj studenta”, do której można dostać się z panelu listy studentów klikając odpowiedni przycisk funkcyjny. </w:t>
      </w:r>
    </w:p>
    <w:p w14:paraId="69F9B9ED" w14:textId="77777777" w:rsidR="00864333" w:rsidRPr="00FD06BE" w:rsidRDefault="00864333" w:rsidP="00D01D61">
      <w:pPr>
        <w:pStyle w:val="Tekstpodstawowypracy"/>
      </w:pPr>
    </w:p>
    <w:p w14:paraId="6ACAFC60" w14:textId="5CA37CF6" w:rsidR="00D01D61" w:rsidRDefault="0059119F">
      <w:pPr>
        <w:spacing w:after="200"/>
      </w:pPr>
      <w:r>
        <w:rPr>
          <w:noProof/>
        </w:rPr>
        <w:drawing>
          <wp:inline distT="0" distB="0" distL="0" distR="0" wp14:anchorId="1E23A1BA" wp14:editId="0A450D79">
            <wp:extent cx="5711057" cy="343852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1090" cy="3462628"/>
                    </a:xfrm>
                    <a:prstGeom prst="rect">
                      <a:avLst/>
                    </a:prstGeom>
                    <a:noFill/>
                    <a:ln>
                      <a:noFill/>
                    </a:ln>
                  </pic:spPr>
                </pic:pic>
              </a:graphicData>
            </a:graphic>
          </wp:inline>
        </w:drawing>
      </w:r>
    </w:p>
    <w:p w14:paraId="6B4220F5" w14:textId="653BD3C0" w:rsidR="00864333" w:rsidRPr="00864333" w:rsidRDefault="00864333" w:rsidP="00864333">
      <w:pPr>
        <w:pStyle w:val="Podpistabelirysunku"/>
      </w:pPr>
      <w:bookmarkStart w:id="207" w:name="_Toc68870849"/>
      <w:r w:rsidRPr="00864333">
        <w:t xml:space="preserve">Rys. </w:t>
      </w:r>
      <w:fldSimple w:instr=" STYLEREF 1 \s ">
        <w:r w:rsidR="00287FE6">
          <w:rPr>
            <w:noProof/>
          </w:rPr>
          <w:t>3</w:t>
        </w:r>
      </w:fldSimple>
      <w:r w:rsidRPr="00864333">
        <w:t>.</w:t>
      </w:r>
      <w:fldSimple w:instr=" SEQ Rys. \* ARABIC \s 1 ">
        <w:r w:rsidR="00287FE6">
          <w:rPr>
            <w:noProof/>
          </w:rPr>
          <w:t>3</w:t>
        </w:r>
      </w:fldSimple>
      <w:r w:rsidRPr="00864333">
        <w:t xml:space="preserve">. Interfejs graficzny </w:t>
      </w:r>
      <w:r w:rsidRPr="00B77B17">
        <w:t>dodawania</w:t>
      </w:r>
      <w:r w:rsidR="009267B6">
        <w:t xml:space="preserve"> nowych</w:t>
      </w:r>
      <w:r w:rsidRPr="00B77B17">
        <w:t xml:space="preserve"> studentów</w:t>
      </w:r>
      <w:bookmarkEnd w:id="207"/>
    </w:p>
    <w:p w14:paraId="0755E478" w14:textId="77777777" w:rsidR="00864333" w:rsidRDefault="00864333" w:rsidP="008F7675">
      <w:pPr>
        <w:pStyle w:val="Spisilustracji"/>
        <w:jc w:val="center"/>
        <w:rPr>
          <w:sz w:val="22"/>
          <w:szCs w:val="18"/>
        </w:rPr>
      </w:pPr>
    </w:p>
    <w:p w14:paraId="5993FCA3" w14:textId="77777777" w:rsidR="009A4584" w:rsidRDefault="00C4160A" w:rsidP="00D01D61">
      <w:pPr>
        <w:pStyle w:val="Tekstpodstawowypracy"/>
      </w:pPr>
      <w:r>
        <w:t>Rysunek 3.3. interfejs graficznych dodawania studentów przedstawia widok podstrony odpowiedzialnej za uzupełnianie listy uczniów o nowe wpisy</w:t>
      </w:r>
      <w:r w:rsidR="009A4584">
        <w:t>. Wcielanie nowych danych do bazy studentów przebiega przez wypełnienie formularza widocznego na powyższym zrzucie ekranu, gdzie należy wprowadzić dane dotyczące danej jednostki zaczynając od imienia, a kończąc na numerze telefonu.</w:t>
      </w:r>
    </w:p>
    <w:p w14:paraId="1B5D8661" w14:textId="77777777" w:rsidR="009A4584" w:rsidRDefault="009A4584" w:rsidP="00D01D61">
      <w:pPr>
        <w:pStyle w:val="Tekstpodstawowypracy"/>
      </w:pPr>
    </w:p>
    <w:p w14:paraId="62CA63DB" w14:textId="4AC6789D" w:rsidR="00D01D61" w:rsidRPr="006172B0" w:rsidRDefault="009A4584" w:rsidP="00D01D61">
      <w:pPr>
        <w:pStyle w:val="Tekstpodstawowypracy"/>
      </w:pPr>
      <w:r>
        <w:t xml:space="preserve">Kolejność wdrażania nowych informacji do zewnętrznej bazy danych przebiega </w:t>
      </w:r>
      <w:r>
        <w:br/>
        <w:t xml:space="preserve">w analogiczny sposób dla zajęć, zadań oraz notatek. Główną różnicą między nimi jest wprowadzanie innych właściwości do formularza dodawania. </w:t>
      </w:r>
    </w:p>
    <w:p w14:paraId="34484149" w14:textId="72B46F20" w:rsidR="00D01D61" w:rsidRDefault="002D14A6" w:rsidP="006F378D">
      <w:pPr>
        <w:pStyle w:val="Tekstpodstawowypracy"/>
      </w:pPr>
      <w:r>
        <w:br w:type="page"/>
      </w:r>
      <w:r w:rsidR="006F378D">
        <w:lastRenderedPageBreak/>
        <w:t xml:space="preserve">W systemie aktualizowanie studentów umieszczonych do zewnętrznej bazy danych przebiega przez ponowne uzupełnienie informacji w formularzu. Użytkownik dostaje </w:t>
      </w:r>
      <w:r w:rsidR="006F378D">
        <w:br/>
        <w:t xml:space="preserve">się do niego przez </w:t>
      </w:r>
      <w:r w:rsidR="00F75E9F">
        <w:t>listę studentów klikając przycisk znajdujący się w kolumnie aktualizuj obok konkretnego ucznia.</w:t>
      </w:r>
      <w:r w:rsidR="00D01D61">
        <w:t xml:space="preserve"> </w:t>
      </w:r>
    </w:p>
    <w:p w14:paraId="0F1807FA" w14:textId="77777777" w:rsidR="009267B6" w:rsidRPr="006172B0" w:rsidRDefault="009267B6" w:rsidP="006F378D">
      <w:pPr>
        <w:pStyle w:val="Tekstpodstawowypracy"/>
      </w:pPr>
    </w:p>
    <w:p w14:paraId="282403E1" w14:textId="7023D5CD" w:rsidR="00D01D61" w:rsidRPr="00B77B17" w:rsidRDefault="00745F8D">
      <w:pPr>
        <w:spacing w:after="200"/>
        <w:rPr>
          <w:sz w:val="22"/>
          <w:szCs w:val="20"/>
        </w:rPr>
      </w:pPr>
      <w:r>
        <w:rPr>
          <w:noProof/>
        </w:rPr>
        <w:drawing>
          <wp:inline distT="0" distB="0" distL="0" distR="0" wp14:anchorId="64F5BF0C" wp14:editId="57304ADA">
            <wp:extent cx="5807710" cy="3459286"/>
            <wp:effectExtent l="0" t="0" r="254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0370" cy="3466827"/>
                    </a:xfrm>
                    <a:prstGeom prst="rect">
                      <a:avLst/>
                    </a:prstGeom>
                    <a:noFill/>
                    <a:ln>
                      <a:noFill/>
                    </a:ln>
                  </pic:spPr>
                </pic:pic>
              </a:graphicData>
            </a:graphic>
          </wp:inline>
        </w:drawing>
      </w:r>
    </w:p>
    <w:p w14:paraId="276FEA31" w14:textId="759DF06C" w:rsidR="009267B6" w:rsidRPr="00864333" w:rsidRDefault="009267B6" w:rsidP="009267B6">
      <w:pPr>
        <w:pStyle w:val="Podpistabelirysunku"/>
      </w:pPr>
      <w:bookmarkStart w:id="208" w:name="_Toc68870850"/>
      <w:r w:rsidRPr="00864333">
        <w:t xml:space="preserve">Rys. </w:t>
      </w:r>
      <w:fldSimple w:instr=" STYLEREF 1 \s ">
        <w:r w:rsidR="00287FE6">
          <w:rPr>
            <w:noProof/>
          </w:rPr>
          <w:t>3</w:t>
        </w:r>
      </w:fldSimple>
      <w:r w:rsidRPr="00864333">
        <w:t>.</w:t>
      </w:r>
      <w:fldSimple w:instr=" SEQ Rys. \* ARABIC \s 1 ">
        <w:r w:rsidR="00287FE6">
          <w:rPr>
            <w:noProof/>
          </w:rPr>
          <w:t>4</w:t>
        </w:r>
      </w:fldSimple>
      <w:r w:rsidRPr="00864333">
        <w:t xml:space="preserve">. Interfejs graficzny </w:t>
      </w:r>
      <w:r w:rsidRPr="00B77B17">
        <w:t xml:space="preserve">aktualizowania </w:t>
      </w:r>
      <w:r>
        <w:t xml:space="preserve">danych o </w:t>
      </w:r>
      <w:r w:rsidRPr="00B77B17">
        <w:t>student</w:t>
      </w:r>
      <w:r>
        <w:t>ach</w:t>
      </w:r>
      <w:bookmarkEnd w:id="208"/>
    </w:p>
    <w:p w14:paraId="40D4DC6B" w14:textId="02630634" w:rsidR="009267B6" w:rsidRDefault="009267B6" w:rsidP="008F7675">
      <w:pPr>
        <w:pStyle w:val="Spisilustracji"/>
        <w:jc w:val="center"/>
        <w:rPr>
          <w:sz w:val="22"/>
          <w:szCs w:val="18"/>
        </w:rPr>
      </w:pPr>
    </w:p>
    <w:p w14:paraId="56356C0A" w14:textId="65BD6A6F" w:rsidR="00D01D61" w:rsidRDefault="00F75E9F" w:rsidP="00D01D61">
      <w:pPr>
        <w:pStyle w:val="Tekstpodstawowypracy"/>
      </w:pPr>
      <w:r>
        <w:t>Zrzut ekranu interfejsu graficznego aktualizowania studentów przedstawia cały formularz nadpisywania ucznia, który jest analogiczny do dodawania nowych studentów do bazy danych. Wprowadzenie wszystkich informacji zatwierdzane jest naciśnięciem przycisku funkcyjnego  „zaktualizuj studenta”, co wysyła żądanie do bazy danych nadpisujące istniejący wpis.</w:t>
      </w:r>
    </w:p>
    <w:p w14:paraId="2EA906C8" w14:textId="2575F40F" w:rsidR="00F75E9F" w:rsidRDefault="00F75E9F" w:rsidP="00D01D61">
      <w:pPr>
        <w:pStyle w:val="Tekstpodstawowypracy"/>
      </w:pPr>
    </w:p>
    <w:p w14:paraId="3920AF47" w14:textId="14500ECA" w:rsidR="00F75E9F" w:rsidRPr="006172B0" w:rsidRDefault="00F75E9F" w:rsidP="00D01D61">
      <w:pPr>
        <w:pStyle w:val="Tekstpodstawowypracy"/>
      </w:pPr>
      <w:r>
        <w:t>Podobna funkcjonalność aktualizacji informacji w zewnętrznej bazie danych MySQL zostało użyte dla podstrony zajęć, zadań oraz notatek, gdzie główną różnicą między nimi jest odmienność wprowadzanych instrukcji.</w:t>
      </w:r>
    </w:p>
    <w:p w14:paraId="1D8C915C" w14:textId="4E1CA8A3" w:rsidR="00941C3B" w:rsidRDefault="002D14A6">
      <w:pPr>
        <w:spacing w:after="200"/>
      </w:pPr>
      <w:r>
        <w:br w:type="page"/>
      </w:r>
    </w:p>
    <w:p w14:paraId="58A24FBD" w14:textId="38B4E16D" w:rsidR="00594B9F" w:rsidRDefault="00BA1C4C" w:rsidP="00594B9F">
      <w:pPr>
        <w:pStyle w:val="Nagwek2"/>
      </w:pPr>
      <w:bookmarkStart w:id="209" w:name="_Toc68870821"/>
      <w:r>
        <w:lastRenderedPageBreak/>
        <w:t xml:space="preserve">Testowanie </w:t>
      </w:r>
      <w:r w:rsidR="00883C6A">
        <w:t>oprogramowania</w:t>
      </w:r>
      <w:bookmarkEnd w:id="209"/>
    </w:p>
    <w:p w14:paraId="0E38E027" w14:textId="77777777" w:rsidR="002D14A6" w:rsidRPr="002D14A6" w:rsidRDefault="002D14A6" w:rsidP="002D14A6">
      <w:pPr>
        <w:rPr>
          <w:lang w:eastAsia="pl-PL"/>
        </w:rPr>
      </w:pPr>
    </w:p>
    <w:p w14:paraId="17C2446C" w14:textId="600D09B5" w:rsidR="00AD7038" w:rsidRDefault="00AD7038" w:rsidP="00AD7038">
      <w:pPr>
        <w:pStyle w:val="Tekstpodstawowypracy"/>
        <w:ind w:firstLine="576"/>
      </w:pPr>
      <w:r>
        <w:t>W tym podrozdziale</w:t>
      </w:r>
      <w:r w:rsidR="00FF48A3">
        <w:t xml:space="preserve"> znajduje się </w:t>
      </w:r>
      <w:r w:rsidR="001D698A">
        <w:t>przebieg testowania dla podanych obszarów aktywności w systemie</w:t>
      </w:r>
      <w:r w:rsidR="00F22635">
        <w:t xml:space="preserve"> pod aspektami dynamiki</w:t>
      </w:r>
      <w:r w:rsidR="00982137">
        <w:t xml:space="preserve"> oraz stabilności działania podczas różnych sytuacji. Zostały one przedstawione na następujących tabelach </w:t>
      </w:r>
      <w:r w:rsidR="00594B9F">
        <w:t>3.</w:t>
      </w:r>
      <w:r w:rsidR="00D35C37">
        <w:t>2</w:t>
      </w:r>
      <w:r w:rsidR="00594B9F">
        <w:t>.</w:t>
      </w:r>
      <w:r w:rsidR="00982137">
        <w:t xml:space="preserve"> – </w:t>
      </w:r>
      <w:r w:rsidR="00594B9F">
        <w:t>3.</w:t>
      </w:r>
      <w:r w:rsidR="00D35C37">
        <w:t>7</w:t>
      </w:r>
      <w:r w:rsidR="00982137">
        <w:t>.</w:t>
      </w:r>
    </w:p>
    <w:p w14:paraId="34878C65" w14:textId="77777777" w:rsidR="00FF1E52" w:rsidRPr="002E741A" w:rsidRDefault="00FF1E52" w:rsidP="00FF1E52">
      <w:pPr>
        <w:pStyle w:val="Tekstpodstawowypracy"/>
      </w:pPr>
    </w:p>
    <w:tbl>
      <w:tblPr>
        <w:tblStyle w:val="Tabela-Siatka"/>
        <w:tblW w:w="5000" w:type="pct"/>
        <w:jc w:val="center"/>
        <w:tblLayout w:type="fixed"/>
        <w:tblCellMar>
          <w:top w:w="28" w:type="dxa"/>
          <w:left w:w="57" w:type="dxa"/>
          <w:bottom w:w="28" w:type="dxa"/>
          <w:right w:w="57" w:type="dxa"/>
        </w:tblCellMar>
        <w:tblLook w:val="04A0" w:firstRow="1" w:lastRow="0" w:firstColumn="1" w:lastColumn="0" w:noHBand="0" w:noVBand="1"/>
      </w:tblPr>
      <w:tblGrid>
        <w:gridCol w:w="1248"/>
        <w:gridCol w:w="1937"/>
        <w:gridCol w:w="1916"/>
        <w:gridCol w:w="1956"/>
        <w:gridCol w:w="1436"/>
      </w:tblGrid>
      <w:tr w:rsidR="00FC2FED" w:rsidRPr="00896E62" w14:paraId="5CAC59AF" w14:textId="77777777" w:rsidTr="002677EF">
        <w:trPr>
          <w:trHeight w:val="741"/>
          <w:jc w:val="center"/>
        </w:trPr>
        <w:tc>
          <w:tcPr>
            <w:tcW w:w="1276" w:type="dxa"/>
            <w:shd w:val="clear" w:color="auto" w:fill="BFBFBF" w:themeFill="background1" w:themeFillShade="BF"/>
            <w:vAlign w:val="center"/>
          </w:tcPr>
          <w:p w14:paraId="7F61B721" w14:textId="77777777" w:rsidR="00FC2FED" w:rsidRPr="00896E62" w:rsidRDefault="00FC2FED" w:rsidP="00FC6A64">
            <w:pPr>
              <w:jc w:val="center"/>
              <w:rPr>
                <w:b/>
                <w:sz w:val="22"/>
              </w:rPr>
            </w:pPr>
            <w:r w:rsidRPr="00896E62">
              <w:rPr>
                <w:b/>
                <w:sz w:val="22"/>
              </w:rPr>
              <w:t>Scenariusz</w:t>
            </w:r>
          </w:p>
        </w:tc>
        <w:tc>
          <w:tcPr>
            <w:tcW w:w="1984" w:type="dxa"/>
            <w:shd w:val="clear" w:color="auto" w:fill="BFBFBF" w:themeFill="background1" w:themeFillShade="BF"/>
            <w:vAlign w:val="center"/>
          </w:tcPr>
          <w:p w14:paraId="62BB7402" w14:textId="77777777" w:rsidR="00FC2FED" w:rsidRPr="00896E62" w:rsidRDefault="00FC2FED" w:rsidP="00FC6A64">
            <w:pPr>
              <w:jc w:val="center"/>
              <w:rPr>
                <w:b/>
                <w:sz w:val="22"/>
              </w:rPr>
            </w:pPr>
            <w:r w:rsidRPr="00896E62">
              <w:rPr>
                <w:b/>
                <w:sz w:val="22"/>
              </w:rPr>
              <w:t>Kroki testowania</w:t>
            </w:r>
          </w:p>
        </w:tc>
        <w:tc>
          <w:tcPr>
            <w:tcW w:w="1962" w:type="dxa"/>
            <w:shd w:val="clear" w:color="auto" w:fill="BFBFBF" w:themeFill="background1" w:themeFillShade="BF"/>
            <w:vAlign w:val="center"/>
          </w:tcPr>
          <w:p w14:paraId="4C5E56DA" w14:textId="77777777" w:rsidR="00FC2FED" w:rsidRPr="00896E62" w:rsidRDefault="00FC2FED" w:rsidP="00FC6A64">
            <w:pPr>
              <w:jc w:val="center"/>
              <w:rPr>
                <w:b/>
                <w:sz w:val="22"/>
              </w:rPr>
            </w:pPr>
            <w:r w:rsidRPr="00896E62">
              <w:rPr>
                <w:b/>
                <w:sz w:val="22"/>
              </w:rPr>
              <w:t>Wprowadzone dane</w:t>
            </w:r>
          </w:p>
        </w:tc>
        <w:tc>
          <w:tcPr>
            <w:tcW w:w="2003" w:type="dxa"/>
            <w:shd w:val="clear" w:color="auto" w:fill="BFBFBF" w:themeFill="background1" w:themeFillShade="BF"/>
            <w:vAlign w:val="center"/>
          </w:tcPr>
          <w:p w14:paraId="5A36D923" w14:textId="49670DA9" w:rsidR="00FC2FED" w:rsidRPr="00896E62" w:rsidRDefault="00FC2FED" w:rsidP="002677EF">
            <w:pPr>
              <w:jc w:val="center"/>
              <w:rPr>
                <w:b/>
                <w:sz w:val="22"/>
              </w:rPr>
            </w:pPr>
            <w:r w:rsidRPr="00896E62">
              <w:rPr>
                <w:b/>
                <w:sz w:val="22"/>
              </w:rPr>
              <w:t>Zamierzon</w:t>
            </w:r>
            <w:r>
              <w:rPr>
                <w:b/>
                <w:sz w:val="22"/>
              </w:rPr>
              <w:t>y</w:t>
            </w:r>
            <w:r w:rsidRPr="00896E62">
              <w:rPr>
                <w:b/>
                <w:sz w:val="22"/>
              </w:rPr>
              <w:t xml:space="preserve"> </w:t>
            </w:r>
            <w:r w:rsidR="002677EF">
              <w:rPr>
                <w:b/>
                <w:sz w:val="22"/>
              </w:rPr>
              <w:br/>
              <w:t>r</w:t>
            </w:r>
            <w:r>
              <w:rPr>
                <w:b/>
                <w:sz w:val="22"/>
              </w:rPr>
              <w:t>ezultat</w:t>
            </w:r>
          </w:p>
        </w:tc>
        <w:tc>
          <w:tcPr>
            <w:tcW w:w="1470" w:type="dxa"/>
            <w:shd w:val="clear" w:color="auto" w:fill="BFBFBF" w:themeFill="background1" w:themeFillShade="BF"/>
            <w:vAlign w:val="center"/>
          </w:tcPr>
          <w:p w14:paraId="0534FBCB" w14:textId="571134BD" w:rsidR="00FC2FED" w:rsidRPr="00896E62" w:rsidRDefault="00FC2FED" w:rsidP="00FC6A64">
            <w:pPr>
              <w:jc w:val="center"/>
              <w:rPr>
                <w:b/>
                <w:sz w:val="22"/>
              </w:rPr>
            </w:pPr>
            <w:r w:rsidRPr="00896E62">
              <w:rPr>
                <w:b/>
                <w:sz w:val="22"/>
              </w:rPr>
              <w:t>Wynik</w:t>
            </w:r>
          </w:p>
        </w:tc>
      </w:tr>
      <w:tr w:rsidR="00FC2FED" w:rsidRPr="00896E62" w14:paraId="3A148851" w14:textId="77777777" w:rsidTr="002677EF">
        <w:trPr>
          <w:trHeight w:val="1400"/>
          <w:jc w:val="center"/>
        </w:trPr>
        <w:tc>
          <w:tcPr>
            <w:tcW w:w="1276" w:type="dxa"/>
            <w:vAlign w:val="center"/>
          </w:tcPr>
          <w:p w14:paraId="307A55E7" w14:textId="0B12CF24" w:rsidR="00FC2FED" w:rsidRPr="00FC6A64" w:rsidRDefault="00FC2FED" w:rsidP="002B1693">
            <w:pPr>
              <w:jc w:val="center"/>
              <w:rPr>
                <w:sz w:val="22"/>
              </w:rPr>
            </w:pPr>
            <w:r>
              <w:rPr>
                <w:sz w:val="22"/>
              </w:rPr>
              <w:t>Logowanie</w:t>
            </w:r>
          </w:p>
        </w:tc>
        <w:tc>
          <w:tcPr>
            <w:tcW w:w="1984" w:type="dxa"/>
            <w:vAlign w:val="center"/>
          </w:tcPr>
          <w:p w14:paraId="603E39BC" w14:textId="02F23BFE" w:rsidR="00FC2FED" w:rsidRPr="00FC6A64" w:rsidRDefault="00B813B2" w:rsidP="002B1693">
            <w:pPr>
              <w:jc w:val="center"/>
              <w:rPr>
                <w:sz w:val="22"/>
              </w:rPr>
            </w:pPr>
            <w:r>
              <w:rPr>
                <w:sz w:val="22"/>
              </w:rPr>
              <w:t>Użytkownik wprowadza nazwę użytkownika oraz hasło</w:t>
            </w:r>
          </w:p>
        </w:tc>
        <w:tc>
          <w:tcPr>
            <w:tcW w:w="1962" w:type="dxa"/>
            <w:vAlign w:val="center"/>
          </w:tcPr>
          <w:p w14:paraId="4E39D1B0" w14:textId="4ACFF40C" w:rsidR="00FC2FED" w:rsidRPr="00FC6A64" w:rsidRDefault="00B813B2" w:rsidP="002B1693">
            <w:pPr>
              <w:jc w:val="center"/>
              <w:rPr>
                <w:sz w:val="22"/>
              </w:rPr>
            </w:pPr>
            <w:r>
              <w:rPr>
                <w:sz w:val="22"/>
              </w:rPr>
              <w:t>Nazwa użytkownika,</w:t>
            </w:r>
            <w:r>
              <w:rPr>
                <w:sz w:val="22"/>
              </w:rPr>
              <w:br/>
              <w:t>hasło</w:t>
            </w:r>
          </w:p>
        </w:tc>
        <w:tc>
          <w:tcPr>
            <w:tcW w:w="2003" w:type="dxa"/>
            <w:vAlign w:val="center"/>
          </w:tcPr>
          <w:p w14:paraId="1B2E3876" w14:textId="5B5B1CF3" w:rsidR="00FC2FED" w:rsidRPr="00FC6A64" w:rsidRDefault="00031CDC" w:rsidP="002B1693">
            <w:pPr>
              <w:jc w:val="center"/>
              <w:rPr>
                <w:sz w:val="22"/>
              </w:rPr>
            </w:pPr>
            <w:r>
              <w:rPr>
                <w:sz w:val="22"/>
              </w:rPr>
              <w:t>Zalogowanie</w:t>
            </w:r>
          </w:p>
        </w:tc>
        <w:tc>
          <w:tcPr>
            <w:tcW w:w="1470" w:type="dxa"/>
            <w:vAlign w:val="center"/>
          </w:tcPr>
          <w:p w14:paraId="5738D371" w14:textId="5177C042" w:rsidR="00FC2FED" w:rsidRPr="00FC6A64" w:rsidRDefault="00FC2FED" w:rsidP="002B1693">
            <w:pPr>
              <w:jc w:val="center"/>
              <w:rPr>
                <w:sz w:val="22"/>
              </w:rPr>
            </w:pPr>
            <w:r>
              <w:rPr>
                <w:sz w:val="22"/>
              </w:rPr>
              <w:t xml:space="preserve">Poprawny </w:t>
            </w:r>
          </w:p>
        </w:tc>
      </w:tr>
      <w:tr w:rsidR="00FC2FED" w:rsidRPr="00896E62" w14:paraId="781AEC0A" w14:textId="77777777" w:rsidTr="002677EF">
        <w:trPr>
          <w:trHeight w:val="828"/>
          <w:jc w:val="center"/>
        </w:trPr>
        <w:tc>
          <w:tcPr>
            <w:tcW w:w="1276" w:type="dxa"/>
            <w:vAlign w:val="center"/>
          </w:tcPr>
          <w:p w14:paraId="6342933E" w14:textId="77777777" w:rsidR="00FC2FED" w:rsidRPr="00FC6A64" w:rsidRDefault="00FC2FED" w:rsidP="002B1693">
            <w:pPr>
              <w:jc w:val="center"/>
              <w:rPr>
                <w:sz w:val="22"/>
              </w:rPr>
            </w:pPr>
          </w:p>
        </w:tc>
        <w:tc>
          <w:tcPr>
            <w:tcW w:w="1984" w:type="dxa"/>
            <w:vAlign w:val="center"/>
          </w:tcPr>
          <w:p w14:paraId="0C17AD29" w14:textId="77777777" w:rsidR="00FC2FED" w:rsidRPr="00FC6A64" w:rsidRDefault="00FC2FED" w:rsidP="002B1693">
            <w:pPr>
              <w:jc w:val="center"/>
              <w:rPr>
                <w:sz w:val="22"/>
              </w:rPr>
            </w:pPr>
          </w:p>
        </w:tc>
        <w:tc>
          <w:tcPr>
            <w:tcW w:w="1962" w:type="dxa"/>
            <w:vAlign w:val="center"/>
          </w:tcPr>
          <w:p w14:paraId="035AA623" w14:textId="50D1FC2E" w:rsidR="00FC2FED" w:rsidRPr="00FC6A64" w:rsidRDefault="008D07F6" w:rsidP="002B1693">
            <w:pPr>
              <w:jc w:val="center"/>
              <w:rPr>
                <w:sz w:val="22"/>
              </w:rPr>
            </w:pPr>
            <w:r>
              <w:rPr>
                <w:sz w:val="22"/>
              </w:rPr>
              <w:t>Niepoprawna nazwa użytkownika</w:t>
            </w:r>
          </w:p>
        </w:tc>
        <w:tc>
          <w:tcPr>
            <w:tcW w:w="2003" w:type="dxa"/>
            <w:vAlign w:val="center"/>
          </w:tcPr>
          <w:p w14:paraId="47A42E95" w14:textId="5F3B5E7F" w:rsidR="00FC2FED" w:rsidRPr="00FC6A64" w:rsidRDefault="008D07F6" w:rsidP="002B1693">
            <w:pPr>
              <w:jc w:val="center"/>
              <w:rPr>
                <w:sz w:val="22"/>
              </w:rPr>
            </w:pPr>
            <w:r>
              <w:rPr>
                <w:sz w:val="22"/>
              </w:rPr>
              <w:t xml:space="preserve">Informacja </w:t>
            </w:r>
            <w:r w:rsidR="00941C3B">
              <w:rPr>
                <w:sz w:val="22"/>
              </w:rPr>
              <w:br/>
            </w:r>
            <w:r>
              <w:rPr>
                <w:sz w:val="22"/>
              </w:rPr>
              <w:t>o niewłaściwej wartości pola</w:t>
            </w:r>
          </w:p>
        </w:tc>
        <w:tc>
          <w:tcPr>
            <w:tcW w:w="1470" w:type="dxa"/>
            <w:vAlign w:val="center"/>
          </w:tcPr>
          <w:p w14:paraId="009BE7DE" w14:textId="54433DAC" w:rsidR="00FC2FED" w:rsidRPr="00FC6A64" w:rsidRDefault="00DD1453" w:rsidP="002B1693">
            <w:pPr>
              <w:jc w:val="center"/>
              <w:rPr>
                <w:sz w:val="22"/>
              </w:rPr>
            </w:pPr>
            <w:r>
              <w:rPr>
                <w:sz w:val="22"/>
              </w:rPr>
              <w:t>Niepoprawny</w:t>
            </w:r>
          </w:p>
        </w:tc>
      </w:tr>
      <w:tr w:rsidR="00FC2FED" w:rsidRPr="00896E62" w14:paraId="58B5FD45" w14:textId="77777777" w:rsidTr="002677EF">
        <w:trPr>
          <w:trHeight w:val="828"/>
          <w:jc w:val="center"/>
        </w:trPr>
        <w:tc>
          <w:tcPr>
            <w:tcW w:w="1276" w:type="dxa"/>
            <w:vAlign w:val="center"/>
          </w:tcPr>
          <w:p w14:paraId="543AC59A" w14:textId="77777777" w:rsidR="00FC2FED" w:rsidRPr="00FC6A64" w:rsidRDefault="00FC2FED" w:rsidP="002B1693">
            <w:pPr>
              <w:jc w:val="center"/>
              <w:rPr>
                <w:sz w:val="22"/>
              </w:rPr>
            </w:pPr>
          </w:p>
        </w:tc>
        <w:tc>
          <w:tcPr>
            <w:tcW w:w="1984" w:type="dxa"/>
            <w:vAlign w:val="center"/>
          </w:tcPr>
          <w:p w14:paraId="6DBB7F4E" w14:textId="77777777" w:rsidR="00FC2FED" w:rsidRPr="00FC6A64" w:rsidRDefault="00FC2FED" w:rsidP="002B1693">
            <w:pPr>
              <w:jc w:val="center"/>
              <w:rPr>
                <w:sz w:val="22"/>
              </w:rPr>
            </w:pPr>
          </w:p>
        </w:tc>
        <w:tc>
          <w:tcPr>
            <w:tcW w:w="1962" w:type="dxa"/>
            <w:vAlign w:val="center"/>
          </w:tcPr>
          <w:p w14:paraId="4D0FD5C9" w14:textId="1E842D21" w:rsidR="00FC2FED" w:rsidRPr="00FC6A64" w:rsidRDefault="008D07F6" w:rsidP="008D07F6">
            <w:pPr>
              <w:jc w:val="center"/>
              <w:rPr>
                <w:sz w:val="22"/>
              </w:rPr>
            </w:pPr>
            <w:r>
              <w:rPr>
                <w:sz w:val="22"/>
              </w:rPr>
              <w:t>Niepoprawne hasło</w:t>
            </w:r>
          </w:p>
        </w:tc>
        <w:tc>
          <w:tcPr>
            <w:tcW w:w="2003" w:type="dxa"/>
            <w:vAlign w:val="center"/>
          </w:tcPr>
          <w:p w14:paraId="738962FF" w14:textId="03A5092E" w:rsidR="00FC2FED" w:rsidRPr="00FC6A64" w:rsidRDefault="008D07F6" w:rsidP="002B1693">
            <w:pPr>
              <w:jc w:val="center"/>
              <w:rPr>
                <w:sz w:val="22"/>
              </w:rPr>
            </w:pPr>
            <w:r>
              <w:rPr>
                <w:sz w:val="22"/>
              </w:rPr>
              <w:t xml:space="preserve">Informacja </w:t>
            </w:r>
            <w:r w:rsidR="00941C3B">
              <w:rPr>
                <w:sz w:val="22"/>
              </w:rPr>
              <w:br/>
            </w:r>
            <w:r>
              <w:rPr>
                <w:sz w:val="22"/>
              </w:rPr>
              <w:t>o niewłaściwej wartości pola</w:t>
            </w:r>
          </w:p>
        </w:tc>
        <w:tc>
          <w:tcPr>
            <w:tcW w:w="1470" w:type="dxa"/>
            <w:vAlign w:val="center"/>
          </w:tcPr>
          <w:p w14:paraId="78A7CED0" w14:textId="64ABB8B4" w:rsidR="00FC2FED" w:rsidRPr="00FC6A64" w:rsidRDefault="00DD1453" w:rsidP="002B1693">
            <w:pPr>
              <w:jc w:val="center"/>
              <w:rPr>
                <w:sz w:val="22"/>
              </w:rPr>
            </w:pPr>
            <w:r>
              <w:rPr>
                <w:sz w:val="22"/>
              </w:rPr>
              <w:t>Niepoprawny</w:t>
            </w:r>
          </w:p>
        </w:tc>
      </w:tr>
      <w:tr w:rsidR="00FC2FED" w:rsidRPr="00896E62" w14:paraId="74D20740" w14:textId="77777777" w:rsidTr="002677EF">
        <w:trPr>
          <w:trHeight w:val="1123"/>
          <w:jc w:val="center"/>
        </w:trPr>
        <w:tc>
          <w:tcPr>
            <w:tcW w:w="1276" w:type="dxa"/>
            <w:vAlign w:val="center"/>
          </w:tcPr>
          <w:p w14:paraId="28C7B232" w14:textId="26A74D3B" w:rsidR="00FC2FED" w:rsidRPr="00FC6A64" w:rsidRDefault="00A80982" w:rsidP="00941C3B">
            <w:pPr>
              <w:jc w:val="center"/>
              <w:rPr>
                <w:sz w:val="22"/>
              </w:rPr>
            </w:pPr>
            <w:r>
              <w:rPr>
                <w:sz w:val="22"/>
              </w:rPr>
              <w:t>Zresetuj hasło</w:t>
            </w:r>
          </w:p>
        </w:tc>
        <w:tc>
          <w:tcPr>
            <w:tcW w:w="1984" w:type="dxa"/>
            <w:vAlign w:val="center"/>
          </w:tcPr>
          <w:p w14:paraId="100C0228" w14:textId="77777777" w:rsidR="00FC2FED" w:rsidRPr="00FC6A64" w:rsidRDefault="00FC2FED" w:rsidP="002B1693">
            <w:pPr>
              <w:jc w:val="center"/>
              <w:rPr>
                <w:sz w:val="22"/>
              </w:rPr>
            </w:pPr>
            <w:r w:rsidRPr="00FC6A64">
              <w:rPr>
                <w:sz w:val="22"/>
              </w:rPr>
              <w:t>System sprawdza wprowadzone dane</w:t>
            </w:r>
          </w:p>
        </w:tc>
        <w:tc>
          <w:tcPr>
            <w:tcW w:w="1962" w:type="dxa"/>
            <w:vAlign w:val="center"/>
          </w:tcPr>
          <w:p w14:paraId="37BB71C7" w14:textId="3123AA1C" w:rsidR="00FC2FED" w:rsidRPr="00FC6A64" w:rsidRDefault="00A80982" w:rsidP="002B1693">
            <w:pPr>
              <w:jc w:val="center"/>
              <w:rPr>
                <w:sz w:val="22"/>
              </w:rPr>
            </w:pPr>
            <w:r>
              <w:rPr>
                <w:sz w:val="22"/>
              </w:rPr>
              <w:t>Numer indeksu</w:t>
            </w:r>
          </w:p>
        </w:tc>
        <w:tc>
          <w:tcPr>
            <w:tcW w:w="2003" w:type="dxa"/>
            <w:vAlign w:val="center"/>
          </w:tcPr>
          <w:p w14:paraId="2D08B071" w14:textId="6D5DD16C" w:rsidR="00FC2FED" w:rsidRPr="00FC6A64" w:rsidRDefault="00DE004A" w:rsidP="002B1693">
            <w:pPr>
              <w:jc w:val="center"/>
              <w:rPr>
                <w:sz w:val="22"/>
              </w:rPr>
            </w:pPr>
            <w:r>
              <w:rPr>
                <w:sz w:val="22"/>
              </w:rPr>
              <w:t xml:space="preserve">Informacja </w:t>
            </w:r>
            <w:r w:rsidR="00941C3B">
              <w:rPr>
                <w:sz w:val="22"/>
              </w:rPr>
              <w:br/>
            </w:r>
            <w:r>
              <w:rPr>
                <w:sz w:val="22"/>
              </w:rPr>
              <w:t>o zresetowaniu hasła</w:t>
            </w:r>
          </w:p>
        </w:tc>
        <w:tc>
          <w:tcPr>
            <w:tcW w:w="1470" w:type="dxa"/>
            <w:vAlign w:val="center"/>
          </w:tcPr>
          <w:p w14:paraId="4165AE07" w14:textId="55B4D140" w:rsidR="00FC2FED" w:rsidRPr="00FC6A64" w:rsidRDefault="00FC2FED" w:rsidP="002B1693">
            <w:pPr>
              <w:jc w:val="center"/>
              <w:rPr>
                <w:sz w:val="22"/>
              </w:rPr>
            </w:pPr>
            <w:r>
              <w:rPr>
                <w:sz w:val="22"/>
              </w:rPr>
              <w:t>Poprawny</w:t>
            </w:r>
          </w:p>
        </w:tc>
      </w:tr>
      <w:tr w:rsidR="00FC2FED" w:rsidRPr="00896E62" w14:paraId="79AA4320" w14:textId="77777777" w:rsidTr="002677EF">
        <w:trPr>
          <w:trHeight w:val="828"/>
          <w:jc w:val="center"/>
        </w:trPr>
        <w:tc>
          <w:tcPr>
            <w:tcW w:w="1276" w:type="dxa"/>
            <w:vAlign w:val="center"/>
          </w:tcPr>
          <w:p w14:paraId="4B4E8AA7" w14:textId="77777777" w:rsidR="00FC2FED" w:rsidRPr="00FC6A64" w:rsidRDefault="00FC2FED" w:rsidP="002B1693">
            <w:pPr>
              <w:jc w:val="center"/>
              <w:rPr>
                <w:sz w:val="22"/>
              </w:rPr>
            </w:pPr>
          </w:p>
        </w:tc>
        <w:tc>
          <w:tcPr>
            <w:tcW w:w="1984" w:type="dxa"/>
            <w:vAlign w:val="center"/>
          </w:tcPr>
          <w:p w14:paraId="1F2A0056" w14:textId="77777777" w:rsidR="00FC2FED" w:rsidRPr="00FC6A64" w:rsidRDefault="00FC2FED" w:rsidP="002B1693">
            <w:pPr>
              <w:jc w:val="center"/>
              <w:rPr>
                <w:sz w:val="22"/>
              </w:rPr>
            </w:pPr>
          </w:p>
        </w:tc>
        <w:tc>
          <w:tcPr>
            <w:tcW w:w="1962" w:type="dxa"/>
            <w:vAlign w:val="center"/>
          </w:tcPr>
          <w:p w14:paraId="295BAAA7" w14:textId="3554D7E0" w:rsidR="00FC2FED" w:rsidRPr="00FC6A64" w:rsidRDefault="008D07F6" w:rsidP="002B1693">
            <w:pPr>
              <w:jc w:val="center"/>
              <w:rPr>
                <w:sz w:val="22"/>
              </w:rPr>
            </w:pPr>
            <w:r>
              <w:rPr>
                <w:sz w:val="22"/>
              </w:rPr>
              <w:t>Wpisany tekst zamiast indeksu</w:t>
            </w:r>
          </w:p>
        </w:tc>
        <w:tc>
          <w:tcPr>
            <w:tcW w:w="2003" w:type="dxa"/>
            <w:vAlign w:val="center"/>
          </w:tcPr>
          <w:p w14:paraId="3CAE801E" w14:textId="4338006A" w:rsidR="00FC2FED" w:rsidRPr="00FC6A64" w:rsidRDefault="008D07F6" w:rsidP="002B1693">
            <w:pPr>
              <w:jc w:val="center"/>
              <w:rPr>
                <w:sz w:val="22"/>
              </w:rPr>
            </w:pPr>
            <w:r>
              <w:rPr>
                <w:sz w:val="22"/>
              </w:rPr>
              <w:t xml:space="preserve">Informacja </w:t>
            </w:r>
            <w:r w:rsidR="00941C3B">
              <w:rPr>
                <w:sz w:val="22"/>
              </w:rPr>
              <w:br/>
            </w:r>
            <w:r>
              <w:rPr>
                <w:sz w:val="22"/>
              </w:rPr>
              <w:t>o niewłaściwej wartości pola</w:t>
            </w:r>
          </w:p>
        </w:tc>
        <w:tc>
          <w:tcPr>
            <w:tcW w:w="1470" w:type="dxa"/>
            <w:vAlign w:val="center"/>
          </w:tcPr>
          <w:p w14:paraId="0D75C243" w14:textId="33726A6F" w:rsidR="00FC2FED" w:rsidRPr="00FC6A64" w:rsidRDefault="00DD1453" w:rsidP="002B1693">
            <w:pPr>
              <w:jc w:val="center"/>
              <w:rPr>
                <w:sz w:val="22"/>
              </w:rPr>
            </w:pPr>
            <w:r>
              <w:rPr>
                <w:sz w:val="22"/>
              </w:rPr>
              <w:t>Niepoprawny</w:t>
            </w:r>
          </w:p>
        </w:tc>
      </w:tr>
    </w:tbl>
    <w:p w14:paraId="7B1A4803" w14:textId="11BF0ABF" w:rsidR="00941C3B" w:rsidRDefault="00941C3B" w:rsidP="00941C3B">
      <w:pPr>
        <w:pStyle w:val="Podpistabelirysunku"/>
      </w:pPr>
      <w:bookmarkStart w:id="210" w:name="_Toc507243045"/>
      <w:bookmarkStart w:id="211" w:name="_Toc514698960"/>
      <w:bookmarkStart w:id="212" w:name="_Toc64565965"/>
      <w:bookmarkStart w:id="213" w:name="_Toc68870881"/>
      <w:r>
        <w:t xml:space="preserve">Tabela </w:t>
      </w:r>
      <w:fldSimple w:instr=" STYLEREF 1 \s ">
        <w:r w:rsidR="00287FE6">
          <w:rPr>
            <w:noProof/>
          </w:rPr>
          <w:t>3</w:t>
        </w:r>
      </w:fldSimple>
      <w:r>
        <w:t>.</w:t>
      </w:r>
      <w:fldSimple w:instr=" SEQ Tabela \* ARABIC \s 1 ">
        <w:r w:rsidR="00287FE6">
          <w:rPr>
            <w:noProof/>
          </w:rPr>
          <w:t>2</w:t>
        </w:r>
      </w:fldSimple>
      <w:r>
        <w:t xml:space="preserve">. Przypadki testowe dla obszaru OA1 </w:t>
      </w:r>
      <w:r w:rsidR="007C4795">
        <w:t xml:space="preserve">– </w:t>
      </w:r>
      <w:r>
        <w:t>Logowanie</w:t>
      </w:r>
      <w:bookmarkEnd w:id="213"/>
    </w:p>
    <w:bookmarkEnd w:id="210"/>
    <w:bookmarkEnd w:id="211"/>
    <w:bookmarkEnd w:id="212"/>
    <w:p w14:paraId="27C8DDBE" w14:textId="62335F6B" w:rsidR="00E6133C" w:rsidRDefault="00E6133C">
      <w:pPr>
        <w:spacing w:after="200"/>
      </w:pPr>
      <w:r>
        <w:br w:type="page"/>
      </w:r>
    </w:p>
    <w:tbl>
      <w:tblPr>
        <w:tblStyle w:val="Tabela-Siatka"/>
        <w:tblW w:w="5000" w:type="pct"/>
        <w:jc w:val="center"/>
        <w:tblLayout w:type="fixed"/>
        <w:tblCellMar>
          <w:top w:w="28" w:type="dxa"/>
          <w:left w:w="57" w:type="dxa"/>
          <w:bottom w:w="28" w:type="dxa"/>
          <w:right w:w="57" w:type="dxa"/>
        </w:tblCellMar>
        <w:tblLook w:val="04A0" w:firstRow="1" w:lastRow="0" w:firstColumn="1" w:lastColumn="0" w:noHBand="0" w:noVBand="1"/>
      </w:tblPr>
      <w:tblGrid>
        <w:gridCol w:w="1535"/>
        <w:gridCol w:w="1702"/>
        <w:gridCol w:w="2003"/>
        <w:gridCol w:w="1701"/>
        <w:gridCol w:w="1552"/>
      </w:tblGrid>
      <w:tr w:rsidR="003272D2" w:rsidRPr="00896E62" w14:paraId="5B17EE1F" w14:textId="77777777" w:rsidTr="00941C3B">
        <w:trPr>
          <w:trHeight w:val="467"/>
          <w:jc w:val="center"/>
        </w:trPr>
        <w:tc>
          <w:tcPr>
            <w:tcW w:w="1535" w:type="dxa"/>
            <w:shd w:val="clear" w:color="auto" w:fill="BFBFBF" w:themeFill="background1" w:themeFillShade="BF"/>
            <w:vAlign w:val="center"/>
          </w:tcPr>
          <w:p w14:paraId="126CF553" w14:textId="77777777" w:rsidR="003272D2" w:rsidRPr="00896E62" w:rsidRDefault="003272D2" w:rsidP="008E249C">
            <w:pPr>
              <w:jc w:val="center"/>
              <w:rPr>
                <w:b/>
                <w:sz w:val="22"/>
              </w:rPr>
            </w:pPr>
            <w:r w:rsidRPr="00896E62">
              <w:rPr>
                <w:b/>
                <w:sz w:val="22"/>
              </w:rPr>
              <w:lastRenderedPageBreak/>
              <w:t>Scenariusz</w:t>
            </w:r>
          </w:p>
        </w:tc>
        <w:tc>
          <w:tcPr>
            <w:tcW w:w="1702" w:type="dxa"/>
            <w:shd w:val="clear" w:color="auto" w:fill="BFBFBF" w:themeFill="background1" w:themeFillShade="BF"/>
            <w:vAlign w:val="center"/>
          </w:tcPr>
          <w:p w14:paraId="790C37BB" w14:textId="77777777" w:rsidR="003272D2" w:rsidRPr="00896E62" w:rsidRDefault="003272D2" w:rsidP="008E249C">
            <w:pPr>
              <w:jc w:val="center"/>
              <w:rPr>
                <w:b/>
                <w:sz w:val="22"/>
              </w:rPr>
            </w:pPr>
            <w:r w:rsidRPr="00896E62">
              <w:rPr>
                <w:b/>
                <w:sz w:val="22"/>
              </w:rPr>
              <w:t>Kroki testowania</w:t>
            </w:r>
          </w:p>
        </w:tc>
        <w:tc>
          <w:tcPr>
            <w:tcW w:w="2003" w:type="dxa"/>
            <w:shd w:val="clear" w:color="auto" w:fill="BFBFBF" w:themeFill="background1" w:themeFillShade="BF"/>
            <w:vAlign w:val="center"/>
          </w:tcPr>
          <w:p w14:paraId="64C3052E" w14:textId="77777777" w:rsidR="003272D2" w:rsidRPr="00896E62" w:rsidRDefault="003272D2" w:rsidP="008E249C">
            <w:pPr>
              <w:jc w:val="center"/>
              <w:rPr>
                <w:b/>
                <w:sz w:val="22"/>
              </w:rPr>
            </w:pPr>
            <w:r w:rsidRPr="00896E62">
              <w:rPr>
                <w:b/>
                <w:sz w:val="22"/>
              </w:rPr>
              <w:t>Wprowadzone dane</w:t>
            </w:r>
          </w:p>
        </w:tc>
        <w:tc>
          <w:tcPr>
            <w:tcW w:w="1701" w:type="dxa"/>
            <w:shd w:val="clear" w:color="auto" w:fill="BFBFBF" w:themeFill="background1" w:themeFillShade="BF"/>
            <w:vAlign w:val="center"/>
          </w:tcPr>
          <w:p w14:paraId="28AAA67B" w14:textId="77777777" w:rsidR="003272D2" w:rsidRPr="00896E62" w:rsidRDefault="003272D2" w:rsidP="008E249C">
            <w:pPr>
              <w:jc w:val="center"/>
              <w:rPr>
                <w:b/>
                <w:sz w:val="22"/>
              </w:rPr>
            </w:pPr>
            <w:r w:rsidRPr="00896E62">
              <w:rPr>
                <w:b/>
                <w:sz w:val="22"/>
              </w:rPr>
              <w:t>Zamierzon</w:t>
            </w:r>
            <w:r>
              <w:rPr>
                <w:b/>
                <w:sz w:val="22"/>
              </w:rPr>
              <w:t>y</w:t>
            </w:r>
            <w:r w:rsidRPr="00896E62">
              <w:rPr>
                <w:b/>
                <w:sz w:val="22"/>
              </w:rPr>
              <w:t xml:space="preserve"> </w:t>
            </w:r>
            <w:r>
              <w:rPr>
                <w:b/>
                <w:sz w:val="22"/>
              </w:rPr>
              <w:t>rezultat</w:t>
            </w:r>
          </w:p>
        </w:tc>
        <w:tc>
          <w:tcPr>
            <w:tcW w:w="1552" w:type="dxa"/>
            <w:shd w:val="clear" w:color="auto" w:fill="BFBFBF" w:themeFill="background1" w:themeFillShade="BF"/>
            <w:vAlign w:val="center"/>
          </w:tcPr>
          <w:p w14:paraId="35C17E52" w14:textId="77777777" w:rsidR="003272D2" w:rsidRPr="00896E62" w:rsidRDefault="003272D2" w:rsidP="008E249C">
            <w:pPr>
              <w:jc w:val="center"/>
              <w:rPr>
                <w:b/>
                <w:sz w:val="22"/>
              </w:rPr>
            </w:pPr>
            <w:r w:rsidRPr="00896E62">
              <w:rPr>
                <w:b/>
                <w:sz w:val="22"/>
              </w:rPr>
              <w:t>Wynik</w:t>
            </w:r>
          </w:p>
        </w:tc>
      </w:tr>
      <w:tr w:rsidR="003272D2" w:rsidRPr="00896E62" w14:paraId="047DB23D" w14:textId="77777777" w:rsidTr="00941C3B">
        <w:trPr>
          <w:trHeight w:val="883"/>
          <w:jc w:val="center"/>
        </w:trPr>
        <w:tc>
          <w:tcPr>
            <w:tcW w:w="1535" w:type="dxa"/>
            <w:vAlign w:val="center"/>
          </w:tcPr>
          <w:p w14:paraId="40170F67" w14:textId="77777777" w:rsidR="003272D2" w:rsidRPr="00FC6A64" w:rsidRDefault="003272D2" w:rsidP="008E249C">
            <w:pPr>
              <w:jc w:val="center"/>
              <w:rPr>
                <w:sz w:val="22"/>
              </w:rPr>
            </w:pPr>
            <w:r>
              <w:rPr>
                <w:sz w:val="22"/>
              </w:rPr>
              <w:t>Wyświetl studentów</w:t>
            </w:r>
          </w:p>
        </w:tc>
        <w:tc>
          <w:tcPr>
            <w:tcW w:w="1702" w:type="dxa"/>
            <w:vAlign w:val="center"/>
          </w:tcPr>
          <w:p w14:paraId="4FB6AAB9" w14:textId="77777777" w:rsidR="003272D2" w:rsidRPr="00FC6A64" w:rsidRDefault="003272D2" w:rsidP="008E249C">
            <w:pPr>
              <w:jc w:val="center"/>
              <w:rPr>
                <w:sz w:val="22"/>
              </w:rPr>
            </w:pPr>
            <w:r>
              <w:rPr>
                <w:sz w:val="22"/>
              </w:rPr>
              <w:t>Użytkownik wybiera opcję „wyświetl” w zarzadzaniu studentem</w:t>
            </w:r>
          </w:p>
        </w:tc>
        <w:tc>
          <w:tcPr>
            <w:tcW w:w="2003" w:type="dxa"/>
            <w:vAlign w:val="center"/>
          </w:tcPr>
          <w:p w14:paraId="2DC05FE9" w14:textId="77777777" w:rsidR="003272D2" w:rsidRPr="00FC6A64" w:rsidRDefault="003272D2" w:rsidP="008E249C">
            <w:pPr>
              <w:jc w:val="center"/>
              <w:rPr>
                <w:sz w:val="22"/>
              </w:rPr>
            </w:pPr>
            <w:r>
              <w:rPr>
                <w:sz w:val="22"/>
              </w:rPr>
              <w:t>Wprowadzenie dokładnego adresu URL</w:t>
            </w:r>
          </w:p>
        </w:tc>
        <w:tc>
          <w:tcPr>
            <w:tcW w:w="1701" w:type="dxa"/>
            <w:vAlign w:val="center"/>
          </w:tcPr>
          <w:p w14:paraId="482C4C47" w14:textId="77777777" w:rsidR="003272D2" w:rsidRPr="00FC6A64" w:rsidRDefault="003272D2" w:rsidP="008E249C">
            <w:pPr>
              <w:jc w:val="center"/>
              <w:rPr>
                <w:sz w:val="22"/>
              </w:rPr>
            </w:pPr>
            <w:r>
              <w:rPr>
                <w:sz w:val="22"/>
              </w:rPr>
              <w:t>Wyświetlenie listy studentów</w:t>
            </w:r>
          </w:p>
        </w:tc>
        <w:tc>
          <w:tcPr>
            <w:tcW w:w="1552" w:type="dxa"/>
            <w:vAlign w:val="center"/>
          </w:tcPr>
          <w:p w14:paraId="66772971" w14:textId="77777777" w:rsidR="003272D2" w:rsidRPr="00FC6A64" w:rsidRDefault="003272D2" w:rsidP="008E249C">
            <w:pPr>
              <w:jc w:val="center"/>
              <w:rPr>
                <w:sz w:val="22"/>
              </w:rPr>
            </w:pPr>
            <w:r>
              <w:rPr>
                <w:sz w:val="22"/>
              </w:rPr>
              <w:t xml:space="preserve">Poprawny </w:t>
            </w:r>
          </w:p>
        </w:tc>
      </w:tr>
      <w:tr w:rsidR="003272D2" w:rsidRPr="00896E62" w14:paraId="2389CC79" w14:textId="77777777" w:rsidTr="00941C3B">
        <w:trPr>
          <w:trHeight w:val="522"/>
          <w:jc w:val="center"/>
        </w:trPr>
        <w:tc>
          <w:tcPr>
            <w:tcW w:w="1535" w:type="dxa"/>
            <w:vAlign w:val="center"/>
          </w:tcPr>
          <w:p w14:paraId="652B8DFF" w14:textId="77777777" w:rsidR="003272D2" w:rsidRPr="00FC6A64" w:rsidRDefault="003272D2" w:rsidP="008E249C">
            <w:pPr>
              <w:jc w:val="center"/>
              <w:rPr>
                <w:sz w:val="22"/>
              </w:rPr>
            </w:pPr>
          </w:p>
        </w:tc>
        <w:tc>
          <w:tcPr>
            <w:tcW w:w="1702" w:type="dxa"/>
            <w:vAlign w:val="center"/>
          </w:tcPr>
          <w:p w14:paraId="52F3668C" w14:textId="77777777" w:rsidR="003272D2" w:rsidRPr="00FC6A64" w:rsidRDefault="003272D2" w:rsidP="008E249C">
            <w:pPr>
              <w:jc w:val="center"/>
              <w:rPr>
                <w:sz w:val="22"/>
              </w:rPr>
            </w:pPr>
          </w:p>
        </w:tc>
        <w:tc>
          <w:tcPr>
            <w:tcW w:w="2003" w:type="dxa"/>
            <w:vAlign w:val="center"/>
          </w:tcPr>
          <w:p w14:paraId="5EB1ECD0" w14:textId="77777777" w:rsidR="003272D2" w:rsidRPr="00FC6A64" w:rsidRDefault="003272D2" w:rsidP="008E249C">
            <w:pPr>
              <w:jc w:val="center"/>
              <w:rPr>
                <w:sz w:val="22"/>
              </w:rPr>
            </w:pPr>
            <w:r>
              <w:rPr>
                <w:sz w:val="22"/>
              </w:rPr>
              <w:t>Wprowadzenie błędnego adresu URL</w:t>
            </w:r>
          </w:p>
        </w:tc>
        <w:tc>
          <w:tcPr>
            <w:tcW w:w="1701" w:type="dxa"/>
            <w:vAlign w:val="center"/>
          </w:tcPr>
          <w:p w14:paraId="6AD6CD3D"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4D8C89A8" w14:textId="77777777" w:rsidR="003272D2" w:rsidRPr="00FC6A64" w:rsidRDefault="003272D2" w:rsidP="008E249C">
            <w:pPr>
              <w:jc w:val="center"/>
              <w:rPr>
                <w:sz w:val="22"/>
              </w:rPr>
            </w:pPr>
            <w:r>
              <w:rPr>
                <w:sz w:val="22"/>
              </w:rPr>
              <w:t>Niepoprawny</w:t>
            </w:r>
          </w:p>
        </w:tc>
      </w:tr>
      <w:tr w:rsidR="003272D2" w:rsidRPr="00896E62" w14:paraId="14BA7277" w14:textId="77777777" w:rsidTr="00941C3B">
        <w:trPr>
          <w:trHeight w:val="522"/>
          <w:jc w:val="center"/>
        </w:trPr>
        <w:tc>
          <w:tcPr>
            <w:tcW w:w="1535" w:type="dxa"/>
            <w:vAlign w:val="center"/>
          </w:tcPr>
          <w:p w14:paraId="20B7D675" w14:textId="77777777" w:rsidR="00941C3B" w:rsidRDefault="003272D2" w:rsidP="00941C3B">
            <w:pPr>
              <w:jc w:val="center"/>
              <w:rPr>
                <w:sz w:val="22"/>
              </w:rPr>
            </w:pPr>
            <w:r>
              <w:rPr>
                <w:sz w:val="22"/>
              </w:rPr>
              <w:t xml:space="preserve">Znajdź </w:t>
            </w:r>
          </w:p>
          <w:p w14:paraId="7875FAA5" w14:textId="70FFCF12" w:rsidR="003272D2" w:rsidRPr="00FC6A64" w:rsidRDefault="003272D2" w:rsidP="00941C3B">
            <w:pPr>
              <w:jc w:val="center"/>
              <w:rPr>
                <w:sz w:val="22"/>
              </w:rPr>
            </w:pPr>
            <w:r>
              <w:rPr>
                <w:sz w:val="22"/>
              </w:rPr>
              <w:t>studenta</w:t>
            </w:r>
          </w:p>
        </w:tc>
        <w:tc>
          <w:tcPr>
            <w:tcW w:w="1702" w:type="dxa"/>
            <w:vAlign w:val="center"/>
          </w:tcPr>
          <w:p w14:paraId="611D9116" w14:textId="77777777" w:rsidR="003272D2" w:rsidRPr="00FC6A64" w:rsidRDefault="003272D2" w:rsidP="008E249C">
            <w:pPr>
              <w:jc w:val="center"/>
              <w:rPr>
                <w:sz w:val="22"/>
              </w:rPr>
            </w:pPr>
            <w:r>
              <w:rPr>
                <w:sz w:val="22"/>
              </w:rPr>
              <w:t>Użytkownik wprowadza ID, nr. Telefonu, kierunek studiów</w:t>
            </w:r>
          </w:p>
        </w:tc>
        <w:tc>
          <w:tcPr>
            <w:tcW w:w="2003" w:type="dxa"/>
            <w:vAlign w:val="center"/>
          </w:tcPr>
          <w:p w14:paraId="4653F0A7" w14:textId="77777777" w:rsidR="003272D2" w:rsidRPr="00FC6A64" w:rsidRDefault="003272D2" w:rsidP="008E249C">
            <w:pPr>
              <w:jc w:val="center"/>
              <w:rPr>
                <w:sz w:val="22"/>
              </w:rPr>
            </w:pPr>
            <w:r>
              <w:rPr>
                <w:sz w:val="22"/>
              </w:rPr>
              <w:t>numer Id, numer telefonu, kierunek studiów</w:t>
            </w:r>
          </w:p>
        </w:tc>
        <w:tc>
          <w:tcPr>
            <w:tcW w:w="1701" w:type="dxa"/>
            <w:vAlign w:val="center"/>
          </w:tcPr>
          <w:p w14:paraId="1D441395" w14:textId="77777777" w:rsidR="003272D2" w:rsidRPr="00FC6A64" w:rsidRDefault="003272D2" w:rsidP="008E249C">
            <w:pPr>
              <w:jc w:val="center"/>
              <w:rPr>
                <w:sz w:val="22"/>
              </w:rPr>
            </w:pPr>
            <w:r>
              <w:rPr>
                <w:sz w:val="22"/>
              </w:rPr>
              <w:t>Wyświetlenie danego studenta</w:t>
            </w:r>
          </w:p>
        </w:tc>
        <w:tc>
          <w:tcPr>
            <w:tcW w:w="1552" w:type="dxa"/>
            <w:vAlign w:val="center"/>
          </w:tcPr>
          <w:p w14:paraId="57AFF798" w14:textId="77777777" w:rsidR="003272D2" w:rsidRPr="00FC6A64" w:rsidRDefault="003272D2" w:rsidP="008E249C">
            <w:pPr>
              <w:jc w:val="center"/>
              <w:rPr>
                <w:sz w:val="22"/>
              </w:rPr>
            </w:pPr>
            <w:r>
              <w:rPr>
                <w:sz w:val="22"/>
              </w:rPr>
              <w:t>Poprawny</w:t>
            </w:r>
          </w:p>
        </w:tc>
      </w:tr>
      <w:tr w:rsidR="003272D2" w:rsidRPr="00896E62" w14:paraId="14200DC9" w14:textId="77777777" w:rsidTr="00941C3B">
        <w:trPr>
          <w:trHeight w:val="709"/>
          <w:jc w:val="center"/>
        </w:trPr>
        <w:tc>
          <w:tcPr>
            <w:tcW w:w="1535" w:type="dxa"/>
            <w:vAlign w:val="center"/>
          </w:tcPr>
          <w:p w14:paraId="4FC5F674" w14:textId="77777777" w:rsidR="003272D2" w:rsidRPr="00FC6A64" w:rsidRDefault="003272D2" w:rsidP="00D35C37">
            <w:pPr>
              <w:jc w:val="center"/>
              <w:rPr>
                <w:sz w:val="22"/>
              </w:rPr>
            </w:pPr>
          </w:p>
        </w:tc>
        <w:tc>
          <w:tcPr>
            <w:tcW w:w="1702" w:type="dxa"/>
            <w:vAlign w:val="center"/>
          </w:tcPr>
          <w:p w14:paraId="788C94F5" w14:textId="77777777" w:rsidR="003272D2" w:rsidRPr="00FC6A64" w:rsidRDefault="003272D2" w:rsidP="00D35C37">
            <w:pPr>
              <w:jc w:val="center"/>
              <w:rPr>
                <w:sz w:val="22"/>
              </w:rPr>
            </w:pPr>
          </w:p>
        </w:tc>
        <w:tc>
          <w:tcPr>
            <w:tcW w:w="2003" w:type="dxa"/>
            <w:vAlign w:val="center"/>
          </w:tcPr>
          <w:p w14:paraId="443B6C85" w14:textId="77777777" w:rsidR="003272D2" w:rsidRPr="00FC6A64" w:rsidRDefault="003272D2" w:rsidP="008E249C">
            <w:pPr>
              <w:jc w:val="center"/>
              <w:rPr>
                <w:sz w:val="22"/>
              </w:rPr>
            </w:pPr>
            <w:r>
              <w:rPr>
                <w:sz w:val="22"/>
              </w:rPr>
              <w:t>Błędny kierunek studiów</w:t>
            </w:r>
          </w:p>
        </w:tc>
        <w:tc>
          <w:tcPr>
            <w:tcW w:w="1701" w:type="dxa"/>
            <w:vAlign w:val="center"/>
          </w:tcPr>
          <w:p w14:paraId="36BF0B59"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5A2337C9" w14:textId="77777777" w:rsidR="003272D2" w:rsidRPr="00FC6A64" w:rsidRDefault="003272D2" w:rsidP="008E249C">
            <w:pPr>
              <w:jc w:val="center"/>
              <w:rPr>
                <w:sz w:val="22"/>
              </w:rPr>
            </w:pPr>
            <w:r>
              <w:rPr>
                <w:sz w:val="22"/>
              </w:rPr>
              <w:t>Niepoprawny</w:t>
            </w:r>
          </w:p>
        </w:tc>
      </w:tr>
      <w:tr w:rsidR="003272D2" w:rsidRPr="00896E62" w14:paraId="77DEC677" w14:textId="77777777" w:rsidTr="00941C3B">
        <w:trPr>
          <w:trHeight w:val="709"/>
          <w:jc w:val="center"/>
        </w:trPr>
        <w:tc>
          <w:tcPr>
            <w:tcW w:w="1535" w:type="dxa"/>
            <w:vAlign w:val="center"/>
          </w:tcPr>
          <w:p w14:paraId="2CBDA3D9" w14:textId="77777777" w:rsidR="003272D2" w:rsidRPr="00FC6A64" w:rsidRDefault="003272D2" w:rsidP="00D35C37">
            <w:pPr>
              <w:jc w:val="center"/>
              <w:rPr>
                <w:sz w:val="22"/>
              </w:rPr>
            </w:pPr>
          </w:p>
        </w:tc>
        <w:tc>
          <w:tcPr>
            <w:tcW w:w="1702" w:type="dxa"/>
            <w:vAlign w:val="center"/>
          </w:tcPr>
          <w:p w14:paraId="02438EC8" w14:textId="77777777" w:rsidR="003272D2" w:rsidRPr="00FC6A64" w:rsidRDefault="003272D2" w:rsidP="00D35C37">
            <w:pPr>
              <w:jc w:val="center"/>
              <w:rPr>
                <w:sz w:val="22"/>
              </w:rPr>
            </w:pPr>
          </w:p>
        </w:tc>
        <w:tc>
          <w:tcPr>
            <w:tcW w:w="2003" w:type="dxa"/>
            <w:vAlign w:val="center"/>
          </w:tcPr>
          <w:p w14:paraId="74C9450D" w14:textId="77777777" w:rsidR="003272D2" w:rsidRDefault="003272D2" w:rsidP="008E249C">
            <w:pPr>
              <w:jc w:val="center"/>
              <w:rPr>
                <w:sz w:val="22"/>
              </w:rPr>
            </w:pPr>
            <w:r>
              <w:rPr>
                <w:sz w:val="22"/>
              </w:rPr>
              <w:t>Niepoprawny numer Id</w:t>
            </w:r>
          </w:p>
        </w:tc>
        <w:tc>
          <w:tcPr>
            <w:tcW w:w="1701" w:type="dxa"/>
            <w:vAlign w:val="center"/>
          </w:tcPr>
          <w:p w14:paraId="686AFEFB" w14:textId="77777777" w:rsidR="003272D2"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6BC4CC4E" w14:textId="77777777" w:rsidR="003272D2" w:rsidRDefault="003272D2" w:rsidP="008E249C">
            <w:pPr>
              <w:jc w:val="center"/>
              <w:rPr>
                <w:sz w:val="22"/>
              </w:rPr>
            </w:pPr>
            <w:r>
              <w:rPr>
                <w:sz w:val="22"/>
              </w:rPr>
              <w:t>Niepoprawny</w:t>
            </w:r>
          </w:p>
        </w:tc>
      </w:tr>
      <w:tr w:rsidR="003272D2" w:rsidRPr="00896E62" w14:paraId="4853B265" w14:textId="77777777" w:rsidTr="00941C3B">
        <w:trPr>
          <w:trHeight w:val="498"/>
          <w:jc w:val="center"/>
        </w:trPr>
        <w:tc>
          <w:tcPr>
            <w:tcW w:w="1535" w:type="dxa"/>
            <w:vAlign w:val="center"/>
          </w:tcPr>
          <w:p w14:paraId="097DB33C" w14:textId="77777777" w:rsidR="00941C3B" w:rsidRDefault="003272D2" w:rsidP="008E249C">
            <w:pPr>
              <w:jc w:val="center"/>
              <w:rPr>
                <w:sz w:val="22"/>
              </w:rPr>
            </w:pPr>
            <w:r>
              <w:rPr>
                <w:sz w:val="22"/>
              </w:rPr>
              <w:t xml:space="preserve">Dodaj </w:t>
            </w:r>
          </w:p>
          <w:p w14:paraId="3870C66E" w14:textId="47AB1627" w:rsidR="003272D2" w:rsidRPr="00FC6A64" w:rsidRDefault="003272D2" w:rsidP="008E249C">
            <w:pPr>
              <w:jc w:val="center"/>
              <w:rPr>
                <w:sz w:val="22"/>
              </w:rPr>
            </w:pPr>
            <w:r>
              <w:rPr>
                <w:sz w:val="22"/>
              </w:rPr>
              <w:t>studenta</w:t>
            </w:r>
          </w:p>
        </w:tc>
        <w:tc>
          <w:tcPr>
            <w:tcW w:w="1702" w:type="dxa"/>
            <w:vAlign w:val="center"/>
          </w:tcPr>
          <w:p w14:paraId="597945E6" w14:textId="77777777" w:rsidR="003272D2" w:rsidRPr="00FC6A64" w:rsidRDefault="003272D2" w:rsidP="008E249C">
            <w:pPr>
              <w:jc w:val="center"/>
              <w:rPr>
                <w:sz w:val="22"/>
              </w:rPr>
            </w:pPr>
            <w:r>
              <w:rPr>
                <w:sz w:val="22"/>
              </w:rPr>
              <w:t>Użytkownik wpisuje dane studenta</w:t>
            </w:r>
          </w:p>
        </w:tc>
        <w:tc>
          <w:tcPr>
            <w:tcW w:w="2003" w:type="dxa"/>
            <w:vAlign w:val="center"/>
          </w:tcPr>
          <w:p w14:paraId="1C7B5D87" w14:textId="77777777" w:rsidR="003272D2" w:rsidRPr="00FC6A64" w:rsidRDefault="003272D2" w:rsidP="008E249C">
            <w:pPr>
              <w:jc w:val="center"/>
              <w:rPr>
                <w:sz w:val="22"/>
              </w:rPr>
            </w:pPr>
            <w:r>
              <w:rPr>
                <w:sz w:val="22"/>
              </w:rPr>
              <w:t>Id, imię, nazwisko, kierunek studiów, semestr, numer telefonu</w:t>
            </w:r>
          </w:p>
        </w:tc>
        <w:tc>
          <w:tcPr>
            <w:tcW w:w="1701" w:type="dxa"/>
            <w:vAlign w:val="center"/>
          </w:tcPr>
          <w:p w14:paraId="43BFB6C5" w14:textId="77777777" w:rsidR="003272D2" w:rsidRPr="00FC6A64" w:rsidRDefault="003272D2" w:rsidP="008E249C">
            <w:pPr>
              <w:jc w:val="center"/>
              <w:rPr>
                <w:sz w:val="22"/>
              </w:rPr>
            </w:pPr>
            <w:r>
              <w:rPr>
                <w:sz w:val="22"/>
              </w:rPr>
              <w:t xml:space="preserve">Dodanie studenta </w:t>
            </w:r>
            <w:r>
              <w:rPr>
                <w:sz w:val="22"/>
              </w:rPr>
              <w:br/>
              <w:t>do bazy danych</w:t>
            </w:r>
          </w:p>
        </w:tc>
        <w:tc>
          <w:tcPr>
            <w:tcW w:w="1552" w:type="dxa"/>
            <w:vAlign w:val="center"/>
          </w:tcPr>
          <w:p w14:paraId="2CD37C48" w14:textId="77777777" w:rsidR="003272D2" w:rsidRPr="00FC6A64" w:rsidRDefault="003272D2" w:rsidP="008E249C">
            <w:pPr>
              <w:jc w:val="center"/>
              <w:rPr>
                <w:sz w:val="22"/>
              </w:rPr>
            </w:pPr>
            <w:r>
              <w:rPr>
                <w:sz w:val="22"/>
              </w:rPr>
              <w:t>Poprawny</w:t>
            </w:r>
          </w:p>
        </w:tc>
      </w:tr>
      <w:tr w:rsidR="003272D2" w:rsidRPr="00896E62" w14:paraId="41116D17" w14:textId="77777777" w:rsidTr="00941C3B">
        <w:trPr>
          <w:trHeight w:val="359"/>
          <w:jc w:val="center"/>
        </w:trPr>
        <w:tc>
          <w:tcPr>
            <w:tcW w:w="1535" w:type="dxa"/>
            <w:vAlign w:val="center"/>
          </w:tcPr>
          <w:p w14:paraId="4DEF972B" w14:textId="77777777" w:rsidR="003272D2" w:rsidRPr="00FC6A64" w:rsidRDefault="003272D2" w:rsidP="008E249C">
            <w:pPr>
              <w:jc w:val="center"/>
              <w:rPr>
                <w:sz w:val="22"/>
              </w:rPr>
            </w:pPr>
          </w:p>
        </w:tc>
        <w:tc>
          <w:tcPr>
            <w:tcW w:w="1702" w:type="dxa"/>
            <w:vAlign w:val="center"/>
          </w:tcPr>
          <w:p w14:paraId="7B873B96" w14:textId="77777777" w:rsidR="003272D2" w:rsidRPr="00FC6A64" w:rsidRDefault="003272D2" w:rsidP="008E249C">
            <w:pPr>
              <w:jc w:val="center"/>
              <w:rPr>
                <w:sz w:val="22"/>
              </w:rPr>
            </w:pPr>
          </w:p>
        </w:tc>
        <w:tc>
          <w:tcPr>
            <w:tcW w:w="2003" w:type="dxa"/>
            <w:vAlign w:val="center"/>
          </w:tcPr>
          <w:p w14:paraId="0E05EA13" w14:textId="77777777" w:rsidR="003272D2" w:rsidRPr="00FC6A64" w:rsidRDefault="003272D2" w:rsidP="008E249C">
            <w:pPr>
              <w:jc w:val="center"/>
              <w:rPr>
                <w:sz w:val="22"/>
              </w:rPr>
            </w:pPr>
            <w:r>
              <w:rPr>
                <w:sz w:val="22"/>
              </w:rPr>
              <w:t>Id, imię, semestr,</w:t>
            </w:r>
            <w:r>
              <w:rPr>
                <w:sz w:val="22"/>
              </w:rPr>
              <w:br/>
              <w:t xml:space="preserve"> numer telefonu</w:t>
            </w:r>
          </w:p>
        </w:tc>
        <w:tc>
          <w:tcPr>
            <w:tcW w:w="1701" w:type="dxa"/>
            <w:vAlign w:val="center"/>
          </w:tcPr>
          <w:p w14:paraId="13F182B1"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332F8516" w14:textId="77777777" w:rsidR="003272D2" w:rsidRPr="00FC6A64" w:rsidRDefault="003272D2" w:rsidP="008E249C">
            <w:pPr>
              <w:keepNext/>
              <w:jc w:val="center"/>
              <w:rPr>
                <w:sz w:val="22"/>
              </w:rPr>
            </w:pPr>
            <w:r>
              <w:rPr>
                <w:sz w:val="22"/>
              </w:rPr>
              <w:t>Niepoprawny</w:t>
            </w:r>
          </w:p>
        </w:tc>
      </w:tr>
      <w:tr w:rsidR="003272D2" w:rsidRPr="00896E62" w14:paraId="2F342A78" w14:textId="77777777" w:rsidTr="00941C3B">
        <w:trPr>
          <w:trHeight w:val="359"/>
          <w:jc w:val="center"/>
        </w:trPr>
        <w:tc>
          <w:tcPr>
            <w:tcW w:w="1535" w:type="dxa"/>
            <w:vAlign w:val="center"/>
          </w:tcPr>
          <w:p w14:paraId="5492EBDD" w14:textId="77777777" w:rsidR="003272D2" w:rsidRPr="00FC6A64" w:rsidRDefault="003272D2" w:rsidP="008E249C">
            <w:pPr>
              <w:jc w:val="center"/>
              <w:rPr>
                <w:sz w:val="22"/>
              </w:rPr>
            </w:pPr>
          </w:p>
        </w:tc>
        <w:tc>
          <w:tcPr>
            <w:tcW w:w="1702" w:type="dxa"/>
            <w:vAlign w:val="center"/>
          </w:tcPr>
          <w:p w14:paraId="236F5554" w14:textId="77777777" w:rsidR="003272D2" w:rsidRPr="00FC6A64" w:rsidRDefault="003272D2" w:rsidP="008E249C">
            <w:pPr>
              <w:jc w:val="center"/>
              <w:rPr>
                <w:sz w:val="22"/>
              </w:rPr>
            </w:pPr>
          </w:p>
        </w:tc>
        <w:tc>
          <w:tcPr>
            <w:tcW w:w="2003" w:type="dxa"/>
            <w:vAlign w:val="center"/>
          </w:tcPr>
          <w:p w14:paraId="01293B68" w14:textId="56C53C8F" w:rsidR="003272D2" w:rsidRDefault="00D35C37" w:rsidP="008E249C">
            <w:pPr>
              <w:jc w:val="center"/>
              <w:rPr>
                <w:sz w:val="22"/>
              </w:rPr>
            </w:pPr>
            <w:r>
              <w:rPr>
                <w:sz w:val="22"/>
              </w:rPr>
              <w:t>brak</w:t>
            </w:r>
          </w:p>
        </w:tc>
        <w:tc>
          <w:tcPr>
            <w:tcW w:w="1701" w:type="dxa"/>
            <w:vAlign w:val="center"/>
          </w:tcPr>
          <w:p w14:paraId="25D8A7A0"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03A36A5D" w14:textId="77777777" w:rsidR="003272D2" w:rsidRDefault="003272D2" w:rsidP="008E249C">
            <w:pPr>
              <w:keepNext/>
              <w:jc w:val="center"/>
              <w:rPr>
                <w:sz w:val="22"/>
              </w:rPr>
            </w:pPr>
            <w:r>
              <w:rPr>
                <w:sz w:val="22"/>
              </w:rPr>
              <w:t>Niepoprawny</w:t>
            </w:r>
          </w:p>
        </w:tc>
      </w:tr>
      <w:tr w:rsidR="003272D2" w:rsidRPr="00896E62" w14:paraId="035E0898" w14:textId="77777777" w:rsidTr="00941C3B">
        <w:trPr>
          <w:trHeight w:val="359"/>
          <w:jc w:val="center"/>
        </w:trPr>
        <w:tc>
          <w:tcPr>
            <w:tcW w:w="1535" w:type="dxa"/>
            <w:vAlign w:val="center"/>
          </w:tcPr>
          <w:p w14:paraId="7F4E1405" w14:textId="77777777" w:rsidR="003272D2" w:rsidRPr="00FC6A64" w:rsidRDefault="003272D2" w:rsidP="008E249C">
            <w:pPr>
              <w:jc w:val="center"/>
              <w:rPr>
                <w:sz w:val="22"/>
              </w:rPr>
            </w:pPr>
            <w:r>
              <w:rPr>
                <w:sz w:val="22"/>
              </w:rPr>
              <w:t>Zaktualizuj studenta</w:t>
            </w:r>
          </w:p>
        </w:tc>
        <w:tc>
          <w:tcPr>
            <w:tcW w:w="1702" w:type="dxa"/>
            <w:vAlign w:val="center"/>
          </w:tcPr>
          <w:p w14:paraId="716304E1" w14:textId="77777777" w:rsidR="003272D2" w:rsidRPr="00FC6A64" w:rsidRDefault="003272D2" w:rsidP="008E249C">
            <w:pPr>
              <w:jc w:val="center"/>
              <w:rPr>
                <w:sz w:val="22"/>
              </w:rPr>
            </w:pPr>
            <w:r>
              <w:rPr>
                <w:sz w:val="22"/>
              </w:rPr>
              <w:t>Użytkownik wpisuje nadpisane dane studenta</w:t>
            </w:r>
          </w:p>
        </w:tc>
        <w:tc>
          <w:tcPr>
            <w:tcW w:w="2003" w:type="dxa"/>
            <w:vAlign w:val="center"/>
          </w:tcPr>
          <w:p w14:paraId="7EBF141C" w14:textId="77777777" w:rsidR="003272D2" w:rsidRDefault="003272D2" w:rsidP="008E249C">
            <w:pPr>
              <w:jc w:val="center"/>
              <w:rPr>
                <w:sz w:val="22"/>
              </w:rPr>
            </w:pPr>
            <w:r>
              <w:rPr>
                <w:sz w:val="22"/>
              </w:rPr>
              <w:t>Id, imię, nazwisko, kierunek studiów, semestr, numer telefonu</w:t>
            </w:r>
          </w:p>
        </w:tc>
        <w:tc>
          <w:tcPr>
            <w:tcW w:w="1701" w:type="dxa"/>
            <w:vAlign w:val="center"/>
          </w:tcPr>
          <w:p w14:paraId="0373776D" w14:textId="77777777" w:rsidR="003272D2" w:rsidRPr="00FC6A64" w:rsidRDefault="003272D2" w:rsidP="008E249C">
            <w:pPr>
              <w:jc w:val="center"/>
              <w:rPr>
                <w:sz w:val="22"/>
              </w:rPr>
            </w:pPr>
            <w:r>
              <w:rPr>
                <w:sz w:val="22"/>
              </w:rPr>
              <w:t xml:space="preserve">Nadpisuje studenta </w:t>
            </w:r>
            <w:r>
              <w:rPr>
                <w:sz w:val="22"/>
              </w:rPr>
              <w:br/>
              <w:t>do bazy danych</w:t>
            </w:r>
          </w:p>
        </w:tc>
        <w:tc>
          <w:tcPr>
            <w:tcW w:w="1552" w:type="dxa"/>
            <w:vAlign w:val="center"/>
          </w:tcPr>
          <w:p w14:paraId="7FB950CF" w14:textId="77777777" w:rsidR="003272D2" w:rsidRDefault="003272D2" w:rsidP="008E249C">
            <w:pPr>
              <w:keepNext/>
              <w:jc w:val="center"/>
              <w:rPr>
                <w:sz w:val="22"/>
              </w:rPr>
            </w:pPr>
            <w:r>
              <w:rPr>
                <w:sz w:val="22"/>
              </w:rPr>
              <w:t>Poprawny</w:t>
            </w:r>
          </w:p>
        </w:tc>
      </w:tr>
      <w:tr w:rsidR="003272D2" w:rsidRPr="00896E62" w14:paraId="6D0D74E4" w14:textId="77777777" w:rsidTr="00941C3B">
        <w:trPr>
          <w:trHeight w:val="359"/>
          <w:jc w:val="center"/>
        </w:trPr>
        <w:tc>
          <w:tcPr>
            <w:tcW w:w="1535" w:type="dxa"/>
            <w:vAlign w:val="center"/>
          </w:tcPr>
          <w:p w14:paraId="497C5834" w14:textId="77777777" w:rsidR="003272D2" w:rsidRDefault="003272D2" w:rsidP="008E249C">
            <w:pPr>
              <w:jc w:val="center"/>
              <w:rPr>
                <w:sz w:val="22"/>
              </w:rPr>
            </w:pPr>
          </w:p>
        </w:tc>
        <w:tc>
          <w:tcPr>
            <w:tcW w:w="1702" w:type="dxa"/>
            <w:vAlign w:val="center"/>
          </w:tcPr>
          <w:p w14:paraId="4250AA71" w14:textId="77777777" w:rsidR="003272D2" w:rsidRPr="00FC6A64" w:rsidRDefault="003272D2" w:rsidP="008E249C">
            <w:pPr>
              <w:jc w:val="center"/>
              <w:rPr>
                <w:sz w:val="22"/>
              </w:rPr>
            </w:pPr>
          </w:p>
        </w:tc>
        <w:tc>
          <w:tcPr>
            <w:tcW w:w="2003" w:type="dxa"/>
            <w:vAlign w:val="center"/>
          </w:tcPr>
          <w:p w14:paraId="2BA78BF1" w14:textId="77777777" w:rsidR="003272D2" w:rsidRDefault="003272D2" w:rsidP="008E249C">
            <w:pPr>
              <w:jc w:val="center"/>
              <w:rPr>
                <w:sz w:val="22"/>
              </w:rPr>
            </w:pPr>
            <w:r>
              <w:rPr>
                <w:sz w:val="22"/>
              </w:rPr>
              <w:t>Id, imię, nazwisko</w:t>
            </w:r>
          </w:p>
        </w:tc>
        <w:tc>
          <w:tcPr>
            <w:tcW w:w="1701" w:type="dxa"/>
            <w:vAlign w:val="center"/>
          </w:tcPr>
          <w:p w14:paraId="55B05CB0"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69E0B85B" w14:textId="77777777" w:rsidR="003272D2" w:rsidRDefault="003272D2" w:rsidP="008E249C">
            <w:pPr>
              <w:keepNext/>
              <w:jc w:val="center"/>
              <w:rPr>
                <w:sz w:val="22"/>
              </w:rPr>
            </w:pPr>
            <w:r>
              <w:rPr>
                <w:sz w:val="22"/>
              </w:rPr>
              <w:t>Niepoprawny</w:t>
            </w:r>
          </w:p>
        </w:tc>
      </w:tr>
      <w:tr w:rsidR="003272D2" w:rsidRPr="00896E62" w14:paraId="5CD68C07" w14:textId="77777777" w:rsidTr="00941C3B">
        <w:trPr>
          <w:trHeight w:val="359"/>
          <w:jc w:val="center"/>
        </w:trPr>
        <w:tc>
          <w:tcPr>
            <w:tcW w:w="1535" w:type="dxa"/>
            <w:vAlign w:val="center"/>
          </w:tcPr>
          <w:p w14:paraId="384A3601" w14:textId="77777777" w:rsidR="003272D2" w:rsidRDefault="003272D2" w:rsidP="008E249C">
            <w:pPr>
              <w:jc w:val="center"/>
              <w:rPr>
                <w:sz w:val="22"/>
              </w:rPr>
            </w:pPr>
          </w:p>
        </w:tc>
        <w:tc>
          <w:tcPr>
            <w:tcW w:w="1702" w:type="dxa"/>
            <w:vAlign w:val="center"/>
          </w:tcPr>
          <w:p w14:paraId="1206A2DA" w14:textId="77777777" w:rsidR="003272D2" w:rsidRPr="00FC6A64" w:rsidRDefault="003272D2" w:rsidP="008E249C">
            <w:pPr>
              <w:jc w:val="center"/>
              <w:rPr>
                <w:sz w:val="22"/>
              </w:rPr>
            </w:pPr>
          </w:p>
        </w:tc>
        <w:tc>
          <w:tcPr>
            <w:tcW w:w="2003" w:type="dxa"/>
            <w:vAlign w:val="center"/>
          </w:tcPr>
          <w:p w14:paraId="23A23A8C" w14:textId="0416609F" w:rsidR="003272D2" w:rsidRDefault="00D35C37" w:rsidP="008E249C">
            <w:pPr>
              <w:jc w:val="center"/>
              <w:rPr>
                <w:sz w:val="22"/>
              </w:rPr>
            </w:pPr>
            <w:r>
              <w:rPr>
                <w:sz w:val="22"/>
              </w:rPr>
              <w:t>brak</w:t>
            </w:r>
          </w:p>
        </w:tc>
        <w:tc>
          <w:tcPr>
            <w:tcW w:w="1701" w:type="dxa"/>
            <w:vAlign w:val="center"/>
          </w:tcPr>
          <w:p w14:paraId="21ACCCED"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7D3E5F2F" w14:textId="77777777" w:rsidR="003272D2" w:rsidRDefault="003272D2" w:rsidP="008E249C">
            <w:pPr>
              <w:keepNext/>
              <w:jc w:val="center"/>
              <w:rPr>
                <w:sz w:val="22"/>
              </w:rPr>
            </w:pPr>
            <w:r>
              <w:rPr>
                <w:sz w:val="22"/>
              </w:rPr>
              <w:t>Niepoprawny</w:t>
            </w:r>
          </w:p>
        </w:tc>
      </w:tr>
      <w:tr w:rsidR="003272D2" w:rsidRPr="00896E62" w14:paraId="6B3B5B73" w14:textId="77777777" w:rsidTr="00941C3B">
        <w:trPr>
          <w:trHeight w:val="359"/>
          <w:jc w:val="center"/>
        </w:trPr>
        <w:tc>
          <w:tcPr>
            <w:tcW w:w="1535" w:type="dxa"/>
            <w:vAlign w:val="center"/>
          </w:tcPr>
          <w:p w14:paraId="75C701BD" w14:textId="77777777" w:rsidR="00941C3B" w:rsidRDefault="003272D2" w:rsidP="008E249C">
            <w:pPr>
              <w:jc w:val="center"/>
              <w:rPr>
                <w:sz w:val="22"/>
              </w:rPr>
            </w:pPr>
            <w:r>
              <w:rPr>
                <w:sz w:val="22"/>
              </w:rPr>
              <w:t xml:space="preserve">Usuń </w:t>
            </w:r>
          </w:p>
          <w:p w14:paraId="2DC6CF6C" w14:textId="3651A8D7" w:rsidR="003272D2" w:rsidRDefault="003272D2" w:rsidP="008E249C">
            <w:pPr>
              <w:jc w:val="center"/>
              <w:rPr>
                <w:sz w:val="22"/>
              </w:rPr>
            </w:pPr>
            <w:r>
              <w:rPr>
                <w:sz w:val="22"/>
              </w:rPr>
              <w:t>studenta</w:t>
            </w:r>
          </w:p>
        </w:tc>
        <w:tc>
          <w:tcPr>
            <w:tcW w:w="1702" w:type="dxa"/>
            <w:vAlign w:val="center"/>
          </w:tcPr>
          <w:p w14:paraId="3F1024C5" w14:textId="77777777" w:rsidR="003272D2" w:rsidRPr="00FC6A64" w:rsidRDefault="003272D2" w:rsidP="008E249C">
            <w:pPr>
              <w:jc w:val="center"/>
              <w:rPr>
                <w:sz w:val="22"/>
              </w:rPr>
            </w:pPr>
            <w:r>
              <w:rPr>
                <w:sz w:val="22"/>
              </w:rPr>
              <w:t>Użytkownik podaję numer id danego studenta</w:t>
            </w:r>
          </w:p>
        </w:tc>
        <w:tc>
          <w:tcPr>
            <w:tcW w:w="2003" w:type="dxa"/>
            <w:vAlign w:val="center"/>
          </w:tcPr>
          <w:p w14:paraId="695F7ECB" w14:textId="77777777" w:rsidR="003272D2" w:rsidRDefault="003272D2" w:rsidP="008E249C">
            <w:pPr>
              <w:jc w:val="center"/>
              <w:rPr>
                <w:sz w:val="22"/>
              </w:rPr>
            </w:pPr>
            <w:r>
              <w:rPr>
                <w:sz w:val="22"/>
              </w:rPr>
              <w:t>Id</w:t>
            </w:r>
          </w:p>
        </w:tc>
        <w:tc>
          <w:tcPr>
            <w:tcW w:w="1701" w:type="dxa"/>
            <w:vAlign w:val="center"/>
          </w:tcPr>
          <w:p w14:paraId="0F901ACD" w14:textId="77777777" w:rsidR="003272D2" w:rsidRPr="00FC6A64" w:rsidRDefault="003272D2" w:rsidP="008E249C">
            <w:pPr>
              <w:jc w:val="center"/>
              <w:rPr>
                <w:sz w:val="22"/>
              </w:rPr>
            </w:pPr>
            <w:r>
              <w:rPr>
                <w:sz w:val="22"/>
              </w:rPr>
              <w:t xml:space="preserve">Usunięcie studenta </w:t>
            </w:r>
            <w:r>
              <w:rPr>
                <w:sz w:val="22"/>
              </w:rPr>
              <w:br/>
              <w:t>z bazy danych</w:t>
            </w:r>
          </w:p>
        </w:tc>
        <w:tc>
          <w:tcPr>
            <w:tcW w:w="1552" w:type="dxa"/>
            <w:vAlign w:val="center"/>
          </w:tcPr>
          <w:p w14:paraId="2660D0EA" w14:textId="77777777" w:rsidR="003272D2" w:rsidRDefault="003272D2" w:rsidP="008E249C">
            <w:pPr>
              <w:keepNext/>
              <w:jc w:val="center"/>
              <w:rPr>
                <w:sz w:val="22"/>
              </w:rPr>
            </w:pPr>
            <w:r>
              <w:rPr>
                <w:sz w:val="22"/>
              </w:rPr>
              <w:t>Poprawny</w:t>
            </w:r>
          </w:p>
        </w:tc>
      </w:tr>
      <w:tr w:rsidR="003272D2" w:rsidRPr="00896E62" w14:paraId="4ADC8DF5" w14:textId="77777777" w:rsidTr="00941C3B">
        <w:trPr>
          <w:trHeight w:val="359"/>
          <w:jc w:val="center"/>
        </w:trPr>
        <w:tc>
          <w:tcPr>
            <w:tcW w:w="1535" w:type="dxa"/>
            <w:vAlign w:val="center"/>
          </w:tcPr>
          <w:p w14:paraId="5F303EB1" w14:textId="77777777" w:rsidR="003272D2" w:rsidRDefault="003272D2" w:rsidP="008E249C">
            <w:pPr>
              <w:jc w:val="center"/>
              <w:rPr>
                <w:sz w:val="22"/>
              </w:rPr>
            </w:pPr>
          </w:p>
        </w:tc>
        <w:tc>
          <w:tcPr>
            <w:tcW w:w="1702" w:type="dxa"/>
            <w:vAlign w:val="center"/>
          </w:tcPr>
          <w:p w14:paraId="58E1E623" w14:textId="77777777" w:rsidR="003272D2" w:rsidRPr="00FC6A64" w:rsidRDefault="003272D2" w:rsidP="008E249C">
            <w:pPr>
              <w:jc w:val="center"/>
              <w:rPr>
                <w:sz w:val="22"/>
              </w:rPr>
            </w:pPr>
          </w:p>
        </w:tc>
        <w:tc>
          <w:tcPr>
            <w:tcW w:w="2003" w:type="dxa"/>
            <w:vAlign w:val="center"/>
          </w:tcPr>
          <w:p w14:paraId="6D46C4BF" w14:textId="36C84C2B" w:rsidR="003272D2" w:rsidRDefault="003E7999" w:rsidP="008E249C">
            <w:pPr>
              <w:jc w:val="center"/>
              <w:rPr>
                <w:sz w:val="22"/>
              </w:rPr>
            </w:pPr>
            <w:r>
              <w:rPr>
                <w:sz w:val="22"/>
              </w:rPr>
              <w:t>brak</w:t>
            </w:r>
          </w:p>
        </w:tc>
        <w:tc>
          <w:tcPr>
            <w:tcW w:w="1701" w:type="dxa"/>
            <w:vAlign w:val="center"/>
          </w:tcPr>
          <w:p w14:paraId="4EF6D324" w14:textId="77777777" w:rsidR="003272D2" w:rsidRPr="00FC6A64" w:rsidRDefault="003272D2" w:rsidP="008E249C">
            <w:pPr>
              <w:jc w:val="center"/>
              <w:rPr>
                <w:sz w:val="22"/>
              </w:rPr>
            </w:pPr>
            <w:r>
              <w:rPr>
                <w:sz w:val="22"/>
              </w:rPr>
              <w:t xml:space="preserve">Informacja </w:t>
            </w:r>
            <w:r>
              <w:rPr>
                <w:sz w:val="22"/>
              </w:rPr>
              <w:br/>
              <w:t>o niewłaściwej wartości pola</w:t>
            </w:r>
          </w:p>
        </w:tc>
        <w:tc>
          <w:tcPr>
            <w:tcW w:w="1552" w:type="dxa"/>
            <w:vAlign w:val="center"/>
          </w:tcPr>
          <w:p w14:paraId="6E0EDA60" w14:textId="77777777" w:rsidR="003272D2" w:rsidRDefault="003272D2" w:rsidP="003272D2">
            <w:pPr>
              <w:keepNext/>
              <w:jc w:val="center"/>
              <w:rPr>
                <w:sz w:val="22"/>
              </w:rPr>
            </w:pPr>
            <w:r>
              <w:rPr>
                <w:sz w:val="22"/>
              </w:rPr>
              <w:t>Niepoprawny</w:t>
            </w:r>
          </w:p>
        </w:tc>
      </w:tr>
    </w:tbl>
    <w:p w14:paraId="3A4984BD" w14:textId="7B5F3609" w:rsidR="00941C3B" w:rsidRDefault="00941C3B" w:rsidP="00941C3B">
      <w:pPr>
        <w:pStyle w:val="Podpistabelirysunku"/>
      </w:pPr>
      <w:bookmarkStart w:id="214" w:name="_Toc64565966"/>
      <w:bookmarkStart w:id="215" w:name="_Toc68870882"/>
      <w:r>
        <w:t xml:space="preserve">Tabela </w:t>
      </w:r>
      <w:fldSimple w:instr=" STYLEREF 1 \s ">
        <w:r w:rsidR="00287FE6">
          <w:rPr>
            <w:noProof/>
          </w:rPr>
          <w:t>3</w:t>
        </w:r>
      </w:fldSimple>
      <w:r>
        <w:t>.</w:t>
      </w:r>
      <w:fldSimple w:instr=" SEQ Tabela \* ARABIC \s 1 ">
        <w:r w:rsidR="00287FE6">
          <w:rPr>
            <w:noProof/>
          </w:rPr>
          <w:t>3</w:t>
        </w:r>
      </w:fldSimple>
      <w:r>
        <w:t xml:space="preserve">. </w:t>
      </w:r>
      <w:r w:rsidR="002677EF">
        <w:t xml:space="preserve">Przypadki testowe dla </w:t>
      </w:r>
      <w:r w:rsidR="00F85341">
        <w:t xml:space="preserve">obszaru </w:t>
      </w:r>
      <w:r w:rsidR="002677EF">
        <w:t>OA2 – Zarządzanie studentami</w:t>
      </w:r>
      <w:bookmarkEnd w:id="215"/>
    </w:p>
    <w:bookmarkEnd w:id="214"/>
    <w:p w14:paraId="43758FD0" w14:textId="429965CB" w:rsidR="002677EF" w:rsidRDefault="002677EF">
      <w:pPr>
        <w:spacing w:after="200"/>
      </w:pPr>
      <w:r>
        <w:br w:type="page"/>
      </w:r>
    </w:p>
    <w:tbl>
      <w:tblPr>
        <w:tblStyle w:val="Tabela-Siatka"/>
        <w:tblW w:w="5000" w:type="pct"/>
        <w:jc w:val="center"/>
        <w:tblLayout w:type="fixed"/>
        <w:tblCellMar>
          <w:top w:w="28" w:type="dxa"/>
          <w:left w:w="57" w:type="dxa"/>
          <w:bottom w:w="28" w:type="dxa"/>
          <w:right w:w="57" w:type="dxa"/>
        </w:tblCellMar>
        <w:tblLook w:val="04A0" w:firstRow="1" w:lastRow="0" w:firstColumn="1" w:lastColumn="0" w:noHBand="0" w:noVBand="1"/>
      </w:tblPr>
      <w:tblGrid>
        <w:gridCol w:w="1534"/>
        <w:gridCol w:w="1702"/>
        <w:gridCol w:w="2004"/>
        <w:gridCol w:w="1701"/>
        <w:gridCol w:w="1552"/>
      </w:tblGrid>
      <w:tr w:rsidR="00100463" w:rsidRPr="00896E62" w14:paraId="5DFB92A5" w14:textId="77777777" w:rsidTr="00C60479">
        <w:trPr>
          <w:trHeight w:val="623"/>
          <w:jc w:val="center"/>
        </w:trPr>
        <w:tc>
          <w:tcPr>
            <w:tcW w:w="1534" w:type="dxa"/>
            <w:shd w:val="clear" w:color="auto" w:fill="BFBFBF" w:themeFill="background1" w:themeFillShade="BF"/>
            <w:vAlign w:val="center"/>
          </w:tcPr>
          <w:p w14:paraId="3A51FEA7" w14:textId="77777777" w:rsidR="00100463" w:rsidRPr="00896E62" w:rsidRDefault="00100463" w:rsidP="00100463">
            <w:pPr>
              <w:jc w:val="center"/>
              <w:rPr>
                <w:b/>
                <w:sz w:val="22"/>
              </w:rPr>
            </w:pPr>
            <w:r w:rsidRPr="00896E62">
              <w:rPr>
                <w:b/>
                <w:sz w:val="22"/>
              </w:rPr>
              <w:lastRenderedPageBreak/>
              <w:t>Scenariusz</w:t>
            </w:r>
          </w:p>
        </w:tc>
        <w:tc>
          <w:tcPr>
            <w:tcW w:w="1702" w:type="dxa"/>
            <w:shd w:val="clear" w:color="auto" w:fill="BFBFBF" w:themeFill="background1" w:themeFillShade="BF"/>
            <w:vAlign w:val="center"/>
          </w:tcPr>
          <w:p w14:paraId="76A31C8A" w14:textId="77777777" w:rsidR="00100463" w:rsidRPr="00896E62" w:rsidRDefault="00100463" w:rsidP="00100463">
            <w:pPr>
              <w:jc w:val="center"/>
              <w:rPr>
                <w:b/>
                <w:sz w:val="22"/>
              </w:rPr>
            </w:pPr>
            <w:r w:rsidRPr="00896E62">
              <w:rPr>
                <w:b/>
                <w:sz w:val="22"/>
              </w:rPr>
              <w:t>Kroki testowania</w:t>
            </w:r>
          </w:p>
        </w:tc>
        <w:tc>
          <w:tcPr>
            <w:tcW w:w="2004" w:type="dxa"/>
            <w:shd w:val="clear" w:color="auto" w:fill="BFBFBF" w:themeFill="background1" w:themeFillShade="BF"/>
            <w:vAlign w:val="center"/>
          </w:tcPr>
          <w:p w14:paraId="6A8ACC19" w14:textId="77777777" w:rsidR="00100463" w:rsidRPr="00896E62" w:rsidRDefault="00100463" w:rsidP="00100463">
            <w:pPr>
              <w:jc w:val="center"/>
              <w:rPr>
                <w:b/>
                <w:sz w:val="22"/>
              </w:rPr>
            </w:pPr>
            <w:r w:rsidRPr="00896E62">
              <w:rPr>
                <w:b/>
                <w:sz w:val="22"/>
              </w:rPr>
              <w:t>Wprowadzone dane</w:t>
            </w:r>
          </w:p>
        </w:tc>
        <w:tc>
          <w:tcPr>
            <w:tcW w:w="1701" w:type="dxa"/>
            <w:shd w:val="clear" w:color="auto" w:fill="BFBFBF" w:themeFill="background1" w:themeFillShade="BF"/>
            <w:vAlign w:val="center"/>
          </w:tcPr>
          <w:p w14:paraId="69C4BF8F" w14:textId="77777777" w:rsidR="00100463" w:rsidRPr="00896E62" w:rsidRDefault="00100463" w:rsidP="00100463">
            <w:pPr>
              <w:jc w:val="center"/>
              <w:rPr>
                <w:b/>
                <w:sz w:val="22"/>
              </w:rPr>
            </w:pPr>
            <w:r w:rsidRPr="00896E62">
              <w:rPr>
                <w:b/>
                <w:sz w:val="22"/>
              </w:rPr>
              <w:t>Zamierzon</w:t>
            </w:r>
            <w:r>
              <w:rPr>
                <w:b/>
                <w:sz w:val="22"/>
              </w:rPr>
              <w:t>y</w:t>
            </w:r>
            <w:r w:rsidRPr="00896E62">
              <w:rPr>
                <w:b/>
                <w:sz w:val="22"/>
              </w:rPr>
              <w:t xml:space="preserve"> </w:t>
            </w:r>
            <w:r>
              <w:rPr>
                <w:b/>
                <w:sz w:val="22"/>
              </w:rPr>
              <w:t>rezultat</w:t>
            </w:r>
          </w:p>
        </w:tc>
        <w:tc>
          <w:tcPr>
            <w:tcW w:w="1552" w:type="dxa"/>
            <w:shd w:val="clear" w:color="auto" w:fill="BFBFBF" w:themeFill="background1" w:themeFillShade="BF"/>
            <w:vAlign w:val="center"/>
          </w:tcPr>
          <w:p w14:paraId="3BF5C10B" w14:textId="77777777" w:rsidR="00100463" w:rsidRPr="00896E62" w:rsidRDefault="00100463" w:rsidP="00100463">
            <w:pPr>
              <w:jc w:val="center"/>
              <w:rPr>
                <w:b/>
                <w:sz w:val="22"/>
              </w:rPr>
            </w:pPr>
            <w:r w:rsidRPr="00896E62">
              <w:rPr>
                <w:b/>
                <w:sz w:val="22"/>
              </w:rPr>
              <w:t>Wynik</w:t>
            </w:r>
          </w:p>
        </w:tc>
      </w:tr>
      <w:tr w:rsidR="00100463" w:rsidRPr="00896E62" w14:paraId="68FB2423" w14:textId="77777777" w:rsidTr="00C60479">
        <w:trPr>
          <w:trHeight w:val="1178"/>
          <w:jc w:val="center"/>
        </w:trPr>
        <w:tc>
          <w:tcPr>
            <w:tcW w:w="1534" w:type="dxa"/>
            <w:vAlign w:val="center"/>
          </w:tcPr>
          <w:p w14:paraId="6DA1A32F" w14:textId="77777777" w:rsidR="002677EF" w:rsidRDefault="00100463" w:rsidP="008E249C">
            <w:pPr>
              <w:jc w:val="center"/>
              <w:rPr>
                <w:sz w:val="22"/>
              </w:rPr>
            </w:pPr>
            <w:r>
              <w:rPr>
                <w:sz w:val="22"/>
              </w:rPr>
              <w:t xml:space="preserve">Wyświetl </w:t>
            </w:r>
          </w:p>
          <w:p w14:paraId="1735A101" w14:textId="27EA96A3" w:rsidR="00100463" w:rsidRPr="00FC6A64" w:rsidRDefault="00100463" w:rsidP="008E249C">
            <w:pPr>
              <w:jc w:val="center"/>
              <w:rPr>
                <w:sz w:val="22"/>
              </w:rPr>
            </w:pPr>
            <w:r>
              <w:rPr>
                <w:sz w:val="22"/>
              </w:rPr>
              <w:t>zajęcia</w:t>
            </w:r>
          </w:p>
        </w:tc>
        <w:tc>
          <w:tcPr>
            <w:tcW w:w="1702" w:type="dxa"/>
            <w:vAlign w:val="center"/>
          </w:tcPr>
          <w:p w14:paraId="7F6E6DC3" w14:textId="77777777" w:rsidR="00100463" w:rsidRPr="00FC6A64" w:rsidRDefault="00100463" w:rsidP="008E249C">
            <w:pPr>
              <w:jc w:val="center"/>
              <w:rPr>
                <w:sz w:val="22"/>
              </w:rPr>
            </w:pPr>
            <w:r>
              <w:rPr>
                <w:sz w:val="22"/>
              </w:rPr>
              <w:t xml:space="preserve">Użytkownik wybiera opcję „wyświetl” </w:t>
            </w:r>
            <w:r>
              <w:rPr>
                <w:sz w:val="22"/>
              </w:rPr>
              <w:br/>
              <w:t>w zarzadzaniu zajęciami</w:t>
            </w:r>
          </w:p>
        </w:tc>
        <w:tc>
          <w:tcPr>
            <w:tcW w:w="2004" w:type="dxa"/>
            <w:vAlign w:val="center"/>
          </w:tcPr>
          <w:p w14:paraId="4A75E034" w14:textId="77777777" w:rsidR="00100463" w:rsidRPr="00FC6A64" w:rsidRDefault="00100463" w:rsidP="008E249C">
            <w:pPr>
              <w:jc w:val="center"/>
              <w:rPr>
                <w:sz w:val="22"/>
              </w:rPr>
            </w:pPr>
            <w:r>
              <w:rPr>
                <w:sz w:val="22"/>
              </w:rPr>
              <w:t>Wprowadzenie dokładnego adresu URL</w:t>
            </w:r>
          </w:p>
        </w:tc>
        <w:tc>
          <w:tcPr>
            <w:tcW w:w="1701" w:type="dxa"/>
            <w:vAlign w:val="center"/>
          </w:tcPr>
          <w:p w14:paraId="2727093A" w14:textId="77777777" w:rsidR="00100463" w:rsidRPr="00FC6A64" w:rsidRDefault="00100463" w:rsidP="008E249C">
            <w:pPr>
              <w:jc w:val="center"/>
              <w:rPr>
                <w:sz w:val="22"/>
              </w:rPr>
            </w:pPr>
            <w:r>
              <w:rPr>
                <w:sz w:val="22"/>
              </w:rPr>
              <w:t>Wyświetlenie listy zajęć</w:t>
            </w:r>
          </w:p>
        </w:tc>
        <w:tc>
          <w:tcPr>
            <w:tcW w:w="1552" w:type="dxa"/>
            <w:vAlign w:val="center"/>
          </w:tcPr>
          <w:p w14:paraId="1F99C3D9" w14:textId="77777777" w:rsidR="00100463" w:rsidRPr="00FC6A64" w:rsidRDefault="00100463" w:rsidP="008E249C">
            <w:pPr>
              <w:jc w:val="center"/>
              <w:rPr>
                <w:sz w:val="22"/>
              </w:rPr>
            </w:pPr>
            <w:r>
              <w:rPr>
                <w:sz w:val="22"/>
              </w:rPr>
              <w:t xml:space="preserve">Poprawny </w:t>
            </w:r>
          </w:p>
        </w:tc>
      </w:tr>
      <w:tr w:rsidR="00100463" w:rsidRPr="00896E62" w14:paraId="795E41C4" w14:textId="77777777" w:rsidTr="00C60479">
        <w:trPr>
          <w:trHeight w:val="696"/>
          <w:jc w:val="center"/>
        </w:trPr>
        <w:tc>
          <w:tcPr>
            <w:tcW w:w="1534" w:type="dxa"/>
            <w:vAlign w:val="center"/>
          </w:tcPr>
          <w:p w14:paraId="05A6376C" w14:textId="77777777" w:rsidR="00100463" w:rsidRPr="00FC6A64" w:rsidRDefault="00100463" w:rsidP="008E249C">
            <w:pPr>
              <w:jc w:val="center"/>
              <w:rPr>
                <w:sz w:val="22"/>
              </w:rPr>
            </w:pPr>
          </w:p>
        </w:tc>
        <w:tc>
          <w:tcPr>
            <w:tcW w:w="1702" w:type="dxa"/>
            <w:vAlign w:val="center"/>
          </w:tcPr>
          <w:p w14:paraId="54A8E281" w14:textId="77777777" w:rsidR="00100463" w:rsidRPr="00FC6A64" w:rsidRDefault="00100463" w:rsidP="008E249C">
            <w:pPr>
              <w:jc w:val="center"/>
              <w:rPr>
                <w:sz w:val="22"/>
              </w:rPr>
            </w:pPr>
          </w:p>
        </w:tc>
        <w:tc>
          <w:tcPr>
            <w:tcW w:w="2004" w:type="dxa"/>
            <w:vAlign w:val="center"/>
          </w:tcPr>
          <w:p w14:paraId="6E065882" w14:textId="77777777" w:rsidR="00100463" w:rsidRPr="00FC6A64" w:rsidRDefault="00100463" w:rsidP="008E249C">
            <w:pPr>
              <w:jc w:val="center"/>
              <w:rPr>
                <w:sz w:val="22"/>
              </w:rPr>
            </w:pPr>
            <w:r>
              <w:rPr>
                <w:sz w:val="22"/>
              </w:rPr>
              <w:t>Wprowadzenie błędnego adresu URL</w:t>
            </w:r>
          </w:p>
        </w:tc>
        <w:tc>
          <w:tcPr>
            <w:tcW w:w="1701" w:type="dxa"/>
            <w:vAlign w:val="center"/>
          </w:tcPr>
          <w:p w14:paraId="047E77C7"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02C5CD36" w14:textId="77777777" w:rsidR="00100463" w:rsidRPr="00FC6A64" w:rsidRDefault="00100463" w:rsidP="008E249C">
            <w:pPr>
              <w:jc w:val="center"/>
              <w:rPr>
                <w:sz w:val="22"/>
              </w:rPr>
            </w:pPr>
            <w:r>
              <w:rPr>
                <w:sz w:val="22"/>
              </w:rPr>
              <w:t>Niepoprawny</w:t>
            </w:r>
          </w:p>
        </w:tc>
      </w:tr>
      <w:tr w:rsidR="00100463" w:rsidRPr="00896E62" w14:paraId="29323016" w14:textId="77777777" w:rsidTr="00C60479">
        <w:trPr>
          <w:trHeight w:val="696"/>
          <w:jc w:val="center"/>
        </w:trPr>
        <w:tc>
          <w:tcPr>
            <w:tcW w:w="1534" w:type="dxa"/>
            <w:vAlign w:val="center"/>
          </w:tcPr>
          <w:p w14:paraId="6F72A46F" w14:textId="77777777" w:rsidR="002677EF" w:rsidRDefault="00100463" w:rsidP="008E249C">
            <w:pPr>
              <w:jc w:val="center"/>
              <w:rPr>
                <w:sz w:val="22"/>
              </w:rPr>
            </w:pPr>
            <w:r>
              <w:rPr>
                <w:sz w:val="22"/>
              </w:rPr>
              <w:t xml:space="preserve">Znajdź </w:t>
            </w:r>
          </w:p>
          <w:p w14:paraId="300E0267" w14:textId="6CFE3636" w:rsidR="00100463" w:rsidRPr="00FC6A64" w:rsidRDefault="00100463" w:rsidP="008E249C">
            <w:pPr>
              <w:jc w:val="center"/>
              <w:rPr>
                <w:sz w:val="22"/>
              </w:rPr>
            </w:pPr>
            <w:r>
              <w:rPr>
                <w:sz w:val="22"/>
              </w:rPr>
              <w:t>zajęcia</w:t>
            </w:r>
          </w:p>
        </w:tc>
        <w:tc>
          <w:tcPr>
            <w:tcW w:w="1702" w:type="dxa"/>
            <w:vAlign w:val="center"/>
          </w:tcPr>
          <w:p w14:paraId="247F001D" w14:textId="7C484412" w:rsidR="00100463" w:rsidRPr="00FC6A64" w:rsidRDefault="00100463" w:rsidP="008E249C">
            <w:pPr>
              <w:jc w:val="center"/>
              <w:rPr>
                <w:sz w:val="22"/>
              </w:rPr>
            </w:pPr>
            <w:r>
              <w:rPr>
                <w:sz w:val="22"/>
              </w:rPr>
              <w:t xml:space="preserve">Użytkownik wprowadza ID, </w:t>
            </w:r>
            <w:r w:rsidR="00A731E6">
              <w:rPr>
                <w:sz w:val="22"/>
              </w:rPr>
              <w:t>przedmiot, forma, zaliczenie</w:t>
            </w:r>
          </w:p>
        </w:tc>
        <w:tc>
          <w:tcPr>
            <w:tcW w:w="2004" w:type="dxa"/>
            <w:vAlign w:val="center"/>
          </w:tcPr>
          <w:p w14:paraId="37341215" w14:textId="77777777" w:rsidR="00100463" w:rsidRPr="00FC6A64" w:rsidRDefault="00100463" w:rsidP="008E249C">
            <w:pPr>
              <w:jc w:val="center"/>
              <w:rPr>
                <w:sz w:val="22"/>
              </w:rPr>
            </w:pPr>
            <w:r>
              <w:rPr>
                <w:sz w:val="22"/>
              </w:rPr>
              <w:t>numer Id lub przedmiot lub prowadzącego</w:t>
            </w:r>
          </w:p>
        </w:tc>
        <w:tc>
          <w:tcPr>
            <w:tcW w:w="1701" w:type="dxa"/>
            <w:vAlign w:val="center"/>
          </w:tcPr>
          <w:p w14:paraId="63A67649" w14:textId="77777777" w:rsidR="00100463" w:rsidRPr="00FC6A64" w:rsidRDefault="00100463" w:rsidP="008E249C">
            <w:pPr>
              <w:jc w:val="center"/>
              <w:rPr>
                <w:sz w:val="22"/>
              </w:rPr>
            </w:pPr>
            <w:r>
              <w:rPr>
                <w:sz w:val="22"/>
              </w:rPr>
              <w:t>Wyświetlenie</w:t>
            </w:r>
            <w:r>
              <w:rPr>
                <w:sz w:val="22"/>
              </w:rPr>
              <w:br/>
              <w:t>danych zajęć</w:t>
            </w:r>
          </w:p>
        </w:tc>
        <w:tc>
          <w:tcPr>
            <w:tcW w:w="1552" w:type="dxa"/>
            <w:vAlign w:val="center"/>
          </w:tcPr>
          <w:p w14:paraId="0414B361" w14:textId="77777777" w:rsidR="00100463" w:rsidRPr="00FC6A64" w:rsidRDefault="00100463" w:rsidP="008E249C">
            <w:pPr>
              <w:jc w:val="center"/>
              <w:rPr>
                <w:sz w:val="22"/>
              </w:rPr>
            </w:pPr>
            <w:r>
              <w:rPr>
                <w:sz w:val="22"/>
              </w:rPr>
              <w:t>Poprawny</w:t>
            </w:r>
          </w:p>
        </w:tc>
      </w:tr>
      <w:tr w:rsidR="00100463" w:rsidRPr="00896E62" w14:paraId="13998C86" w14:textId="77777777" w:rsidTr="00C60479">
        <w:trPr>
          <w:trHeight w:val="945"/>
          <w:jc w:val="center"/>
        </w:trPr>
        <w:tc>
          <w:tcPr>
            <w:tcW w:w="1534" w:type="dxa"/>
            <w:vAlign w:val="center"/>
          </w:tcPr>
          <w:p w14:paraId="056B770A" w14:textId="77777777" w:rsidR="00100463" w:rsidRPr="00FC6A64" w:rsidRDefault="00100463" w:rsidP="008E249C">
            <w:pPr>
              <w:rPr>
                <w:sz w:val="22"/>
              </w:rPr>
            </w:pPr>
          </w:p>
        </w:tc>
        <w:tc>
          <w:tcPr>
            <w:tcW w:w="1702" w:type="dxa"/>
            <w:vAlign w:val="center"/>
          </w:tcPr>
          <w:p w14:paraId="06C27335" w14:textId="77777777" w:rsidR="00100463" w:rsidRPr="00FC6A64" w:rsidRDefault="00100463" w:rsidP="008E249C">
            <w:pPr>
              <w:jc w:val="center"/>
              <w:rPr>
                <w:sz w:val="22"/>
              </w:rPr>
            </w:pPr>
          </w:p>
        </w:tc>
        <w:tc>
          <w:tcPr>
            <w:tcW w:w="2004" w:type="dxa"/>
            <w:vAlign w:val="center"/>
          </w:tcPr>
          <w:p w14:paraId="6CCA710C" w14:textId="77777777" w:rsidR="00100463" w:rsidRPr="00FC6A64" w:rsidRDefault="00100463" w:rsidP="008E249C">
            <w:pPr>
              <w:jc w:val="center"/>
              <w:rPr>
                <w:sz w:val="22"/>
              </w:rPr>
            </w:pPr>
            <w:r>
              <w:rPr>
                <w:sz w:val="22"/>
              </w:rPr>
              <w:t>Błędny prowadzący</w:t>
            </w:r>
          </w:p>
        </w:tc>
        <w:tc>
          <w:tcPr>
            <w:tcW w:w="1701" w:type="dxa"/>
            <w:vAlign w:val="center"/>
          </w:tcPr>
          <w:p w14:paraId="2D5FCD6D"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4F589002" w14:textId="77777777" w:rsidR="00100463" w:rsidRPr="00FC6A64" w:rsidRDefault="00100463" w:rsidP="008E249C">
            <w:pPr>
              <w:jc w:val="center"/>
              <w:rPr>
                <w:sz w:val="22"/>
              </w:rPr>
            </w:pPr>
            <w:r>
              <w:rPr>
                <w:sz w:val="22"/>
              </w:rPr>
              <w:t>Niepoprawny</w:t>
            </w:r>
          </w:p>
        </w:tc>
      </w:tr>
      <w:tr w:rsidR="00100463" w:rsidRPr="00896E62" w14:paraId="4A3A59A9" w14:textId="77777777" w:rsidTr="00C60479">
        <w:trPr>
          <w:trHeight w:val="945"/>
          <w:jc w:val="center"/>
        </w:trPr>
        <w:tc>
          <w:tcPr>
            <w:tcW w:w="1534" w:type="dxa"/>
            <w:vAlign w:val="center"/>
          </w:tcPr>
          <w:p w14:paraId="04B0A476" w14:textId="77777777" w:rsidR="00100463" w:rsidRPr="00FC6A64" w:rsidRDefault="00100463" w:rsidP="008E249C">
            <w:pPr>
              <w:rPr>
                <w:sz w:val="22"/>
              </w:rPr>
            </w:pPr>
          </w:p>
        </w:tc>
        <w:tc>
          <w:tcPr>
            <w:tcW w:w="1702" w:type="dxa"/>
            <w:vAlign w:val="center"/>
          </w:tcPr>
          <w:p w14:paraId="07A1E3B1" w14:textId="77777777" w:rsidR="00100463" w:rsidRPr="00FC6A64" w:rsidRDefault="00100463" w:rsidP="008E249C">
            <w:pPr>
              <w:jc w:val="center"/>
              <w:rPr>
                <w:sz w:val="22"/>
              </w:rPr>
            </w:pPr>
          </w:p>
        </w:tc>
        <w:tc>
          <w:tcPr>
            <w:tcW w:w="2004" w:type="dxa"/>
            <w:vAlign w:val="center"/>
          </w:tcPr>
          <w:p w14:paraId="68A89FD7" w14:textId="77777777" w:rsidR="00100463" w:rsidRDefault="00100463" w:rsidP="008E249C">
            <w:pPr>
              <w:jc w:val="center"/>
              <w:rPr>
                <w:sz w:val="22"/>
              </w:rPr>
            </w:pPr>
            <w:r>
              <w:rPr>
                <w:sz w:val="22"/>
              </w:rPr>
              <w:t>Błędny przedmiot</w:t>
            </w:r>
          </w:p>
        </w:tc>
        <w:tc>
          <w:tcPr>
            <w:tcW w:w="1701" w:type="dxa"/>
            <w:vAlign w:val="center"/>
          </w:tcPr>
          <w:p w14:paraId="2808F132" w14:textId="77777777" w:rsidR="00100463"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7A19C8D4" w14:textId="77777777" w:rsidR="00100463" w:rsidRDefault="00100463" w:rsidP="008E249C">
            <w:pPr>
              <w:jc w:val="center"/>
              <w:rPr>
                <w:sz w:val="22"/>
              </w:rPr>
            </w:pPr>
            <w:r>
              <w:rPr>
                <w:sz w:val="22"/>
              </w:rPr>
              <w:t>Niepoprawny</w:t>
            </w:r>
          </w:p>
        </w:tc>
      </w:tr>
      <w:tr w:rsidR="00100463" w:rsidRPr="00896E62" w14:paraId="5701D036" w14:textId="77777777" w:rsidTr="00C60479">
        <w:trPr>
          <w:trHeight w:val="664"/>
          <w:jc w:val="center"/>
        </w:trPr>
        <w:tc>
          <w:tcPr>
            <w:tcW w:w="1534" w:type="dxa"/>
            <w:vAlign w:val="center"/>
          </w:tcPr>
          <w:p w14:paraId="59024211" w14:textId="77777777" w:rsidR="002677EF" w:rsidRDefault="00100463" w:rsidP="008E249C">
            <w:pPr>
              <w:jc w:val="center"/>
              <w:rPr>
                <w:sz w:val="22"/>
              </w:rPr>
            </w:pPr>
            <w:r>
              <w:rPr>
                <w:sz w:val="22"/>
              </w:rPr>
              <w:t xml:space="preserve">Dodaj </w:t>
            </w:r>
          </w:p>
          <w:p w14:paraId="3B8E90EC" w14:textId="1C1B290B" w:rsidR="00100463" w:rsidRPr="00FC6A64" w:rsidRDefault="00100463" w:rsidP="008E249C">
            <w:pPr>
              <w:jc w:val="center"/>
              <w:rPr>
                <w:sz w:val="22"/>
              </w:rPr>
            </w:pPr>
            <w:r>
              <w:rPr>
                <w:sz w:val="22"/>
              </w:rPr>
              <w:t>zajęcia</w:t>
            </w:r>
          </w:p>
        </w:tc>
        <w:tc>
          <w:tcPr>
            <w:tcW w:w="1702" w:type="dxa"/>
            <w:vAlign w:val="center"/>
          </w:tcPr>
          <w:p w14:paraId="675A701E" w14:textId="77777777" w:rsidR="00100463" w:rsidRPr="00FC6A64" w:rsidRDefault="00100463" w:rsidP="008E249C">
            <w:pPr>
              <w:jc w:val="center"/>
              <w:rPr>
                <w:sz w:val="22"/>
              </w:rPr>
            </w:pPr>
            <w:r>
              <w:rPr>
                <w:sz w:val="22"/>
              </w:rPr>
              <w:t>Użytkownik wpisuje dane zajęć</w:t>
            </w:r>
          </w:p>
        </w:tc>
        <w:tc>
          <w:tcPr>
            <w:tcW w:w="2004" w:type="dxa"/>
            <w:vAlign w:val="center"/>
          </w:tcPr>
          <w:p w14:paraId="138C2C8E" w14:textId="77777777" w:rsidR="00100463" w:rsidRPr="00FC6A64" w:rsidRDefault="00100463" w:rsidP="008E249C">
            <w:pPr>
              <w:jc w:val="center"/>
              <w:rPr>
                <w:sz w:val="22"/>
              </w:rPr>
            </w:pPr>
            <w:r>
              <w:rPr>
                <w:sz w:val="22"/>
              </w:rPr>
              <w:t>numer Id, przedmiot, prowadzący, forma, zaliczenie</w:t>
            </w:r>
          </w:p>
        </w:tc>
        <w:tc>
          <w:tcPr>
            <w:tcW w:w="1701" w:type="dxa"/>
            <w:vAlign w:val="center"/>
          </w:tcPr>
          <w:p w14:paraId="03960E85" w14:textId="77777777" w:rsidR="00100463" w:rsidRPr="00FC6A64" w:rsidRDefault="00100463" w:rsidP="008E249C">
            <w:pPr>
              <w:jc w:val="center"/>
              <w:rPr>
                <w:sz w:val="22"/>
              </w:rPr>
            </w:pPr>
            <w:r>
              <w:rPr>
                <w:sz w:val="22"/>
              </w:rPr>
              <w:t xml:space="preserve">Dodanie zajęć </w:t>
            </w:r>
            <w:r>
              <w:rPr>
                <w:sz w:val="22"/>
              </w:rPr>
              <w:br/>
              <w:t>do bazy danych</w:t>
            </w:r>
          </w:p>
        </w:tc>
        <w:tc>
          <w:tcPr>
            <w:tcW w:w="1552" w:type="dxa"/>
            <w:vAlign w:val="center"/>
          </w:tcPr>
          <w:p w14:paraId="2EB7AA02" w14:textId="77777777" w:rsidR="00100463" w:rsidRPr="00FC6A64" w:rsidRDefault="00100463" w:rsidP="008E249C">
            <w:pPr>
              <w:jc w:val="center"/>
              <w:rPr>
                <w:sz w:val="22"/>
              </w:rPr>
            </w:pPr>
            <w:r>
              <w:rPr>
                <w:sz w:val="22"/>
              </w:rPr>
              <w:t>Poprawny</w:t>
            </w:r>
          </w:p>
        </w:tc>
      </w:tr>
      <w:tr w:rsidR="00100463" w:rsidRPr="00896E62" w14:paraId="55F59C48" w14:textId="77777777" w:rsidTr="00C60479">
        <w:trPr>
          <w:trHeight w:val="479"/>
          <w:jc w:val="center"/>
        </w:trPr>
        <w:tc>
          <w:tcPr>
            <w:tcW w:w="1534" w:type="dxa"/>
            <w:vAlign w:val="center"/>
          </w:tcPr>
          <w:p w14:paraId="7B9D9E60" w14:textId="77777777" w:rsidR="00100463" w:rsidRPr="00FC6A64" w:rsidRDefault="00100463" w:rsidP="008E249C">
            <w:pPr>
              <w:jc w:val="center"/>
              <w:rPr>
                <w:sz w:val="22"/>
              </w:rPr>
            </w:pPr>
          </w:p>
        </w:tc>
        <w:tc>
          <w:tcPr>
            <w:tcW w:w="1702" w:type="dxa"/>
            <w:vAlign w:val="center"/>
          </w:tcPr>
          <w:p w14:paraId="68D1C541" w14:textId="77777777" w:rsidR="00100463" w:rsidRPr="00FC6A64" w:rsidRDefault="00100463" w:rsidP="008E249C">
            <w:pPr>
              <w:jc w:val="center"/>
              <w:rPr>
                <w:sz w:val="22"/>
              </w:rPr>
            </w:pPr>
          </w:p>
        </w:tc>
        <w:tc>
          <w:tcPr>
            <w:tcW w:w="2004" w:type="dxa"/>
            <w:vAlign w:val="center"/>
          </w:tcPr>
          <w:p w14:paraId="52893C88" w14:textId="77777777" w:rsidR="00100463" w:rsidRPr="00FC6A64" w:rsidRDefault="00100463" w:rsidP="008E249C">
            <w:pPr>
              <w:jc w:val="center"/>
              <w:rPr>
                <w:sz w:val="22"/>
              </w:rPr>
            </w:pPr>
            <w:r>
              <w:rPr>
                <w:sz w:val="22"/>
              </w:rPr>
              <w:t>numer Id, przedmiot, prowadzący, błędna forma, zaliczenie</w:t>
            </w:r>
          </w:p>
        </w:tc>
        <w:tc>
          <w:tcPr>
            <w:tcW w:w="1701" w:type="dxa"/>
            <w:vAlign w:val="center"/>
          </w:tcPr>
          <w:p w14:paraId="75E41926"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4AA5CEA6" w14:textId="77777777" w:rsidR="00100463" w:rsidRPr="00FC6A64" w:rsidRDefault="00100463" w:rsidP="008E249C">
            <w:pPr>
              <w:keepNext/>
              <w:jc w:val="center"/>
              <w:rPr>
                <w:sz w:val="22"/>
              </w:rPr>
            </w:pPr>
            <w:r>
              <w:rPr>
                <w:sz w:val="22"/>
              </w:rPr>
              <w:t>Niepoprawny</w:t>
            </w:r>
          </w:p>
        </w:tc>
      </w:tr>
      <w:tr w:rsidR="00100463" w:rsidRPr="00896E62" w14:paraId="5849A4C0" w14:textId="77777777" w:rsidTr="00C60479">
        <w:trPr>
          <w:trHeight w:val="479"/>
          <w:jc w:val="center"/>
        </w:trPr>
        <w:tc>
          <w:tcPr>
            <w:tcW w:w="1534" w:type="dxa"/>
            <w:vAlign w:val="center"/>
          </w:tcPr>
          <w:p w14:paraId="4A79582A" w14:textId="77777777" w:rsidR="00100463" w:rsidRPr="00FC6A64" w:rsidRDefault="00100463" w:rsidP="008E249C">
            <w:pPr>
              <w:jc w:val="center"/>
              <w:rPr>
                <w:sz w:val="22"/>
              </w:rPr>
            </w:pPr>
          </w:p>
        </w:tc>
        <w:tc>
          <w:tcPr>
            <w:tcW w:w="1702" w:type="dxa"/>
            <w:vAlign w:val="center"/>
          </w:tcPr>
          <w:p w14:paraId="2C380D37" w14:textId="77777777" w:rsidR="00100463" w:rsidRPr="00FC6A64" w:rsidRDefault="00100463" w:rsidP="008E249C">
            <w:pPr>
              <w:jc w:val="center"/>
              <w:rPr>
                <w:sz w:val="22"/>
              </w:rPr>
            </w:pPr>
          </w:p>
        </w:tc>
        <w:tc>
          <w:tcPr>
            <w:tcW w:w="2004" w:type="dxa"/>
            <w:vAlign w:val="center"/>
          </w:tcPr>
          <w:p w14:paraId="7D5FB52B" w14:textId="5EC6D6A3" w:rsidR="00100463" w:rsidRDefault="002C7E5A" w:rsidP="008E249C">
            <w:pPr>
              <w:jc w:val="center"/>
              <w:rPr>
                <w:sz w:val="22"/>
              </w:rPr>
            </w:pPr>
            <w:r>
              <w:rPr>
                <w:sz w:val="22"/>
              </w:rPr>
              <w:t>brak</w:t>
            </w:r>
          </w:p>
        </w:tc>
        <w:tc>
          <w:tcPr>
            <w:tcW w:w="1701" w:type="dxa"/>
            <w:vAlign w:val="center"/>
          </w:tcPr>
          <w:p w14:paraId="5BB629AE"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7669EA2D" w14:textId="77777777" w:rsidR="00100463" w:rsidRDefault="00100463" w:rsidP="008E249C">
            <w:pPr>
              <w:keepNext/>
              <w:jc w:val="center"/>
              <w:rPr>
                <w:sz w:val="22"/>
              </w:rPr>
            </w:pPr>
            <w:r>
              <w:rPr>
                <w:sz w:val="22"/>
              </w:rPr>
              <w:t>Niepoprawny</w:t>
            </w:r>
          </w:p>
        </w:tc>
      </w:tr>
      <w:tr w:rsidR="00100463" w:rsidRPr="00896E62" w14:paraId="3DA7ECB6" w14:textId="77777777" w:rsidTr="00C60479">
        <w:trPr>
          <w:trHeight w:val="479"/>
          <w:jc w:val="center"/>
        </w:trPr>
        <w:tc>
          <w:tcPr>
            <w:tcW w:w="1534" w:type="dxa"/>
            <w:vAlign w:val="center"/>
          </w:tcPr>
          <w:p w14:paraId="1C4242E0" w14:textId="77777777" w:rsidR="00100463" w:rsidRPr="00FC6A64" w:rsidRDefault="00100463" w:rsidP="008E249C">
            <w:pPr>
              <w:jc w:val="center"/>
              <w:rPr>
                <w:sz w:val="22"/>
              </w:rPr>
            </w:pPr>
            <w:r>
              <w:rPr>
                <w:sz w:val="22"/>
              </w:rPr>
              <w:t>Zaktualizuj zajęcia</w:t>
            </w:r>
          </w:p>
        </w:tc>
        <w:tc>
          <w:tcPr>
            <w:tcW w:w="1702" w:type="dxa"/>
            <w:vAlign w:val="center"/>
          </w:tcPr>
          <w:p w14:paraId="350C5F25" w14:textId="77777777" w:rsidR="00100463" w:rsidRPr="00FC6A64" w:rsidRDefault="00100463" w:rsidP="008E249C">
            <w:pPr>
              <w:jc w:val="center"/>
              <w:rPr>
                <w:sz w:val="22"/>
              </w:rPr>
            </w:pPr>
            <w:r>
              <w:rPr>
                <w:sz w:val="22"/>
              </w:rPr>
              <w:t>Użytkownik wpisuje nadpisane dane zajęć</w:t>
            </w:r>
          </w:p>
        </w:tc>
        <w:tc>
          <w:tcPr>
            <w:tcW w:w="2004" w:type="dxa"/>
            <w:vAlign w:val="center"/>
          </w:tcPr>
          <w:p w14:paraId="36AAEB21" w14:textId="77777777" w:rsidR="00100463" w:rsidRDefault="00100463" w:rsidP="008E249C">
            <w:pPr>
              <w:jc w:val="center"/>
              <w:rPr>
                <w:sz w:val="22"/>
              </w:rPr>
            </w:pPr>
            <w:r>
              <w:rPr>
                <w:sz w:val="22"/>
              </w:rPr>
              <w:t>numer Id, przedmiot, prowadzący, forma, zaliczenie</w:t>
            </w:r>
          </w:p>
        </w:tc>
        <w:tc>
          <w:tcPr>
            <w:tcW w:w="1701" w:type="dxa"/>
            <w:vAlign w:val="center"/>
          </w:tcPr>
          <w:p w14:paraId="560B1EEA" w14:textId="77777777" w:rsidR="00100463" w:rsidRPr="00FC6A64" w:rsidRDefault="00100463" w:rsidP="008E249C">
            <w:pPr>
              <w:jc w:val="center"/>
              <w:rPr>
                <w:sz w:val="22"/>
              </w:rPr>
            </w:pPr>
            <w:r>
              <w:rPr>
                <w:sz w:val="22"/>
              </w:rPr>
              <w:t xml:space="preserve">Nadpisuje zajęcia </w:t>
            </w:r>
            <w:r>
              <w:rPr>
                <w:sz w:val="22"/>
              </w:rPr>
              <w:br/>
              <w:t>do bazy danych</w:t>
            </w:r>
          </w:p>
        </w:tc>
        <w:tc>
          <w:tcPr>
            <w:tcW w:w="1552" w:type="dxa"/>
            <w:vAlign w:val="center"/>
          </w:tcPr>
          <w:p w14:paraId="03ADCD41" w14:textId="77777777" w:rsidR="00100463" w:rsidRDefault="00100463" w:rsidP="008E249C">
            <w:pPr>
              <w:keepNext/>
              <w:jc w:val="center"/>
              <w:rPr>
                <w:sz w:val="22"/>
              </w:rPr>
            </w:pPr>
            <w:r>
              <w:rPr>
                <w:sz w:val="22"/>
              </w:rPr>
              <w:t>Poprawny</w:t>
            </w:r>
          </w:p>
        </w:tc>
      </w:tr>
      <w:tr w:rsidR="00100463" w:rsidRPr="00896E62" w14:paraId="6534D9E5" w14:textId="77777777" w:rsidTr="00C60479">
        <w:trPr>
          <w:trHeight w:val="479"/>
          <w:jc w:val="center"/>
        </w:trPr>
        <w:tc>
          <w:tcPr>
            <w:tcW w:w="1534" w:type="dxa"/>
            <w:vAlign w:val="center"/>
          </w:tcPr>
          <w:p w14:paraId="6E30E180" w14:textId="77777777" w:rsidR="00100463" w:rsidRDefault="00100463" w:rsidP="008E249C">
            <w:pPr>
              <w:jc w:val="center"/>
              <w:rPr>
                <w:sz w:val="22"/>
              </w:rPr>
            </w:pPr>
          </w:p>
        </w:tc>
        <w:tc>
          <w:tcPr>
            <w:tcW w:w="1702" w:type="dxa"/>
            <w:vAlign w:val="center"/>
          </w:tcPr>
          <w:p w14:paraId="6447CE1B" w14:textId="77777777" w:rsidR="00100463" w:rsidRPr="00FC6A64" w:rsidRDefault="00100463" w:rsidP="008E249C">
            <w:pPr>
              <w:jc w:val="center"/>
              <w:rPr>
                <w:sz w:val="22"/>
              </w:rPr>
            </w:pPr>
          </w:p>
        </w:tc>
        <w:tc>
          <w:tcPr>
            <w:tcW w:w="2004" w:type="dxa"/>
            <w:vAlign w:val="center"/>
          </w:tcPr>
          <w:p w14:paraId="31BABD26" w14:textId="77777777" w:rsidR="00100463" w:rsidRDefault="00100463" w:rsidP="008E249C">
            <w:pPr>
              <w:jc w:val="center"/>
              <w:rPr>
                <w:sz w:val="22"/>
              </w:rPr>
            </w:pPr>
            <w:r>
              <w:rPr>
                <w:sz w:val="22"/>
              </w:rPr>
              <w:t>numer Id, przedmiot, zaliczenie</w:t>
            </w:r>
          </w:p>
        </w:tc>
        <w:tc>
          <w:tcPr>
            <w:tcW w:w="1701" w:type="dxa"/>
            <w:vAlign w:val="center"/>
          </w:tcPr>
          <w:p w14:paraId="63F71E63"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1A55B607" w14:textId="77777777" w:rsidR="00100463" w:rsidRDefault="00100463" w:rsidP="008E249C">
            <w:pPr>
              <w:keepNext/>
              <w:jc w:val="center"/>
              <w:rPr>
                <w:sz w:val="22"/>
              </w:rPr>
            </w:pPr>
            <w:r>
              <w:rPr>
                <w:sz w:val="22"/>
              </w:rPr>
              <w:t>Niepoprawny</w:t>
            </w:r>
          </w:p>
        </w:tc>
      </w:tr>
      <w:tr w:rsidR="00100463" w:rsidRPr="00896E62" w14:paraId="65847E3D" w14:textId="77777777" w:rsidTr="00C60479">
        <w:trPr>
          <w:trHeight w:val="479"/>
          <w:jc w:val="center"/>
        </w:trPr>
        <w:tc>
          <w:tcPr>
            <w:tcW w:w="1534" w:type="dxa"/>
            <w:vAlign w:val="center"/>
          </w:tcPr>
          <w:p w14:paraId="37981E9A" w14:textId="77777777" w:rsidR="00100463" w:rsidRDefault="00100463" w:rsidP="008E249C">
            <w:pPr>
              <w:jc w:val="center"/>
              <w:rPr>
                <w:sz w:val="22"/>
              </w:rPr>
            </w:pPr>
          </w:p>
        </w:tc>
        <w:tc>
          <w:tcPr>
            <w:tcW w:w="1702" w:type="dxa"/>
            <w:vAlign w:val="center"/>
          </w:tcPr>
          <w:p w14:paraId="61DACFD0" w14:textId="77777777" w:rsidR="00100463" w:rsidRPr="00FC6A64" w:rsidRDefault="00100463" w:rsidP="008E249C">
            <w:pPr>
              <w:jc w:val="center"/>
              <w:rPr>
                <w:sz w:val="22"/>
              </w:rPr>
            </w:pPr>
          </w:p>
        </w:tc>
        <w:tc>
          <w:tcPr>
            <w:tcW w:w="2004" w:type="dxa"/>
            <w:vAlign w:val="center"/>
          </w:tcPr>
          <w:p w14:paraId="22633E8C" w14:textId="62BDDF0C" w:rsidR="00100463" w:rsidRDefault="002C7E5A" w:rsidP="008E249C">
            <w:pPr>
              <w:jc w:val="center"/>
              <w:rPr>
                <w:sz w:val="22"/>
              </w:rPr>
            </w:pPr>
            <w:r>
              <w:rPr>
                <w:sz w:val="22"/>
              </w:rPr>
              <w:t>brak</w:t>
            </w:r>
          </w:p>
        </w:tc>
        <w:tc>
          <w:tcPr>
            <w:tcW w:w="1701" w:type="dxa"/>
            <w:vAlign w:val="center"/>
          </w:tcPr>
          <w:p w14:paraId="54634E7C"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00C6CBC9" w14:textId="77777777" w:rsidR="00100463" w:rsidRDefault="00100463" w:rsidP="008E249C">
            <w:pPr>
              <w:keepNext/>
              <w:jc w:val="center"/>
              <w:rPr>
                <w:sz w:val="22"/>
              </w:rPr>
            </w:pPr>
            <w:r>
              <w:rPr>
                <w:sz w:val="22"/>
              </w:rPr>
              <w:t>Niepoprawny</w:t>
            </w:r>
          </w:p>
        </w:tc>
      </w:tr>
      <w:tr w:rsidR="00100463" w:rsidRPr="00896E62" w14:paraId="7D461D5A" w14:textId="77777777" w:rsidTr="00C60479">
        <w:trPr>
          <w:trHeight w:val="479"/>
          <w:jc w:val="center"/>
        </w:trPr>
        <w:tc>
          <w:tcPr>
            <w:tcW w:w="1534" w:type="dxa"/>
            <w:vAlign w:val="center"/>
          </w:tcPr>
          <w:p w14:paraId="0731C9A2" w14:textId="77777777" w:rsidR="002677EF" w:rsidRDefault="00100463" w:rsidP="008E249C">
            <w:pPr>
              <w:jc w:val="center"/>
              <w:rPr>
                <w:sz w:val="22"/>
              </w:rPr>
            </w:pPr>
            <w:r>
              <w:rPr>
                <w:sz w:val="22"/>
              </w:rPr>
              <w:t xml:space="preserve">Usuń </w:t>
            </w:r>
          </w:p>
          <w:p w14:paraId="26EBC80C" w14:textId="46AD736C" w:rsidR="00100463" w:rsidRDefault="00100463" w:rsidP="008E249C">
            <w:pPr>
              <w:jc w:val="center"/>
              <w:rPr>
                <w:sz w:val="22"/>
              </w:rPr>
            </w:pPr>
            <w:r>
              <w:rPr>
                <w:sz w:val="22"/>
              </w:rPr>
              <w:t>zajęcia</w:t>
            </w:r>
          </w:p>
        </w:tc>
        <w:tc>
          <w:tcPr>
            <w:tcW w:w="1702" w:type="dxa"/>
            <w:vAlign w:val="center"/>
          </w:tcPr>
          <w:p w14:paraId="3E664A27" w14:textId="77777777" w:rsidR="00100463" w:rsidRPr="00FC6A64" w:rsidRDefault="00100463" w:rsidP="008E249C">
            <w:pPr>
              <w:jc w:val="center"/>
              <w:rPr>
                <w:sz w:val="22"/>
              </w:rPr>
            </w:pPr>
            <w:r>
              <w:rPr>
                <w:sz w:val="22"/>
              </w:rPr>
              <w:t>Użytkownik podaję numer id danych zajęć</w:t>
            </w:r>
          </w:p>
        </w:tc>
        <w:tc>
          <w:tcPr>
            <w:tcW w:w="2004" w:type="dxa"/>
            <w:vAlign w:val="center"/>
          </w:tcPr>
          <w:p w14:paraId="7537932E" w14:textId="77777777" w:rsidR="00100463" w:rsidRDefault="00100463" w:rsidP="008E249C">
            <w:pPr>
              <w:jc w:val="center"/>
              <w:rPr>
                <w:sz w:val="22"/>
              </w:rPr>
            </w:pPr>
            <w:r>
              <w:rPr>
                <w:sz w:val="22"/>
              </w:rPr>
              <w:t>Id</w:t>
            </w:r>
          </w:p>
        </w:tc>
        <w:tc>
          <w:tcPr>
            <w:tcW w:w="1701" w:type="dxa"/>
            <w:vAlign w:val="center"/>
          </w:tcPr>
          <w:p w14:paraId="701643D2" w14:textId="77777777" w:rsidR="00100463" w:rsidRPr="00FC6A64" w:rsidRDefault="00100463" w:rsidP="008E249C">
            <w:pPr>
              <w:jc w:val="center"/>
              <w:rPr>
                <w:sz w:val="22"/>
              </w:rPr>
            </w:pPr>
            <w:r>
              <w:rPr>
                <w:sz w:val="22"/>
              </w:rPr>
              <w:t xml:space="preserve">Usunięcie zajęć </w:t>
            </w:r>
            <w:r>
              <w:rPr>
                <w:sz w:val="22"/>
              </w:rPr>
              <w:br/>
              <w:t>z bazy danych</w:t>
            </w:r>
          </w:p>
        </w:tc>
        <w:tc>
          <w:tcPr>
            <w:tcW w:w="1552" w:type="dxa"/>
            <w:vAlign w:val="center"/>
          </w:tcPr>
          <w:p w14:paraId="2134AFB9" w14:textId="77777777" w:rsidR="00100463" w:rsidRDefault="00100463" w:rsidP="008E249C">
            <w:pPr>
              <w:keepNext/>
              <w:jc w:val="center"/>
              <w:rPr>
                <w:sz w:val="22"/>
              </w:rPr>
            </w:pPr>
            <w:r>
              <w:rPr>
                <w:sz w:val="22"/>
              </w:rPr>
              <w:t>Poprawny</w:t>
            </w:r>
          </w:p>
        </w:tc>
      </w:tr>
      <w:tr w:rsidR="00100463" w:rsidRPr="00896E62" w14:paraId="02AD1C3E" w14:textId="77777777" w:rsidTr="00C60479">
        <w:trPr>
          <w:trHeight w:val="479"/>
          <w:jc w:val="center"/>
        </w:trPr>
        <w:tc>
          <w:tcPr>
            <w:tcW w:w="1534" w:type="dxa"/>
            <w:vAlign w:val="center"/>
          </w:tcPr>
          <w:p w14:paraId="05E0FB09" w14:textId="77777777" w:rsidR="00100463" w:rsidRDefault="00100463" w:rsidP="008E249C">
            <w:pPr>
              <w:jc w:val="center"/>
              <w:rPr>
                <w:sz w:val="22"/>
              </w:rPr>
            </w:pPr>
          </w:p>
        </w:tc>
        <w:tc>
          <w:tcPr>
            <w:tcW w:w="1702" w:type="dxa"/>
            <w:vAlign w:val="center"/>
          </w:tcPr>
          <w:p w14:paraId="230B4D21" w14:textId="77777777" w:rsidR="00100463" w:rsidRPr="00FC6A64" w:rsidRDefault="00100463" w:rsidP="008E249C">
            <w:pPr>
              <w:jc w:val="center"/>
              <w:rPr>
                <w:sz w:val="22"/>
              </w:rPr>
            </w:pPr>
          </w:p>
        </w:tc>
        <w:tc>
          <w:tcPr>
            <w:tcW w:w="2004" w:type="dxa"/>
            <w:vAlign w:val="center"/>
          </w:tcPr>
          <w:p w14:paraId="039AC20F" w14:textId="3290D1E4" w:rsidR="00100463" w:rsidRDefault="002C7E5A" w:rsidP="008E249C">
            <w:pPr>
              <w:jc w:val="center"/>
              <w:rPr>
                <w:sz w:val="22"/>
              </w:rPr>
            </w:pPr>
            <w:r>
              <w:rPr>
                <w:sz w:val="22"/>
              </w:rPr>
              <w:t>brak</w:t>
            </w:r>
          </w:p>
        </w:tc>
        <w:tc>
          <w:tcPr>
            <w:tcW w:w="1701" w:type="dxa"/>
            <w:vAlign w:val="center"/>
          </w:tcPr>
          <w:p w14:paraId="63136F79" w14:textId="77777777" w:rsidR="00100463" w:rsidRPr="00FC6A64" w:rsidRDefault="00100463" w:rsidP="008E249C">
            <w:pPr>
              <w:jc w:val="center"/>
              <w:rPr>
                <w:sz w:val="22"/>
              </w:rPr>
            </w:pPr>
            <w:r>
              <w:rPr>
                <w:sz w:val="22"/>
              </w:rPr>
              <w:t xml:space="preserve">Informacja </w:t>
            </w:r>
            <w:r>
              <w:rPr>
                <w:sz w:val="22"/>
              </w:rPr>
              <w:br/>
              <w:t>o niewłaściwej wartości pola</w:t>
            </w:r>
          </w:p>
        </w:tc>
        <w:tc>
          <w:tcPr>
            <w:tcW w:w="1552" w:type="dxa"/>
            <w:vAlign w:val="center"/>
          </w:tcPr>
          <w:p w14:paraId="7BA84D5E" w14:textId="77777777" w:rsidR="00100463" w:rsidRDefault="00100463" w:rsidP="00100463">
            <w:pPr>
              <w:keepNext/>
              <w:jc w:val="center"/>
              <w:rPr>
                <w:sz w:val="22"/>
              </w:rPr>
            </w:pPr>
            <w:r>
              <w:rPr>
                <w:sz w:val="22"/>
              </w:rPr>
              <w:t>Niepoprawny</w:t>
            </w:r>
          </w:p>
        </w:tc>
      </w:tr>
    </w:tbl>
    <w:p w14:paraId="096CC014" w14:textId="2D18BC8C" w:rsidR="00D35C37" w:rsidRPr="00594B9F" w:rsidRDefault="00941C3B" w:rsidP="00D35C37">
      <w:pPr>
        <w:pStyle w:val="Podpistabelirysunku"/>
        <w:rPr>
          <w:rFonts w:eastAsia="Times New Roman" w:cs="Arial"/>
          <w:b/>
          <w:bCs/>
          <w:sz w:val="26"/>
          <w:szCs w:val="28"/>
          <w:lang w:eastAsia="pl-PL"/>
        </w:rPr>
      </w:pPr>
      <w:bookmarkStart w:id="216" w:name="_Toc64565967"/>
      <w:bookmarkStart w:id="217" w:name="_Toc68870883"/>
      <w:r>
        <w:t xml:space="preserve">Tabela </w:t>
      </w:r>
      <w:fldSimple w:instr=" STYLEREF 1 \s ">
        <w:r w:rsidR="00287FE6">
          <w:rPr>
            <w:noProof/>
          </w:rPr>
          <w:t>3</w:t>
        </w:r>
      </w:fldSimple>
      <w:r>
        <w:t>.</w:t>
      </w:r>
      <w:fldSimple w:instr=" SEQ Tabela \* ARABIC \s 1 ">
        <w:r w:rsidR="00287FE6">
          <w:rPr>
            <w:noProof/>
          </w:rPr>
          <w:t>4</w:t>
        </w:r>
      </w:fldSimple>
      <w:r>
        <w:t xml:space="preserve">. </w:t>
      </w:r>
      <w:r w:rsidR="00D35C37">
        <w:t>Przypadki testowe dla obszaru OA3 – Zarządzanie zajęciami</w:t>
      </w:r>
      <w:bookmarkEnd w:id="217"/>
    </w:p>
    <w:p w14:paraId="317624FF" w14:textId="3B8E611C" w:rsidR="00D35C37" w:rsidRDefault="00D35C37">
      <w:pPr>
        <w:spacing w:after="200"/>
      </w:pPr>
      <w:r>
        <w:br w:type="page"/>
      </w:r>
    </w:p>
    <w:tbl>
      <w:tblPr>
        <w:tblStyle w:val="Tabela-Siatka"/>
        <w:tblW w:w="5000" w:type="pct"/>
        <w:jc w:val="center"/>
        <w:tblLayout w:type="fixed"/>
        <w:tblCellMar>
          <w:top w:w="28" w:type="dxa"/>
          <w:left w:w="57" w:type="dxa"/>
          <w:bottom w:w="28" w:type="dxa"/>
          <w:right w:w="57" w:type="dxa"/>
        </w:tblCellMar>
        <w:tblLook w:val="04A0" w:firstRow="1" w:lastRow="0" w:firstColumn="1" w:lastColumn="0" w:noHBand="0" w:noVBand="1"/>
      </w:tblPr>
      <w:tblGrid>
        <w:gridCol w:w="1413"/>
        <w:gridCol w:w="1559"/>
        <w:gridCol w:w="2126"/>
        <w:gridCol w:w="1701"/>
        <w:gridCol w:w="1694"/>
      </w:tblGrid>
      <w:tr w:rsidR="0008470B" w:rsidRPr="00896E62" w14:paraId="07EF2C0C" w14:textId="77777777" w:rsidTr="002C7E5A">
        <w:trPr>
          <w:trHeight w:val="623"/>
          <w:jc w:val="center"/>
        </w:trPr>
        <w:tc>
          <w:tcPr>
            <w:tcW w:w="1413" w:type="dxa"/>
            <w:shd w:val="clear" w:color="auto" w:fill="BFBFBF" w:themeFill="background1" w:themeFillShade="BF"/>
            <w:vAlign w:val="center"/>
          </w:tcPr>
          <w:bookmarkEnd w:id="216"/>
          <w:p w14:paraId="599FD03A" w14:textId="1B698E8C" w:rsidR="0008470B" w:rsidRPr="00896E62" w:rsidRDefault="00D35C37" w:rsidP="008E249C">
            <w:pPr>
              <w:jc w:val="center"/>
              <w:rPr>
                <w:b/>
                <w:sz w:val="22"/>
              </w:rPr>
            </w:pPr>
            <w:r>
              <w:rPr>
                <w:b/>
                <w:sz w:val="22"/>
              </w:rPr>
              <w:lastRenderedPageBreak/>
              <w:t>S</w:t>
            </w:r>
            <w:r w:rsidR="0008470B" w:rsidRPr="00896E62">
              <w:rPr>
                <w:b/>
                <w:sz w:val="22"/>
              </w:rPr>
              <w:t>cenariusz</w:t>
            </w:r>
          </w:p>
        </w:tc>
        <w:tc>
          <w:tcPr>
            <w:tcW w:w="1559" w:type="dxa"/>
            <w:shd w:val="clear" w:color="auto" w:fill="BFBFBF" w:themeFill="background1" w:themeFillShade="BF"/>
            <w:vAlign w:val="center"/>
          </w:tcPr>
          <w:p w14:paraId="63043894" w14:textId="77777777" w:rsidR="0008470B" w:rsidRPr="00896E62" w:rsidRDefault="0008470B" w:rsidP="008E249C">
            <w:pPr>
              <w:jc w:val="center"/>
              <w:rPr>
                <w:b/>
                <w:sz w:val="22"/>
              </w:rPr>
            </w:pPr>
            <w:r w:rsidRPr="00896E62">
              <w:rPr>
                <w:b/>
                <w:sz w:val="22"/>
              </w:rPr>
              <w:t>Kroki testowania</w:t>
            </w:r>
          </w:p>
        </w:tc>
        <w:tc>
          <w:tcPr>
            <w:tcW w:w="2126" w:type="dxa"/>
            <w:shd w:val="clear" w:color="auto" w:fill="BFBFBF" w:themeFill="background1" w:themeFillShade="BF"/>
            <w:vAlign w:val="center"/>
          </w:tcPr>
          <w:p w14:paraId="33FB7B1B" w14:textId="77777777" w:rsidR="0008470B" w:rsidRPr="00896E62" w:rsidRDefault="0008470B" w:rsidP="008E249C">
            <w:pPr>
              <w:jc w:val="center"/>
              <w:rPr>
                <w:b/>
                <w:sz w:val="22"/>
              </w:rPr>
            </w:pPr>
            <w:r w:rsidRPr="00896E62">
              <w:rPr>
                <w:b/>
                <w:sz w:val="22"/>
              </w:rPr>
              <w:t>Wprowadzone dane</w:t>
            </w:r>
          </w:p>
        </w:tc>
        <w:tc>
          <w:tcPr>
            <w:tcW w:w="1701" w:type="dxa"/>
            <w:shd w:val="clear" w:color="auto" w:fill="BFBFBF" w:themeFill="background1" w:themeFillShade="BF"/>
            <w:vAlign w:val="center"/>
          </w:tcPr>
          <w:p w14:paraId="51AE7F84" w14:textId="77777777" w:rsidR="0008470B" w:rsidRPr="00896E62" w:rsidRDefault="0008470B" w:rsidP="008E249C">
            <w:pPr>
              <w:jc w:val="center"/>
              <w:rPr>
                <w:b/>
                <w:sz w:val="22"/>
              </w:rPr>
            </w:pPr>
            <w:r w:rsidRPr="00896E62">
              <w:rPr>
                <w:b/>
                <w:sz w:val="22"/>
              </w:rPr>
              <w:t>Zamierzon</w:t>
            </w:r>
            <w:r>
              <w:rPr>
                <w:b/>
                <w:sz w:val="22"/>
              </w:rPr>
              <w:t>y</w:t>
            </w:r>
            <w:r w:rsidRPr="00896E62">
              <w:rPr>
                <w:b/>
                <w:sz w:val="22"/>
              </w:rPr>
              <w:t xml:space="preserve"> </w:t>
            </w:r>
            <w:r>
              <w:rPr>
                <w:b/>
                <w:sz w:val="22"/>
              </w:rPr>
              <w:t>rezultat</w:t>
            </w:r>
          </w:p>
        </w:tc>
        <w:tc>
          <w:tcPr>
            <w:tcW w:w="1694" w:type="dxa"/>
            <w:shd w:val="clear" w:color="auto" w:fill="BFBFBF" w:themeFill="background1" w:themeFillShade="BF"/>
            <w:vAlign w:val="center"/>
          </w:tcPr>
          <w:p w14:paraId="2E5EDA73" w14:textId="77777777" w:rsidR="0008470B" w:rsidRPr="00896E62" w:rsidRDefault="0008470B" w:rsidP="008E249C">
            <w:pPr>
              <w:jc w:val="center"/>
              <w:rPr>
                <w:b/>
                <w:sz w:val="22"/>
              </w:rPr>
            </w:pPr>
            <w:r w:rsidRPr="00896E62">
              <w:rPr>
                <w:b/>
                <w:sz w:val="22"/>
              </w:rPr>
              <w:t>Wynik</w:t>
            </w:r>
          </w:p>
        </w:tc>
      </w:tr>
      <w:tr w:rsidR="0008470B" w:rsidRPr="00896E62" w14:paraId="0EEF7E1E" w14:textId="77777777" w:rsidTr="002C7E5A">
        <w:trPr>
          <w:trHeight w:val="1178"/>
          <w:jc w:val="center"/>
        </w:trPr>
        <w:tc>
          <w:tcPr>
            <w:tcW w:w="1413" w:type="dxa"/>
            <w:vAlign w:val="center"/>
          </w:tcPr>
          <w:p w14:paraId="5C18BCC5" w14:textId="77777777" w:rsidR="00D35C37" w:rsidRDefault="0008470B" w:rsidP="008E249C">
            <w:pPr>
              <w:jc w:val="center"/>
              <w:rPr>
                <w:sz w:val="22"/>
              </w:rPr>
            </w:pPr>
            <w:r>
              <w:rPr>
                <w:sz w:val="22"/>
              </w:rPr>
              <w:t xml:space="preserve">Wyświetl </w:t>
            </w:r>
          </w:p>
          <w:p w14:paraId="7D7979A9" w14:textId="33FBC09B" w:rsidR="0008470B" w:rsidRPr="00FC6A64" w:rsidRDefault="0008470B" w:rsidP="008E249C">
            <w:pPr>
              <w:jc w:val="center"/>
              <w:rPr>
                <w:sz w:val="22"/>
              </w:rPr>
            </w:pPr>
            <w:r>
              <w:rPr>
                <w:sz w:val="22"/>
              </w:rPr>
              <w:t>zadania</w:t>
            </w:r>
          </w:p>
        </w:tc>
        <w:tc>
          <w:tcPr>
            <w:tcW w:w="1559" w:type="dxa"/>
            <w:vAlign w:val="center"/>
          </w:tcPr>
          <w:p w14:paraId="383D362A" w14:textId="77777777" w:rsidR="0008470B" w:rsidRPr="00FC6A64" w:rsidRDefault="0008470B" w:rsidP="008E249C">
            <w:pPr>
              <w:jc w:val="center"/>
              <w:rPr>
                <w:sz w:val="22"/>
              </w:rPr>
            </w:pPr>
            <w:r>
              <w:rPr>
                <w:sz w:val="22"/>
              </w:rPr>
              <w:t xml:space="preserve">Użytkownik wybiera opcję „wyświetl” </w:t>
            </w:r>
            <w:r>
              <w:rPr>
                <w:sz w:val="22"/>
              </w:rPr>
              <w:br/>
              <w:t>w zarzadzaniu zadaniami</w:t>
            </w:r>
          </w:p>
        </w:tc>
        <w:tc>
          <w:tcPr>
            <w:tcW w:w="2126" w:type="dxa"/>
            <w:vAlign w:val="center"/>
          </w:tcPr>
          <w:p w14:paraId="1F53C725" w14:textId="77777777" w:rsidR="0008470B" w:rsidRPr="00FC6A64" w:rsidRDefault="0008470B" w:rsidP="008E249C">
            <w:pPr>
              <w:jc w:val="center"/>
              <w:rPr>
                <w:sz w:val="22"/>
              </w:rPr>
            </w:pPr>
            <w:r>
              <w:rPr>
                <w:sz w:val="22"/>
              </w:rPr>
              <w:t>Wprowadzenie dokładnego adresu URL</w:t>
            </w:r>
          </w:p>
        </w:tc>
        <w:tc>
          <w:tcPr>
            <w:tcW w:w="1701" w:type="dxa"/>
            <w:vAlign w:val="center"/>
          </w:tcPr>
          <w:p w14:paraId="6C0BA0C5" w14:textId="77777777" w:rsidR="0008470B" w:rsidRPr="00FC6A64" w:rsidRDefault="0008470B" w:rsidP="008E249C">
            <w:pPr>
              <w:jc w:val="center"/>
              <w:rPr>
                <w:sz w:val="22"/>
              </w:rPr>
            </w:pPr>
            <w:r>
              <w:rPr>
                <w:sz w:val="22"/>
              </w:rPr>
              <w:t>Wyświetlenie listy zadań</w:t>
            </w:r>
          </w:p>
        </w:tc>
        <w:tc>
          <w:tcPr>
            <w:tcW w:w="1694" w:type="dxa"/>
            <w:vAlign w:val="center"/>
          </w:tcPr>
          <w:p w14:paraId="1523869A" w14:textId="77777777" w:rsidR="0008470B" w:rsidRPr="00FC6A64" w:rsidRDefault="0008470B" w:rsidP="008E249C">
            <w:pPr>
              <w:jc w:val="center"/>
              <w:rPr>
                <w:sz w:val="22"/>
              </w:rPr>
            </w:pPr>
            <w:r>
              <w:rPr>
                <w:sz w:val="22"/>
              </w:rPr>
              <w:t xml:space="preserve">Poprawny </w:t>
            </w:r>
          </w:p>
        </w:tc>
      </w:tr>
      <w:tr w:rsidR="0008470B" w:rsidRPr="00896E62" w14:paraId="072051B7" w14:textId="77777777" w:rsidTr="002C7E5A">
        <w:trPr>
          <w:trHeight w:val="696"/>
          <w:jc w:val="center"/>
        </w:trPr>
        <w:tc>
          <w:tcPr>
            <w:tcW w:w="1413" w:type="dxa"/>
            <w:vAlign w:val="center"/>
          </w:tcPr>
          <w:p w14:paraId="14C5F2E8" w14:textId="77777777" w:rsidR="0008470B" w:rsidRPr="00FC6A64" w:rsidRDefault="0008470B" w:rsidP="008E249C">
            <w:pPr>
              <w:jc w:val="center"/>
              <w:rPr>
                <w:sz w:val="22"/>
              </w:rPr>
            </w:pPr>
          </w:p>
        </w:tc>
        <w:tc>
          <w:tcPr>
            <w:tcW w:w="1559" w:type="dxa"/>
            <w:vAlign w:val="center"/>
          </w:tcPr>
          <w:p w14:paraId="090475FE" w14:textId="77777777" w:rsidR="0008470B" w:rsidRPr="00FC6A64" w:rsidRDefault="0008470B" w:rsidP="008E249C">
            <w:pPr>
              <w:jc w:val="center"/>
              <w:rPr>
                <w:sz w:val="22"/>
              </w:rPr>
            </w:pPr>
          </w:p>
        </w:tc>
        <w:tc>
          <w:tcPr>
            <w:tcW w:w="2126" w:type="dxa"/>
            <w:vAlign w:val="center"/>
          </w:tcPr>
          <w:p w14:paraId="0B2F3E3C" w14:textId="77777777" w:rsidR="0008470B" w:rsidRPr="00FC6A64" w:rsidRDefault="0008470B" w:rsidP="008E249C">
            <w:pPr>
              <w:jc w:val="center"/>
              <w:rPr>
                <w:sz w:val="22"/>
              </w:rPr>
            </w:pPr>
            <w:r>
              <w:rPr>
                <w:sz w:val="22"/>
              </w:rPr>
              <w:t>Wprowadzenie błędnego adresu URL</w:t>
            </w:r>
          </w:p>
        </w:tc>
        <w:tc>
          <w:tcPr>
            <w:tcW w:w="1701" w:type="dxa"/>
            <w:vAlign w:val="center"/>
          </w:tcPr>
          <w:p w14:paraId="2E7336AD"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15054B24" w14:textId="77777777" w:rsidR="0008470B" w:rsidRPr="00FC6A64" w:rsidRDefault="0008470B" w:rsidP="008E249C">
            <w:pPr>
              <w:jc w:val="center"/>
              <w:rPr>
                <w:sz w:val="22"/>
              </w:rPr>
            </w:pPr>
            <w:r>
              <w:rPr>
                <w:sz w:val="22"/>
              </w:rPr>
              <w:t>Niepoprawny</w:t>
            </w:r>
          </w:p>
        </w:tc>
      </w:tr>
      <w:tr w:rsidR="0008470B" w:rsidRPr="00896E62" w14:paraId="4CDEB958" w14:textId="77777777" w:rsidTr="002C7E5A">
        <w:trPr>
          <w:trHeight w:val="696"/>
          <w:jc w:val="center"/>
        </w:trPr>
        <w:tc>
          <w:tcPr>
            <w:tcW w:w="1413" w:type="dxa"/>
            <w:vAlign w:val="center"/>
          </w:tcPr>
          <w:p w14:paraId="1A7C1ED3" w14:textId="77777777" w:rsidR="00D35C37" w:rsidRDefault="0008470B" w:rsidP="008E249C">
            <w:pPr>
              <w:jc w:val="center"/>
              <w:rPr>
                <w:sz w:val="22"/>
              </w:rPr>
            </w:pPr>
            <w:r>
              <w:rPr>
                <w:sz w:val="22"/>
              </w:rPr>
              <w:t>Znajdź</w:t>
            </w:r>
          </w:p>
          <w:p w14:paraId="7DEB7E57" w14:textId="26B75115" w:rsidR="0008470B" w:rsidRPr="00FC6A64" w:rsidRDefault="0008470B" w:rsidP="008E249C">
            <w:pPr>
              <w:jc w:val="center"/>
              <w:rPr>
                <w:sz w:val="22"/>
              </w:rPr>
            </w:pPr>
            <w:r>
              <w:rPr>
                <w:sz w:val="22"/>
              </w:rPr>
              <w:t>zadanie</w:t>
            </w:r>
          </w:p>
        </w:tc>
        <w:tc>
          <w:tcPr>
            <w:tcW w:w="1559" w:type="dxa"/>
            <w:vAlign w:val="center"/>
          </w:tcPr>
          <w:p w14:paraId="4E5ADDE5" w14:textId="5E893965" w:rsidR="0008470B" w:rsidRPr="00FC6A64" w:rsidRDefault="0008470B" w:rsidP="008E249C">
            <w:pPr>
              <w:jc w:val="center"/>
              <w:rPr>
                <w:sz w:val="22"/>
              </w:rPr>
            </w:pPr>
            <w:r>
              <w:rPr>
                <w:sz w:val="22"/>
              </w:rPr>
              <w:t xml:space="preserve">Użytkownik wprowadza ID, </w:t>
            </w:r>
            <w:r w:rsidR="00AC34B2">
              <w:rPr>
                <w:sz w:val="22"/>
              </w:rPr>
              <w:t xml:space="preserve">treść, </w:t>
            </w:r>
            <w:r w:rsidR="00A731E6">
              <w:rPr>
                <w:sz w:val="22"/>
              </w:rPr>
              <w:t>autor</w:t>
            </w:r>
          </w:p>
        </w:tc>
        <w:tc>
          <w:tcPr>
            <w:tcW w:w="2126" w:type="dxa"/>
            <w:vAlign w:val="center"/>
          </w:tcPr>
          <w:p w14:paraId="0EFF71A3" w14:textId="77777777" w:rsidR="0008470B" w:rsidRPr="00FC6A64" w:rsidRDefault="0008470B" w:rsidP="008E249C">
            <w:pPr>
              <w:jc w:val="center"/>
              <w:rPr>
                <w:sz w:val="22"/>
              </w:rPr>
            </w:pPr>
            <w:r>
              <w:rPr>
                <w:sz w:val="22"/>
              </w:rPr>
              <w:t xml:space="preserve">numer Id lub treść </w:t>
            </w:r>
            <w:r>
              <w:rPr>
                <w:sz w:val="22"/>
              </w:rPr>
              <w:br/>
              <w:t>lub autor</w:t>
            </w:r>
          </w:p>
        </w:tc>
        <w:tc>
          <w:tcPr>
            <w:tcW w:w="1701" w:type="dxa"/>
            <w:vAlign w:val="center"/>
          </w:tcPr>
          <w:p w14:paraId="78B72CB7" w14:textId="77777777" w:rsidR="0008470B" w:rsidRPr="00FC6A64" w:rsidRDefault="0008470B" w:rsidP="008E249C">
            <w:pPr>
              <w:jc w:val="center"/>
              <w:rPr>
                <w:sz w:val="22"/>
              </w:rPr>
            </w:pPr>
            <w:r>
              <w:rPr>
                <w:sz w:val="22"/>
              </w:rPr>
              <w:t>Wyświetlenie</w:t>
            </w:r>
            <w:r>
              <w:rPr>
                <w:sz w:val="22"/>
              </w:rPr>
              <w:br/>
              <w:t>danego zadania</w:t>
            </w:r>
          </w:p>
        </w:tc>
        <w:tc>
          <w:tcPr>
            <w:tcW w:w="1694" w:type="dxa"/>
            <w:vAlign w:val="center"/>
          </w:tcPr>
          <w:p w14:paraId="263B52A8" w14:textId="77777777" w:rsidR="0008470B" w:rsidRPr="00FC6A64" w:rsidRDefault="0008470B" w:rsidP="008E249C">
            <w:pPr>
              <w:jc w:val="center"/>
              <w:rPr>
                <w:sz w:val="22"/>
              </w:rPr>
            </w:pPr>
            <w:r>
              <w:rPr>
                <w:sz w:val="22"/>
              </w:rPr>
              <w:t>Poprawny</w:t>
            </w:r>
          </w:p>
        </w:tc>
      </w:tr>
      <w:tr w:rsidR="0008470B" w:rsidRPr="00896E62" w14:paraId="77B4CD64" w14:textId="77777777" w:rsidTr="002C7E5A">
        <w:trPr>
          <w:trHeight w:val="945"/>
          <w:jc w:val="center"/>
        </w:trPr>
        <w:tc>
          <w:tcPr>
            <w:tcW w:w="1413" w:type="dxa"/>
            <w:vAlign w:val="center"/>
          </w:tcPr>
          <w:p w14:paraId="1779354B" w14:textId="77777777" w:rsidR="0008470B" w:rsidRPr="00FC6A64" w:rsidRDefault="0008470B" w:rsidP="008E249C">
            <w:pPr>
              <w:rPr>
                <w:sz w:val="22"/>
              </w:rPr>
            </w:pPr>
          </w:p>
        </w:tc>
        <w:tc>
          <w:tcPr>
            <w:tcW w:w="1559" w:type="dxa"/>
            <w:vAlign w:val="center"/>
          </w:tcPr>
          <w:p w14:paraId="1FFE4D4C" w14:textId="77777777" w:rsidR="0008470B" w:rsidRPr="00FC6A64" w:rsidRDefault="0008470B" w:rsidP="008E249C">
            <w:pPr>
              <w:jc w:val="center"/>
              <w:rPr>
                <w:sz w:val="22"/>
              </w:rPr>
            </w:pPr>
          </w:p>
        </w:tc>
        <w:tc>
          <w:tcPr>
            <w:tcW w:w="2126" w:type="dxa"/>
            <w:vAlign w:val="center"/>
          </w:tcPr>
          <w:p w14:paraId="79E82849" w14:textId="77777777" w:rsidR="0008470B" w:rsidRPr="00FC6A64" w:rsidRDefault="0008470B" w:rsidP="008E249C">
            <w:pPr>
              <w:jc w:val="center"/>
              <w:rPr>
                <w:sz w:val="22"/>
              </w:rPr>
            </w:pPr>
            <w:r>
              <w:rPr>
                <w:sz w:val="22"/>
              </w:rPr>
              <w:t>Błędny treść</w:t>
            </w:r>
          </w:p>
        </w:tc>
        <w:tc>
          <w:tcPr>
            <w:tcW w:w="1701" w:type="dxa"/>
            <w:vAlign w:val="center"/>
          </w:tcPr>
          <w:p w14:paraId="5A5E63E4"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722B06E7" w14:textId="77777777" w:rsidR="0008470B" w:rsidRPr="00FC6A64" w:rsidRDefault="0008470B" w:rsidP="008E249C">
            <w:pPr>
              <w:jc w:val="center"/>
              <w:rPr>
                <w:sz w:val="22"/>
              </w:rPr>
            </w:pPr>
            <w:r>
              <w:rPr>
                <w:sz w:val="22"/>
              </w:rPr>
              <w:t>Niepoprawny</w:t>
            </w:r>
          </w:p>
        </w:tc>
      </w:tr>
      <w:tr w:rsidR="0008470B" w:rsidRPr="00896E62" w14:paraId="38BD118C" w14:textId="77777777" w:rsidTr="002C7E5A">
        <w:trPr>
          <w:trHeight w:val="945"/>
          <w:jc w:val="center"/>
        </w:trPr>
        <w:tc>
          <w:tcPr>
            <w:tcW w:w="1413" w:type="dxa"/>
            <w:vAlign w:val="center"/>
          </w:tcPr>
          <w:p w14:paraId="6E3870BC" w14:textId="77777777" w:rsidR="0008470B" w:rsidRPr="00FC6A64" w:rsidRDefault="0008470B" w:rsidP="008E249C">
            <w:pPr>
              <w:rPr>
                <w:sz w:val="22"/>
              </w:rPr>
            </w:pPr>
          </w:p>
        </w:tc>
        <w:tc>
          <w:tcPr>
            <w:tcW w:w="1559" w:type="dxa"/>
            <w:vAlign w:val="center"/>
          </w:tcPr>
          <w:p w14:paraId="0649BC6F" w14:textId="77777777" w:rsidR="0008470B" w:rsidRPr="00FC6A64" w:rsidRDefault="0008470B" w:rsidP="008E249C">
            <w:pPr>
              <w:jc w:val="center"/>
              <w:rPr>
                <w:sz w:val="22"/>
              </w:rPr>
            </w:pPr>
          </w:p>
        </w:tc>
        <w:tc>
          <w:tcPr>
            <w:tcW w:w="2126" w:type="dxa"/>
            <w:vAlign w:val="center"/>
          </w:tcPr>
          <w:p w14:paraId="55CEA399" w14:textId="77777777" w:rsidR="0008470B" w:rsidRDefault="0008470B" w:rsidP="008E249C">
            <w:pPr>
              <w:jc w:val="center"/>
              <w:rPr>
                <w:sz w:val="22"/>
              </w:rPr>
            </w:pPr>
            <w:r>
              <w:rPr>
                <w:sz w:val="22"/>
              </w:rPr>
              <w:t>Błędny autor</w:t>
            </w:r>
          </w:p>
        </w:tc>
        <w:tc>
          <w:tcPr>
            <w:tcW w:w="1701" w:type="dxa"/>
            <w:vAlign w:val="center"/>
          </w:tcPr>
          <w:p w14:paraId="7367040A" w14:textId="77777777" w:rsidR="0008470B"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5212DD35" w14:textId="77777777" w:rsidR="0008470B" w:rsidRDefault="0008470B" w:rsidP="008E249C">
            <w:pPr>
              <w:jc w:val="center"/>
              <w:rPr>
                <w:sz w:val="22"/>
              </w:rPr>
            </w:pPr>
            <w:r>
              <w:rPr>
                <w:sz w:val="22"/>
              </w:rPr>
              <w:t>Niepoprawny</w:t>
            </w:r>
          </w:p>
        </w:tc>
      </w:tr>
      <w:tr w:rsidR="0008470B" w:rsidRPr="00896E62" w14:paraId="0E53F957" w14:textId="77777777" w:rsidTr="002C7E5A">
        <w:trPr>
          <w:trHeight w:val="664"/>
          <w:jc w:val="center"/>
        </w:trPr>
        <w:tc>
          <w:tcPr>
            <w:tcW w:w="1413" w:type="dxa"/>
            <w:vAlign w:val="center"/>
          </w:tcPr>
          <w:p w14:paraId="7756B95F" w14:textId="77777777" w:rsidR="00D35C37" w:rsidRDefault="0008470B" w:rsidP="008E249C">
            <w:pPr>
              <w:jc w:val="center"/>
              <w:rPr>
                <w:sz w:val="22"/>
              </w:rPr>
            </w:pPr>
            <w:r>
              <w:rPr>
                <w:sz w:val="22"/>
              </w:rPr>
              <w:t>Dodaj</w:t>
            </w:r>
          </w:p>
          <w:p w14:paraId="4856F2CA" w14:textId="61AE5098" w:rsidR="0008470B" w:rsidRPr="00FC6A64" w:rsidRDefault="0008470B" w:rsidP="008E249C">
            <w:pPr>
              <w:jc w:val="center"/>
              <w:rPr>
                <w:sz w:val="22"/>
              </w:rPr>
            </w:pPr>
            <w:r>
              <w:rPr>
                <w:sz w:val="22"/>
              </w:rPr>
              <w:t xml:space="preserve"> zadanie</w:t>
            </w:r>
          </w:p>
        </w:tc>
        <w:tc>
          <w:tcPr>
            <w:tcW w:w="1559" w:type="dxa"/>
            <w:vAlign w:val="center"/>
          </w:tcPr>
          <w:p w14:paraId="4AACFB6F" w14:textId="77777777" w:rsidR="0008470B" w:rsidRPr="00FC6A64" w:rsidRDefault="0008470B" w:rsidP="008E249C">
            <w:pPr>
              <w:jc w:val="center"/>
              <w:rPr>
                <w:sz w:val="22"/>
              </w:rPr>
            </w:pPr>
            <w:r>
              <w:rPr>
                <w:sz w:val="22"/>
              </w:rPr>
              <w:t xml:space="preserve">Użytkownik wpisuje </w:t>
            </w:r>
            <w:r>
              <w:rPr>
                <w:sz w:val="22"/>
              </w:rPr>
              <w:br/>
              <w:t>dane zadania</w:t>
            </w:r>
          </w:p>
        </w:tc>
        <w:tc>
          <w:tcPr>
            <w:tcW w:w="2126" w:type="dxa"/>
            <w:vAlign w:val="center"/>
          </w:tcPr>
          <w:p w14:paraId="6936B92C" w14:textId="77777777" w:rsidR="0008470B" w:rsidRPr="00FC6A64" w:rsidRDefault="0008470B" w:rsidP="008E249C">
            <w:pPr>
              <w:jc w:val="center"/>
              <w:rPr>
                <w:sz w:val="22"/>
              </w:rPr>
            </w:pPr>
            <w:r>
              <w:rPr>
                <w:sz w:val="22"/>
              </w:rPr>
              <w:t>numer Id, treść, autor</w:t>
            </w:r>
          </w:p>
        </w:tc>
        <w:tc>
          <w:tcPr>
            <w:tcW w:w="1701" w:type="dxa"/>
            <w:vAlign w:val="center"/>
          </w:tcPr>
          <w:p w14:paraId="736AC3BE" w14:textId="77777777" w:rsidR="0008470B" w:rsidRPr="00FC6A64" w:rsidRDefault="0008470B" w:rsidP="008E249C">
            <w:pPr>
              <w:jc w:val="center"/>
              <w:rPr>
                <w:sz w:val="22"/>
              </w:rPr>
            </w:pPr>
            <w:r>
              <w:rPr>
                <w:sz w:val="22"/>
              </w:rPr>
              <w:t xml:space="preserve">Dodanie zadania </w:t>
            </w:r>
            <w:r>
              <w:rPr>
                <w:sz w:val="22"/>
              </w:rPr>
              <w:br/>
              <w:t>do bazy danych</w:t>
            </w:r>
          </w:p>
        </w:tc>
        <w:tc>
          <w:tcPr>
            <w:tcW w:w="1694" w:type="dxa"/>
            <w:vAlign w:val="center"/>
          </w:tcPr>
          <w:p w14:paraId="61E44C67" w14:textId="77777777" w:rsidR="0008470B" w:rsidRPr="00FC6A64" w:rsidRDefault="0008470B" w:rsidP="008E249C">
            <w:pPr>
              <w:jc w:val="center"/>
              <w:rPr>
                <w:sz w:val="22"/>
              </w:rPr>
            </w:pPr>
            <w:r>
              <w:rPr>
                <w:sz w:val="22"/>
              </w:rPr>
              <w:t>Poprawny</w:t>
            </w:r>
          </w:p>
        </w:tc>
      </w:tr>
      <w:tr w:rsidR="0008470B" w:rsidRPr="00896E62" w14:paraId="494D353C" w14:textId="77777777" w:rsidTr="002C7E5A">
        <w:trPr>
          <w:trHeight w:val="479"/>
          <w:jc w:val="center"/>
        </w:trPr>
        <w:tc>
          <w:tcPr>
            <w:tcW w:w="1413" w:type="dxa"/>
            <w:vAlign w:val="center"/>
          </w:tcPr>
          <w:p w14:paraId="469143FD" w14:textId="77777777" w:rsidR="0008470B" w:rsidRPr="00FC6A64" w:rsidRDefault="0008470B" w:rsidP="008E249C">
            <w:pPr>
              <w:jc w:val="center"/>
              <w:rPr>
                <w:sz w:val="22"/>
              </w:rPr>
            </w:pPr>
          </w:p>
        </w:tc>
        <w:tc>
          <w:tcPr>
            <w:tcW w:w="1559" w:type="dxa"/>
            <w:vAlign w:val="center"/>
          </w:tcPr>
          <w:p w14:paraId="4DEA2264" w14:textId="77777777" w:rsidR="0008470B" w:rsidRPr="00FC6A64" w:rsidRDefault="0008470B" w:rsidP="008E249C">
            <w:pPr>
              <w:jc w:val="center"/>
              <w:rPr>
                <w:sz w:val="22"/>
              </w:rPr>
            </w:pPr>
          </w:p>
        </w:tc>
        <w:tc>
          <w:tcPr>
            <w:tcW w:w="2126" w:type="dxa"/>
            <w:vAlign w:val="center"/>
          </w:tcPr>
          <w:p w14:paraId="2A363C3B" w14:textId="77777777" w:rsidR="0008470B" w:rsidRPr="00FC6A64" w:rsidRDefault="0008470B" w:rsidP="008E249C">
            <w:pPr>
              <w:jc w:val="center"/>
              <w:rPr>
                <w:sz w:val="22"/>
              </w:rPr>
            </w:pPr>
            <w:r>
              <w:rPr>
                <w:sz w:val="22"/>
              </w:rPr>
              <w:t xml:space="preserve">numer Id, treść, </w:t>
            </w:r>
            <w:r>
              <w:rPr>
                <w:sz w:val="22"/>
              </w:rPr>
              <w:br/>
              <w:t>błędny autor</w:t>
            </w:r>
          </w:p>
        </w:tc>
        <w:tc>
          <w:tcPr>
            <w:tcW w:w="1701" w:type="dxa"/>
            <w:vAlign w:val="center"/>
          </w:tcPr>
          <w:p w14:paraId="7DB17E78"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1D4DB609" w14:textId="77777777" w:rsidR="0008470B" w:rsidRPr="00FC6A64" w:rsidRDefault="0008470B" w:rsidP="008E249C">
            <w:pPr>
              <w:keepNext/>
              <w:jc w:val="center"/>
              <w:rPr>
                <w:sz w:val="22"/>
              </w:rPr>
            </w:pPr>
            <w:r>
              <w:rPr>
                <w:sz w:val="22"/>
              </w:rPr>
              <w:t>Niepoprawny</w:t>
            </w:r>
          </w:p>
        </w:tc>
      </w:tr>
      <w:tr w:rsidR="0008470B" w:rsidRPr="00896E62" w14:paraId="3FAB7A86" w14:textId="77777777" w:rsidTr="002C7E5A">
        <w:trPr>
          <w:trHeight w:val="479"/>
          <w:jc w:val="center"/>
        </w:trPr>
        <w:tc>
          <w:tcPr>
            <w:tcW w:w="1413" w:type="dxa"/>
            <w:vAlign w:val="center"/>
          </w:tcPr>
          <w:p w14:paraId="320020F4" w14:textId="77777777" w:rsidR="0008470B" w:rsidRPr="00FC6A64" w:rsidRDefault="0008470B" w:rsidP="008E249C">
            <w:pPr>
              <w:jc w:val="center"/>
              <w:rPr>
                <w:sz w:val="22"/>
              </w:rPr>
            </w:pPr>
          </w:p>
        </w:tc>
        <w:tc>
          <w:tcPr>
            <w:tcW w:w="1559" w:type="dxa"/>
            <w:vAlign w:val="center"/>
          </w:tcPr>
          <w:p w14:paraId="49FD0888" w14:textId="77777777" w:rsidR="0008470B" w:rsidRPr="00FC6A64" w:rsidRDefault="0008470B" w:rsidP="008E249C">
            <w:pPr>
              <w:jc w:val="center"/>
              <w:rPr>
                <w:sz w:val="22"/>
              </w:rPr>
            </w:pPr>
          </w:p>
        </w:tc>
        <w:tc>
          <w:tcPr>
            <w:tcW w:w="2126" w:type="dxa"/>
            <w:vAlign w:val="center"/>
          </w:tcPr>
          <w:p w14:paraId="0B3D25B9" w14:textId="3B2DD7F2" w:rsidR="0008470B" w:rsidRDefault="002C7E5A" w:rsidP="008E249C">
            <w:pPr>
              <w:jc w:val="center"/>
              <w:rPr>
                <w:sz w:val="22"/>
              </w:rPr>
            </w:pPr>
            <w:r>
              <w:rPr>
                <w:sz w:val="22"/>
              </w:rPr>
              <w:t>brak</w:t>
            </w:r>
          </w:p>
        </w:tc>
        <w:tc>
          <w:tcPr>
            <w:tcW w:w="1701" w:type="dxa"/>
            <w:vAlign w:val="center"/>
          </w:tcPr>
          <w:p w14:paraId="43DCD54A"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09EF62BC" w14:textId="77777777" w:rsidR="0008470B" w:rsidRDefault="0008470B" w:rsidP="008E249C">
            <w:pPr>
              <w:keepNext/>
              <w:jc w:val="center"/>
              <w:rPr>
                <w:sz w:val="22"/>
              </w:rPr>
            </w:pPr>
            <w:r>
              <w:rPr>
                <w:sz w:val="22"/>
              </w:rPr>
              <w:t>Niepoprawny</w:t>
            </w:r>
          </w:p>
        </w:tc>
      </w:tr>
      <w:tr w:rsidR="0008470B" w:rsidRPr="00896E62" w14:paraId="6DBD21E8" w14:textId="77777777" w:rsidTr="002C7E5A">
        <w:trPr>
          <w:trHeight w:val="479"/>
          <w:jc w:val="center"/>
        </w:trPr>
        <w:tc>
          <w:tcPr>
            <w:tcW w:w="1413" w:type="dxa"/>
            <w:vAlign w:val="center"/>
          </w:tcPr>
          <w:p w14:paraId="3088314F" w14:textId="77777777" w:rsidR="0008470B" w:rsidRPr="00FC6A64" w:rsidRDefault="0008470B" w:rsidP="008E249C">
            <w:pPr>
              <w:jc w:val="center"/>
              <w:rPr>
                <w:sz w:val="22"/>
              </w:rPr>
            </w:pPr>
            <w:r>
              <w:rPr>
                <w:sz w:val="22"/>
              </w:rPr>
              <w:t>Zaktualizuj zadanie</w:t>
            </w:r>
          </w:p>
        </w:tc>
        <w:tc>
          <w:tcPr>
            <w:tcW w:w="1559" w:type="dxa"/>
            <w:vAlign w:val="center"/>
          </w:tcPr>
          <w:p w14:paraId="73D87A3D" w14:textId="77777777" w:rsidR="0008470B" w:rsidRPr="00FC6A64" w:rsidRDefault="0008470B" w:rsidP="008E249C">
            <w:pPr>
              <w:jc w:val="center"/>
              <w:rPr>
                <w:sz w:val="22"/>
              </w:rPr>
            </w:pPr>
            <w:r>
              <w:rPr>
                <w:sz w:val="22"/>
              </w:rPr>
              <w:t>Użytkownik wpisuje nadpisane dane zadania</w:t>
            </w:r>
          </w:p>
        </w:tc>
        <w:tc>
          <w:tcPr>
            <w:tcW w:w="2126" w:type="dxa"/>
            <w:vAlign w:val="center"/>
          </w:tcPr>
          <w:p w14:paraId="52D66E7F" w14:textId="77777777" w:rsidR="0008470B" w:rsidRDefault="0008470B" w:rsidP="008E249C">
            <w:pPr>
              <w:jc w:val="center"/>
              <w:rPr>
                <w:sz w:val="22"/>
              </w:rPr>
            </w:pPr>
            <w:r>
              <w:rPr>
                <w:sz w:val="22"/>
              </w:rPr>
              <w:t>numer Id, przedmiot, prowadzący, forma, zaliczenie</w:t>
            </w:r>
          </w:p>
        </w:tc>
        <w:tc>
          <w:tcPr>
            <w:tcW w:w="1701" w:type="dxa"/>
            <w:vAlign w:val="center"/>
          </w:tcPr>
          <w:p w14:paraId="0759CD31" w14:textId="77777777" w:rsidR="0008470B" w:rsidRPr="00FC6A64" w:rsidRDefault="0008470B" w:rsidP="008E249C">
            <w:pPr>
              <w:jc w:val="center"/>
              <w:rPr>
                <w:sz w:val="22"/>
              </w:rPr>
            </w:pPr>
            <w:r>
              <w:rPr>
                <w:sz w:val="22"/>
              </w:rPr>
              <w:t xml:space="preserve">Nadpisuje zadania </w:t>
            </w:r>
            <w:r>
              <w:rPr>
                <w:sz w:val="22"/>
              </w:rPr>
              <w:br/>
              <w:t>w bazy danych</w:t>
            </w:r>
          </w:p>
        </w:tc>
        <w:tc>
          <w:tcPr>
            <w:tcW w:w="1694" w:type="dxa"/>
            <w:vAlign w:val="center"/>
          </w:tcPr>
          <w:p w14:paraId="1B21761E" w14:textId="77777777" w:rsidR="0008470B" w:rsidRDefault="0008470B" w:rsidP="008E249C">
            <w:pPr>
              <w:keepNext/>
              <w:jc w:val="center"/>
              <w:rPr>
                <w:sz w:val="22"/>
              </w:rPr>
            </w:pPr>
            <w:r>
              <w:rPr>
                <w:sz w:val="22"/>
              </w:rPr>
              <w:t>Poprawny</w:t>
            </w:r>
          </w:p>
        </w:tc>
      </w:tr>
      <w:tr w:rsidR="0008470B" w:rsidRPr="00896E62" w14:paraId="5FFC198B" w14:textId="77777777" w:rsidTr="002C7E5A">
        <w:trPr>
          <w:trHeight w:val="479"/>
          <w:jc w:val="center"/>
        </w:trPr>
        <w:tc>
          <w:tcPr>
            <w:tcW w:w="1413" w:type="dxa"/>
            <w:vAlign w:val="center"/>
          </w:tcPr>
          <w:p w14:paraId="0BCAA64A" w14:textId="77777777" w:rsidR="0008470B" w:rsidRDefault="0008470B" w:rsidP="008E249C">
            <w:pPr>
              <w:jc w:val="center"/>
              <w:rPr>
                <w:sz w:val="22"/>
              </w:rPr>
            </w:pPr>
          </w:p>
        </w:tc>
        <w:tc>
          <w:tcPr>
            <w:tcW w:w="1559" w:type="dxa"/>
            <w:vAlign w:val="center"/>
          </w:tcPr>
          <w:p w14:paraId="785A12A9" w14:textId="77777777" w:rsidR="0008470B" w:rsidRPr="00FC6A64" w:rsidRDefault="0008470B" w:rsidP="008E249C">
            <w:pPr>
              <w:jc w:val="center"/>
              <w:rPr>
                <w:sz w:val="22"/>
              </w:rPr>
            </w:pPr>
          </w:p>
        </w:tc>
        <w:tc>
          <w:tcPr>
            <w:tcW w:w="2126" w:type="dxa"/>
            <w:vAlign w:val="center"/>
          </w:tcPr>
          <w:p w14:paraId="328ADCEC" w14:textId="77777777" w:rsidR="0008470B" w:rsidRDefault="0008470B" w:rsidP="008E249C">
            <w:pPr>
              <w:jc w:val="center"/>
              <w:rPr>
                <w:sz w:val="22"/>
              </w:rPr>
            </w:pPr>
            <w:r>
              <w:rPr>
                <w:sz w:val="22"/>
              </w:rPr>
              <w:t>numer Id, błędna treść, autor</w:t>
            </w:r>
          </w:p>
        </w:tc>
        <w:tc>
          <w:tcPr>
            <w:tcW w:w="1701" w:type="dxa"/>
            <w:vAlign w:val="center"/>
          </w:tcPr>
          <w:p w14:paraId="144A2992"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7C2985BA" w14:textId="77777777" w:rsidR="0008470B" w:rsidRDefault="0008470B" w:rsidP="008E249C">
            <w:pPr>
              <w:keepNext/>
              <w:jc w:val="center"/>
              <w:rPr>
                <w:sz w:val="22"/>
              </w:rPr>
            </w:pPr>
            <w:r>
              <w:rPr>
                <w:sz w:val="22"/>
              </w:rPr>
              <w:t>Niepoprawny</w:t>
            </w:r>
          </w:p>
        </w:tc>
      </w:tr>
      <w:tr w:rsidR="0008470B" w:rsidRPr="00896E62" w14:paraId="4F383EAE" w14:textId="77777777" w:rsidTr="002C7E5A">
        <w:trPr>
          <w:trHeight w:val="479"/>
          <w:jc w:val="center"/>
        </w:trPr>
        <w:tc>
          <w:tcPr>
            <w:tcW w:w="1413" w:type="dxa"/>
            <w:vAlign w:val="center"/>
          </w:tcPr>
          <w:p w14:paraId="656CD5C4" w14:textId="77777777" w:rsidR="0008470B" w:rsidRDefault="0008470B" w:rsidP="008E249C">
            <w:pPr>
              <w:jc w:val="center"/>
              <w:rPr>
                <w:sz w:val="22"/>
              </w:rPr>
            </w:pPr>
          </w:p>
        </w:tc>
        <w:tc>
          <w:tcPr>
            <w:tcW w:w="1559" w:type="dxa"/>
            <w:vAlign w:val="center"/>
          </w:tcPr>
          <w:p w14:paraId="1B51AC1A" w14:textId="77777777" w:rsidR="0008470B" w:rsidRPr="00FC6A64" w:rsidRDefault="0008470B" w:rsidP="008E249C">
            <w:pPr>
              <w:jc w:val="center"/>
              <w:rPr>
                <w:sz w:val="22"/>
              </w:rPr>
            </w:pPr>
          </w:p>
        </w:tc>
        <w:tc>
          <w:tcPr>
            <w:tcW w:w="2126" w:type="dxa"/>
            <w:vAlign w:val="center"/>
          </w:tcPr>
          <w:p w14:paraId="27442A81" w14:textId="3720DE8F" w:rsidR="0008470B" w:rsidRDefault="002C7E5A" w:rsidP="008E249C">
            <w:pPr>
              <w:jc w:val="center"/>
              <w:rPr>
                <w:sz w:val="22"/>
              </w:rPr>
            </w:pPr>
            <w:r>
              <w:rPr>
                <w:sz w:val="22"/>
              </w:rPr>
              <w:t>brak</w:t>
            </w:r>
          </w:p>
        </w:tc>
        <w:tc>
          <w:tcPr>
            <w:tcW w:w="1701" w:type="dxa"/>
            <w:vAlign w:val="center"/>
          </w:tcPr>
          <w:p w14:paraId="7D1F4E28"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350656AF" w14:textId="77777777" w:rsidR="0008470B" w:rsidRDefault="0008470B" w:rsidP="008E249C">
            <w:pPr>
              <w:keepNext/>
              <w:jc w:val="center"/>
              <w:rPr>
                <w:sz w:val="22"/>
              </w:rPr>
            </w:pPr>
            <w:r>
              <w:rPr>
                <w:sz w:val="22"/>
              </w:rPr>
              <w:t>Niepoprawny</w:t>
            </w:r>
          </w:p>
        </w:tc>
      </w:tr>
      <w:tr w:rsidR="0008470B" w:rsidRPr="00896E62" w14:paraId="3C4774FC" w14:textId="77777777" w:rsidTr="002C7E5A">
        <w:trPr>
          <w:trHeight w:val="479"/>
          <w:jc w:val="center"/>
        </w:trPr>
        <w:tc>
          <w:tcPr>
            <w:tcW w:w="1413" w:type="dxa"/>
            <w:vAlign w:val="center"/>
          </w:tcPr>
          <w:p w14:paraId="3BC98183" w14:textId="77777777" w:rsidR="0008470B" w:rsidRDefault="0008470B" w:rsidP="008E249C">
            <w:pPr>
              <w:jc w:val="center"/>
              <w:rPr>
                <w:sz w:val="22"/>
              </w:rPr>
            </w:pPr>
            <w:r>
              <w:rPr>
                <w:sz w:val="22"/>
              </w:rPr>
              <w:t>Usuń zadanie</w:t>
            </w:r>
          </w:p>
        </w:tc>
        <w:tc>
          <w:tcPr>
            <w:tcW w:w="1559" w:type="dxa"/>
            <w:vAlign w:val="center"/>
          </w:tcPr>
          <w:p w14:paraId="3C7A526F" w14:textId="77777777" w:rsidR="0008470B" w:rsidRPr="00FC6A64" w:rsidRDefault="0008470B" w:rsidP="008E249C">
            <w:pPr>
              <w:jc w:val="center"/>
              <w:rPr>
                <w:sz w:val="22"/>
              </w:rPr>
            </w:pPr>
            <w:r>
              <w:rPr>
                <w:sz w:val="22"/>
              </w:rPr>
              <w:t>Użytkownik podaję numer id danych zadań</w:t>
            </w:r>
          </w:p>
        </w:tc>
        <w:tc>
          <w:tcPr>
            <w:tcW w:w="2126" w:type="dxa"/>
            <w:vAlign w:val="center"/>
          </w:tcPr>
          <w:p w14:paraId="3BB94FFB" w14:textId="77777777" w:rsidR="0008470B" w:rsidRDefault="0008470B" w:rsidP="008E249C">
            <w:pPr>
              <w:jc w:val="center"/>
              <w:rPr>
                <w:sz w:val="22"/>
              </w:rPr>
            </w:pPr>
            <w:r>
              <w:rPr>
                <w:sz w:val="22"/>
              </w:rPr>
              <w:t>Id</w:t>
            </w:r>
          </w:p>
        </w:tc>
        <w:tc>
          <w:tcPr>
            <w:tcW w:w="1701" w:type="dxa"/>
            <w:vAlign w:val="center"/>
          </w:tcPr>
          <w:p w14:paraId="4F3E19FD" w14:textId="77777777" w:rsidR="0008470B" w:rsidRPr="00FC6A64" w:rsidRDefault="0008470B" w:rsidP="008E249C">
            <w:pPr>
              <w:jc w:val="center"/>
              <w:rPr>
                <w:sz w:val="22"/>
              </w:rPr>
            </w:pPr>
            <w:r>
              <w:rPr>
                <w:sz w:val="22"/>
              </w:rPr>
              <w:t xml:space="preserve">Usunięcie zadania </w:t>
            </w:r>
            <w:r>
              <w:rPr>
                <w:sz w:val="22"/>
              </w:rPr>
              <w:br/>
              <w:t>z bazy danych</w:t>
            </w:r>
          </w:p>
        </w:tc>
        <w:tc>
          <w:tcPr>
            <w:tcW w:w="1694" w:type="dxa"/>
            <w:vAlign w:val="center"/>
          </w:tcPr>
          <w:p w14:paraId="1C77D588" w14:textId="77777777" w:rsidR="0008470B" w:rsidRDefault="0008470B" w:rsidP="008E249C">
            <w:pPr>
              <w:keepNext/>
              <w:jc w:val="center"/>
              <w:rPr>
                <w:sz w:val="22"/>
              </w:rPr>
            </w:pPr>
            <w:r>
              <w:rPr>
                <w:sz w:val="22"/>
              </w:rPr>
              <w:t>Poprawny</w:t>
            </w:r>
          </w:p>
        </w:tc>
      </w:tr>
      <w:tr w:rsidR="0008470B" w:rsidRPr="00896E62" w14:paraId="30090956" w14:textId="77777777" w:rsidTr="002C7E5A">
        <w:trPr>
          <w:trHeight w:val="479"/>
          <w:jc w:val="center"/>
        </w:trPr>
        <w:tc>
          <w:tcPr>
            <w:tcW w:w="1413" w:type="dxa"/>
            <w:vAlign w:val="center"/>
          </w:tcPr>
          <w:p w14:paraId="1C5FB254" w14:textId="77777777" w:rsidR="0008470B" w:rsidRDefault="0008470B" w:rsidP="008E249C">
            <w:pPr>
              <w:jc w:val="center"/>
              <w:rPr>
                <w:sz w:val="22"/>
              </w:rPr>
            </w:pPr>
          </w:p>
        </w:tc>
        <w:tc>
          <w:tcPr>
            <w:tcW w:w="1559" w:type="dxa"/>
            <w:vAlign w:val="center"/>
          </w:tcPr>
          <w:p w14:paraId="1E48FEA2" w14:textId="77777777" w:rsidR="0008470B" w:rsidRPr="00FC6A64" w:rsidRDefault="0008470B" w:rsidP="008E249C">
            <w:pPr>
              <w:jc w:val="center"/>
              <w:rPr>
                <w:sz w:val="22"/>
              </w:rPr>
            </w:pPr>
          </w:p>
        </w:tc>
        <w:tc>
          <w:tcPr>
            <w:tcW w:w="2126" w:type="dxa"/>
            <w:vAlign w:val="center"/>
          </w:tcPr>
          <w:p w14:paraId="715D5694" w14:textId="7E89F031" w:rsidR="0008470B" w:rsidRDefault="002C7E5A" w:rsidP="008E249C">
            <w:pPr>
              <w:jc w:val="center"/>
              <w:rPr>
                <w:sz w:val="22"/>
              </w:rPr>
            </w:pPr>
            <w:r>
              <w:rPr>
                <w:sz w:val="22"/>
              </w:rPr>
              <w:t>brak</w:t>
            </w:r>
          </w:p>
        </w:tc>
        <w:tc>
          <w:tcPr>
            <w:tcW w:w="1701" w:type="dxa"/>
            <w:vAlign w:val="center"/>
          </w:tcPr>
          <w:p w14:paraId="24CF61C8" w14:textId="77777777" w:rsidR="0008470B" w:rsidRPr="00FC6A64" w:rsidRDefault="0008470B" w:rsidP="008E249C">
            <w:pPr>
              <w:jc w:val="center"/>
              <w:rPr>
                <w:sz w:val="22"/>
              </w:rPr>
            </w:pPr>
            <w:r>
              <w:rPr>
                <w:sz w:val="22"/>
              </w:rPr>
              <w:t xml:space="preserve">Informacja </w:t>
            </w:r>
            <w:r>
              <w:rPr>
                <w:sz w:val="22"/>
              </w:rPr>
              <w:br/>
              <w:t>o niewłaściwej wartości pola</w:t>
            </w:r>
          </w:p>
        </w:tc>
        <w:tc>
          <w:tcPr>
            <w:tcW w:w="1694" w:type="dxa"/>
            <w:vAlign w:val="center"/>
          </w:tcPr>
          <w:p w14:paraId="42E6EC6E" w14:textId="77777777" w:rsidR="0008470B" w:rsidRDefault="0008470B" w:rsidP="0008470B">
            <w:pPr>
              <w:keepNext/>
              <w:jc w:val="center"/>
              <w:rPr>
                <w:sz w:val="22"/>
              </w:rPr>
            </w:pPr>
            <w:r>
              <w:rPr>
                <w:sz w:val="22"/>
              </w:rPr>
              <w:t>Niepoprawny</w:t>
            </w:r>
          </w:p>
        </w:tc>
      </w:tr>
    </w:tbl>
    <w:p w14:paraId="1C76186A" w14:textId="294CAAF3" w:rsidR="00941C3B" w:rsidRDefault="00941C3B" w:rsidP="00941C3B">
      <w:pPr>
        <w:pStyle w:val="Podpistabelirysunku"/>
      </w:pPr>
      <w:bookmarkStart w:id="218" w:name="_Toc64565968"/>
      <w:bookmarkStart w:id="219" w:name="_Toc68870884"/>
      <w:r>
        <w:t xml:space="preserve">Tabela </w:t>
      </w:r>
      <w:fldSimple w:instr=" STYLEREF 1 \s ">
        <w:r w:rsidR="00287FE6">
          <w:rPr>
            <w:noProof/>
          </w:rPr>
          <w:t>3</w:t>
        </w:r>
      </w:fldSimple>
      <w:r>
        <w:t>.</w:t>
      </w:r>
      <w:fldSimple w:instr=" SEQ Tabela \* ARABIC \s 1 ">
        <w:r w:rsidR="00287FE6">
          <w:rPr>
            <w:noProof/>
          </w:rPr>
          <w:t>5</w:t>
        </w:r>
      </w:fldSimple>
      <w:r>
        <w:t xml:space="preserve">. </w:t>
      </w:r>
      <w:r w:rsidR="002C7E5A">
        <w:t>Przypadki testowe dla obszaru OA4 – Zarządzanie zadaniami</w:t>
      </w:r>
      <w:bookmarkEnd w:id="219"/>
    </w:p>
    <w:bookmarkEnd w:id="218"/>
    <w:p w14:paraId="0B070744" w14:textId="15331715" w:rsidR="002C7E5A" w:rsidRDefault="002C7E5A">
      <w:pPr>
        <w:spacing w:after="200"/>
        <w:rPr>
          <w:lang w:eastAsia="pl-PL"/>
        </w:rPr>
      </w:pPr>
      <w:r>
        <w:rPr>
          <w:lang w:eastAsia="pl-PL"/>
        </w:rPr>
        <w:br w:type="page"/>
      </w:r>
    </w:p>
    <w:tbl>
      <w:tblPr>
        <w:tblStyle w:val="Tabela-Siatka"/>
        <w:tblW w:w="5000" w:type="pct"/>
        <w:jc w:val="center"/>
        <w:tblLayout w:type="fixed"/>
        <w:tblCellMar>
          <w:top w:w="28" w:type="dxa"/>
          <w:left w:w="57" w:type="dxa"/>
          <w:bottom w:w="28" w:type="dxa"/>
          <w:right w:w="57" w:type="dxa"/>
        </w:tblCellMar>
        <w:tblLook w:val="04A0" w:firstRow="1" w:lastRow="0" w:firstColumn="1" w:lastColumn="0" w:noHBand="0" w:noVBand="1"/>
      </w:tblPr>
      <w:tblGrid>
        <w:gridCol w:w="1413"/>
        <w:gridCol w:w="1701"/>
        <w:gridCol w:w="2126"/>
        <w:gridCol w:w="1701"/>
        <w:gridCol w:w="1552"/>
      </w:tblGrid>
      <w:tr w:rsidR="00F8503E" w:rsidRPr="00896E62" w14:paraId="4ACDF110" w14:textId="77777777" w:rsidTr="004D2D1B">
        <w:trPr>
          <w:trHeight w:val="623"/>
          <w:jc w:val="center"/>
        </w:trPr>
        <w:tc>
          <w:tcPr>
            <w:tcW w:w="1413" w:type="dxa"/>
            <w:shd w:val="clear" w:color="auto" w:fill="BFBFBF" w:themeFill="background1" w:themeFillShade="BF"/>
            <w:vAlign w:val="center"/>
          </w:tcPr>
          <w:p w14:paraId="11A961AC" w14:textId="77777777" w:rsidR="00F8503E" w:rsidRPr="00896E62" w:rsidRDefault="00F8503E" w:rsidP="008E249C">
            <w:pPr>
              <w:jc w:val="center"/>
              <w:rPr>
                <w:b/>
                <w:sz w:val="22"/>
              </w:rPr>
            </w:pPr>
            <w:r w:rsidRPr="00896E62">
              <w:rPr>
                <w:b/>
                <w:sz w:val="22"/>
              </w:rPr>
              <w:lastRenderedPageBreak/>
              <w:t>Scenariusz</w:t>
            </w:r>
          </w:p>
        </w:tc>
        <w:tc>
          <w:tcPr>
            <w:tcW w:w="1701" w:type="dxa"/>
            <w:shd w:val="clear" w:color="auto" w:fill="BFBFBF" w:themeFill="background1" w:themeFillShade="BF"/>
            <w:vAlign w:val="center"/>
          </w:tcPr>
          <w:p w14:paraId="2A14BE61" w14:textId="77777777" w:rsidR="00F8503E" w:rsidRPr="00896E62" w:rsidRDefault="00F8503E" w:rsidP="008E249C">
            <w:pPr>
              <w:jc w:val="center"/>
              <w:rPr>
                <w:b/>
                <w:sz w:val="22"/>
              </w:rPr>
            </w:pPr>
            <w:r w:rsidRPr="00896E62">
              <w:rPr>
                <w:b/>
                <w:sz w:val="22"/>
              </w:rPr>
              <w:t>Kroki testowania</w:t>
            </w:r>
          </w:p>
        </w:tc>
        <w:tc>
          <w:tcPr>
            <w:tcW w:w="2126" w:type="dxa"/>
            <w:shd w:val="clear" w:color="auto" w:fill="BFBFBF" w:themeFill="background1" w:themeFillShade="BF"/>
            <w:vAlign w:val="center"/>
          </w:tcPr>
          <w:p w14:paraId="5ADE4B9C" w14:textId="77777777" w:rsidR="004D2D1B" w:rsidRDefault="00F8503E" w:rsidP="008E249C">
            <w:pPr>
              <w:jc w:val="center"/>
              <w:rPr>
                <w:b/>
                <w:sz w:val="22"/>
              </w:rPr>
            </w:pPr>
            <w:r w:rsidRPr="00896E62">
              <w:rPr>
                <w:b/>
                <w:sz w:val="22"/>
              </w:rPr>
              <w:t>Wprowadzone</w:t>
            </w:r>
          </w:p>
          <w:p w14:paraId="78D8603C" w14:textId="0184B347" w:rsidR="00F8503E" w:rsidRPr="00896E62" w:rsidRDefault="00F8503E" w:rsidP="008E249C">
            <w:pPr>
              <w:jc w:val="center"/>
              <w:rPr>
                <w:b/>
                <w:sz w:val="22"/>
              </w:rPr>
            </w:pPr>
            <w:r w:rsidRPr="00896E62">
              <w:rPr>
                <w:b/>
                <w:sz w:val="22"/>
              </w:rPr>
              <w:t xml:space="preserve"> dane</w:t>
            </w:r>
          </w:p>
        </w:tc>
        <w:tc>
          <w:tcPr>
            <w:tcW w:w="1701" w:type="dxa"/>
            <w:shd w:val="clear" w:color="auto" w:fill="BFBFBF" w:themeFill="background1" w:themeFillShade="BF"/>
            <w:vAlign w:val="center"/>
          </w:tcPr>
          <w:p w14:paraId="46038EBD" w14:textId="77777777" w:rsidR="004D2D1B" w:rsidRDefault="00F8503E" w:rsidP="008E249C">
            <w:pPr>
              <w:jc w:val="center"/>
              <w:rPr>
                <w:b/>
                <w:sz w:val="22"/>
              </w:rPr>
            </w:pPr>
            <w:r w:rsidRPr="00896E62">
              <w:rPr>
                <w:b/>
                <w:sz w:val="22"/>
              </w:rPr>
              <w:t>Zamierzon</w:t>
            </w:r>
            <w:r>
              <w:rPr>
                <w:b/>
                <w:sz w:val="22"/>
              </w:rPr>
              <w:t>y</w:t>
            </w:r>
          </w:p>
          <w:p w14:paraId="1FF0C533" w14:textId="1D078EF2" w:rsidR="00F8503E" w:rsidRPr="00896E62" w:rsidRDefault="00F8503E" w:rsidP="008E249C">
            <w:pPr>
              <w:jc w:val="center"/>
              <w:rPr>
                <w:b/>
                <w:sz w:val="22"/>
              </w:rPr>
            </w:pPr>
            <w:r w:rsidRPr="00896E62">
              <w:rPr>
                <w:b/>
                <w:sz w:val="22"/>
              </w:rPr>
              <w:t xml:space="preserve"> </w:t>
            </w:r>
            <w:r>
              <w:rPr>
                <w:b/>
                <w:sz w:val="22"/>
              </w:rPr>
              <w:t>rezultat</w:t>
            </w:r>
          </w:p>
        </w:tc>
        <w:tc>
          <w:tcPr>
            <w:tcW w:w="1552" w:type="dxa"/>
            <w:shd w:val="clear" w:color="auto" w:fill="BFBFBF" w:themeFill="background1" w:themeFillShade="BF"/>
            <w:vAlign w:val="center"/>
          </w:tcPr>
          <w:p w14:paraId="72CA027A" w14:textId="77777777" w:rsidR="00F8503E" w:rsidRPr="00896E62" w:rsidRDefault="00F8503E" w:rsidP="008E249C">
            <w:pPr>
              <w:jc w:val="center"/>
              <w:rPr>
                <w:b/>
                <w:sz w:val="22"/>
              </w:rPr>
            </w:pPr>
            <w:r w:rsidRPr="00896E62">
              <w:rPr>
                <w:b/>
                <w:sz w:val="22"/>
              </w:rPr>
              <w:t>Wynik</w:t>
            </w:r>
          </w:p>
        </w:tc>
      </w:tr>
      <w:tr w:rsidR="00F8503E" w:rsidRPr="00896E62" w14:paraId="7E85C927" w14:textId="77777777" w:rsidTr="004D2D1B">
        <w:trPr>
          <w:trHeight w:val="1178"/>
          <w:jc w:val="center"/>
        </w:trPr>
        <w:tc>
          <w:tcPr>
            <w:tcW w:w="1413" w:type="dxa"/>
            <w:vAlign w:val="center"/>
          </w:tcPr>
          <w:p w14:paraId="2F3B3E4F" w14:textId="77777777" w:rsidR="004D2D1B" w:rsidRDefault="00F8503E" w:rsidP="008E249C">
            <w:pPr>
              <w:jc w:val="center"/>
              <w:rPr>
                <w:sz w:val="22"/>
              </w:rPr>
            </w:pPr>
            <w:r>
              <w:rPr>
                <w:sz w:val="22"/>
              </w:rPr>
              <w:t xml:space="preserve">Wyświetl </w:t>
            </w:r>
          </w:p>
          <w:p w14:paraId="59A5DEA2" w14:textId="20F9EE64" w:rsidR="00F8503E" w:rsidRPr="00FC6A64" w:rsidRDefault="00F8503E" w:rsidP="008E249C">
            <w:pPr>
              <w:jc w:val="center"/>
              <w:rPr>
                <w:sz w:val="22"/>
              </w:rPr>
            </w:pPr>
            <w:r>
              <w:rPr>
                <w:sz w:val="22"/>
              </w:rPr>
              <w:t>notatki</w:t>
            </w:r>
          </w:p>
        </w:tc>
        <w:tc>
          <w:tcPr>
            <w:tcW w:w="1701" w:type="dxa"/>
            <w:vAlign w:val="center"/>
          </w:tcPr>
          <w:p w14:paraId="4B5AD54D" w14:textId="77777777" w:rsidR="00F8503E" w:rsidRPr="00FC6A64" w:rsidRDefault="00F8503E" w:rsidP="008E249C">
            <w:pPr>
              <w:jc w:val="center"/>
              <w:rPr>
                <w:sz w:val="22"/>
              </w:rPr>
            </w:pPr>
            <w:r>
              <w:rPr>
                <w:sz w:val="22"/>
              </w:rPr>
              <w:t xml:space="preserve">Użytkownik wybiera opcję „wyświetl” </w:t>
            </w:r>
            <w:r>
              <w:rPr>
                <w:sz w:val="22"/>
              </w:rPr>
              <w:br/>
              <w:t>w zarzadzaniu notatkami</w:t>
            </w:r>
          </w:p>
        </w:tc>
        <w:tc>
          <w:tcPr>
            <w:tcW w:w="2126" w:type="dxa"/>
            <w:vAlign w:val="center"/>
          </w:tcPr>
          <w:p w14:paraId="76B5CCC0" w14:textId="77777777" w:rsidR="00F8503E" w:rsidRPr="00FC6A64" w:rsidRDefault="00F8503E" w:rsidP="008E249C">
            <w:pPr>
              <w:jc w:val="center"/>
              <w:rPr>
                <w:sz w:val="22"/>
              </w:rPr>
            </w:pPr>
            <w:r>
              <w:rPr>
                <w:sz w:val="22"/>
              </w:rPr>
              <w:t>Wprowadzenie dokładnego adresu URL</w:t>
            </w:r>
          </w:p>
        </w:tc>
        <w:tc>
          <w:tcPr>
            <w:tcW w:w="1701" w:type="dxa"/>
            <w:vAlign w:val="center"/>
          </w:tcPr>
          <w:p w14:paraId="377CE387" w14:textId="77777777" w:rsidR="00F8503E" w:rsidRPr="00FC6A64" w:rsidRDefault="00F8503E" w:rsidP="008E249C">
            <w:pPr>
              <w:jc w:val="center"/>
              <w:rPr>
                <w:sz w:val="22"/>
              </w:rPr>
            </w:pPr>
            <w:r>
              <w:rPr>
                <w:sz w:val="22"/>
              </w:rPr>
              <w:t>Wyświetlenie listy notatek</w:t>
            </w:r>
          </w:p>
        </w:tc>
        <w:tc>
          <w:tcPr>
            <w:tcW w:w="1552" w:type="dxa"/>
            <w:vAlign w:val="center"/>
          </w:tcPr>
          <w:p w14:paraId="4D317C99" w14:textId="77777777" w:rsidR="00F8503E" w:rsidRPr="00FC6A64" w:rsidRDefault="00F8503E" w:rsidP="008E249C">
            <w:pPr>
              <w:jc w:val="center"/>
              <w:rPr>
                <w:sz w:val="22"/>
              </w:rPr>
            </w:pPr>
            <w:r>
              <w:rPr>
                <w:sz w:val="22"/>
              </w:rPr>
              <w:t xml:space="preserve">Poprawny </w:t>
            </w:r>
          </w:p>
        </w:tc>
      </w:tr>
      <w:tr w:rsidR="00F8503E" w:rsidRPr="00896E62" w14:paraId="559AC034" w14:textId="77777777" w:rsidTr="004D2D1B">
        <w:trPr>
          <w:trHeight w:val="696"/>
          <w:jc w:val="center"/>
        </w:trPr>
        <w:tc>
          <w:tcPr>
            <w:tcW w:w="1413" w:type="dxa"/>
            <w:vAlign w:val="center"/>
          </w:tcPr>
          <w:p w14:paraId="6D82D99F" w14:textId="77777777" w:rsidR="00F8503E" w:rsidRPr="00FC6A64" w:rsidRDefault="00F8503E" w:rsidP="008E249C">
            <w:pPr>
              <w:jc w:val="center"/>
              <w:rPr>
                <w:sz w:val="22"/>
              </w:rPr>
            </w:pPr>
          </w:p>
        </w:tc>
        <w:tc>
          <w:tcPr>
            <w:tcW w:w="1701" w:type="dxa"/>
            <w:vAlign w:val="center"/>
          </w:tcPr>
          <w:p w14:paraId="4FE39DB9" w14:textId="77777777" w:rsidR="00F8503E" w:rsidRPr="00FC6A64" w:rsidRDefault="00F8503E" w:rsidP="008E249C">
            <w:pPr>
              <w:jc w:val="center"/>
              <w:rPr>
                <w:sz w:val="22"/>
              </w:rPr>
            </w:pPr>
          </w:p>
        </w:tc>
        <w:tc>
          <w:tcPr>
            <w:tcW w:w="2126" w:type="dxa"/>
            <w:vAlign w:val="center"/>
          </w:tcPr>
          <w:p w14:paraId="6A26B0E0" w14:textId="77777777" w:rsidR="00F8503E" w:rsidRPr="00FC6A64" w:rsidRDefault="00F8503E" w:rsidP="008E249C">
            <w:pPr>
              <w:jc w:val="center"/>
              <w:rPr>
                <w:sz w:val="22"/>
              </w:rPr>
            </w:pPr>
            <w:r>
              <w:rPr>
                <w:sz w:val="22"/>
              </w:rPr>
              <w:t>Wprowadzenie błędnego adresu URL</w:t>
            </w:r>
          </w:p>
        </w:tc>
        <w:tc>
          <w:tcPr>
            <w:tcW w:w="1701" w:type="dxa"/>
            <w:vAlign w:val="center"/>
          </w:tcPr>
          <w:p w14:paraId="695C6614"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18C4EBE7" w14:textId="77777777" w:rsidR="00F8503E" w:rsidRPr="00FC6A64" w:rsidRDefault="00F8503E" w:rsidP="008E249C">
            <w:pPr>
              <w:jc w:val="center"/>
              <w:rPr>
                <w:sz w:val="22"/>
              </w:rPr>
            </w:pPr>
            <w:r>
              <w:rPr>
                <w:sz w:val="22"/>
              </w:rPr>
              <w:t>Niepoprawny</w:t>
            </w:r>
          </w:p>
        </w:tc>
      </w:tr>
      <w:tr w:rsidR="00F8503E" w:rsidRPr="00896E62" w14:paraId="49D3B2C6" w14:textId="77777777" w:rsidTr="004D2D1B">
        <w:trPr>
          <w:trHeight w:val="696"/>
          <w:jc w:val="center"/>
        </w:trPr>
        <w:tc>
          <w:tcPr>
            <w:tcW w:w="1413" w:type="dxa"/>
            <w:vAlign w:val="center"/>
          </w:tcPr>
          <w:p w14:paraId="2CD193DD" w14:textId="77777777" w:rsidR="004D2D1B" w:rsidRDefault="00F8503E" w:rsidP="008E249C">
            <w:pPr>
              <w:jc w:val="center"/>
              <w:rPr>
                <w:sz w:val="22"/>
              </w:rPr>
            </w:pPr>
            <w:r>
              <w:rPr>
                <w:sz w:val="22"/>
              </w:rPr>
              <w:t xml:space="preserve">Znajdź </w:t>
            </w:r>
          </w:p>
          <w:p w14:paraId="2CCC6914" w14:textId="0ED21739" w:rsidR="00F8503E" w:rsidRPr="00FC6A64" w:rsidRDefault="00F8503E" w:rsidP="008E249C">
            <w:pPr>
              <w:jc w:val="center"/>
              <w:rPr>
                <w:sz w:val="22"/>
              </w:rPr>
            </w:pPr>
            <w:r>
              <w:rPr>
                <w:sz w:val="22"/>
              </w:rPr>
              <w:t>notatkę</w:t>
            </w:r>
          </w:p>
        </w:tc>
        <w:tc>
          <w:tcPr>
            <w:tcW w:w="1701" w:type="dxa"/>
            <w:vAlign w:val="center"/>
          </w:tcPr>
          <w:p w14:paraId="38E7E41B" w14:textId="77777777" w:rsidR="00F8503E" w:rsidRPr="00FC6A64" w:rsidRDefault="00F8503E" w:rsidP="008E249C">
            <w:pPr>
              <w:jc w:val="center"/>
              <w:rPr>
                <w:sz w:val="22"/>
              </w:rPr>
            </w:pPr>
            <w:r>
              <w:rPr>
                <w:sz w:val="22"/>
              </w:rPr>
              <w:t>Użytkownik wprowadza ID, tytuł, opis</w:t>
            </w:r>
          </w:p>
        </w:tc>
        <w:tc>
          <w:tcPr>
            <w:tcW w:w="2126" w:type="dxa"/>
            <w:vAlign w:val="center"/>
          </w:tcPr>
          <w:p w14:paraId="3326B05C" w14:textId="77777777" w:rsidR="00F8503E" w:rsidRPr="00FC6A64" w:rsidRDefault="00F8503E" w:rsidP="008E249C">
            <w:pPr>
              <w:jc w:val="center"/>
              <w:rPr>
                <w:sz w:val="22"/>
              </w:rPr>
            </w:pPr>
            <w:r>
              <w:rPr>
                <w:sz w:val="22"/>
              </w:rPr>
              <w:t xml:space="preserve">numer Id lub tytuł </w:t>
            </w:r>
            <w:r>
              <w:rPr>
                <w:sz w:val="22"/>
              </w:rPr>
              <w:br/>
              <w:t>lub opis</w:t>
            </w:r>
          </w:p>
        </w:tc>
        <w:tc>
          <w:tcPr>
            <w:tcW w:w="1701" w:type="dxa"/>
            <w:vAlign w:val="center"/>
          </w:tcPr>
          <w:p w14:paraId="6E487703" w14:textId="77777777" w:rsidR="00F8503E" w:rsidRPr="00FC6A64" w:rsidRDefault="00F8503E" w:rsidP="008E249C">
            <w:pPr>
              <w:jc w:val="center"/>
              <w:rPr>
                <w:sz w:val="22"/>
              </w:rPr>
            </w:pPr>
            <w:r>
              <w:rPr>
                <w:sz w:val="22"/>
              </w:rPr>
              <w:t>Wyświetlenie</w:t>
            </w:r>
            <w:r>
              <w:rPr>
                <w:sz w:val="22"/>
              </w:rPr>
              <w:br/>
              <w:t>danej notatki</w:t>
            </w:r>
          </w:p>
        </w:tc>
        <w:tc>
          <w:tcPr>
            <w:tcW w:w="1552" w:type="dxa"/>
            <w:vAlign w:val="center"/>
          </w:tcPr>
          <w:p w14:paraId="6D0A93C4" w14:textId="77777777" w:rsidR="00F8503E" w:rsidRPr="00FC6A64" w:rsidRDefault="00F8503E" w:rsidP="008E249C">
            <w:pPr>
              <w:jc w:val="center"/>
              <w:rPr>
                <w:sz w:val="22"/>
              </w:rPr>
            </w:pPr>
            <w:r>
              <w:rPr>
                <w:sz w:val="22"/>
              </w:rPr>
              <w:t>Poprawny</w:t>
            </w:r>
          </w:p>
        </w:tc>
      </w:tr>
      <w:tr w:rsidR="00F8503E" w:rsidRPr="00896E62" w14:paraId="37E782D7" w14:textId="77777777" w:rsidTr="004D2D1B">
        <w:trPr>
          <w:trHeight w:val="945"/>
          <w:jc w:val="center"/>
        </w:trPr>
        <w:tc>
          <w:tcPr>
            <w:tcW w:w="1413" w:type="dxa"/>
            <w:vAlign w:val="center"/>
          </w:tcPr>
          <w:p w14:paraId="597E3769" w14:textId="77777777" w:rsidR="00F8503E" w:rsidRPr="00FC6A64" w:rsidRDefault="00F8503E" w:rsidP="004D2D1B">
            <w:pPr>
              <w:jc w:val="center"/>
              <w:rPr>
                <w:sz w:val="22"/>
              </w:rPr>
            </w:pPr>
          </w:p>
        </w:tc>
        <w:tc>
          <w:tcPr>
            <w:tcW w:w="1701" w:type="dxa"/>
            <w:vAlign w:val="center"/>
          </w:tcPr>
          <w:p w14:paraId="5A209D0C" w14:textId="77777777" w:rsidR="00F8503E" w:rsidRPr="00FC6A64" w:rsidRDefault="00F8503E" w:rsidP="008E249C">
            <w:pPr>
              <w:jc w:val="center"/>
              <w:rPr>
                <w:sz w:val="22"/>
              </w:rPr>
            </w:pPr>
          </w:p>
        </w:tc>
        <w:tc>
          <w:tcPr>
            <w:tcW w:w="2126" w:type="dxa"/>
            <w:vAlign w:val="center"/>
          </w:tcPr>
          <w:p w14:paraId="3035B066" w14:textId="77777777" w:rsidR="00F8503E" w:rsidRPr="00FC6A64" w:rsidRDefault="00F8503E" w:rsidP="008E249C">
            <w:pPr>
              <w:jc w:val="center"/>
              <w:rPr>
                <w:sz w:val="22"/>
              </w:rPr>
            </w:pPr>
            <w:r>
              <w:rPr>
                <w:sz w:val="22"/>
              </w:rPr>
              <w:t>Błędny tytuł</w:t>
            </w:r>
          </w:p>
        </w:tc>
        <w:tc>
          <w:tcPr>
            <w:tcW w:w="1701" w:type="dxa"/>
            <w:vAlign w:val="center"/>
          </w:tcPr>
          <w:p w14:paraId="16BD0722"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6CC7612A" w14:textId="77777777" w:rsidR="00F8503E" w:rsidRPr="00FC6A64" w:rsidRDefault="00F8503E" w:rsidP="008E249C">
            <w:pPr>
              <w:jc w:val="center"/>
              <w:rPr>
                <w:sz w:val="22"/>
              </w:rPr>
            </w:pPr>
            <w:r>
              <w:rPr>
                <w:sz w:val="22"/>
              </w:rPr>
              <w:t>Niepoprawny</w:t>
            </w:r>
          </w:p>
        </w:tc>
      </w:tr>
      <w:tr w:rsidR="00F8503E" w:rsidRPr="00896E62" w14:paraId="0CCF5A14" w14:textId="77777777" w:rsidTr="004D2D1B">
        <w:trPr>
          <w:trHeight w:val="945"/>
          <w:jc w:val="center"/>
        </w:trPr>
        <w:tc>
          <w:tcPr>
            <w:tcW w:w="1413" w:type="dxa"/>
            <w:vAlign w:val="center"/>
          </w:tcPr>
          <w:p w14:paraId="4793523D" w14:textId="77777777" w:rsidR="00F8503E" w:rsidRPr="00FC6A64" w:rsidRDefault="00F8503E" w:rsidP="004D2D1B">
            <w:pPr>
              <w:jc w:val="center"/>
              <w:rPr>
                <w:sz w:val="22"/>
              </w:rPr>
            </w:pPr>
          </w:p>
        </w:tc>
        <w:tc>
          <w:tcPr>
            <w:tcW w:w="1701" w:type="dxa"/>
            <w:vAlign w:val="center"/>
          </w:tcPr>
          <w:p w14:paraId="79C6C9B8" w14:textId="77777777" w:rsidR="00F8503E" w:rsidRPr="00FC6A64" w:rsidRDefault="00F8503E" w:rsidP="008E249C">
            <w:pPr>
              <w:jc w:val="center"/>
              <w:rPr>
                <w:sz w:val="22"/>
              </w:rPr>
            </w:pPr>
          </w:p>
        </w:tc>
        <w:tc>
          <w:tcPr>
            <w:tcW w:w="2126" w:type="dxa"/>
            <w:vAlign w:val="center"/>
          </w:tcPr>
          <w:p w14:paraId="5A3596B2" w14:textId="77777777" w:rsidR="00F8503E" w:rsidRDefault="00F8503E" w:rsidP="008E249C">
            <w:pPr>
              <w:jc w:val="center"/>
              <w:rPr>
                <w:sz w:val="22"/>
              </w:rPr>
            </w:pPr>
            <w:r>
              <w:rPr>
                <w:sz w:val="22"/>
              </w:rPr>
              <w:t>Błędny opis</w:t>
            </w:r>
          </w:p>
        </w:tc>
        <w:tc>
          <w:tcPr>
            <w:tcW w:w="1701" w:type="dxa"/>
            <w:vAlign w:val="center"/>
          </w:tcPr>
          <w:p w14:paraId="54E3186F" w14:textId="77777777" w:rsidR="00F8503E"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272D3823" w14:textId="77777777" w:rsidR="00F8503E" w:rsidRDefault="00F8503E" w:rsidP="008E249C">
            <w:pPr>
              <w:jc w:val="center"/>
              <w:rPr>
                <w:sz w:val="22"/>
              </w:rPr>
            </w:pPr>
            <w:r>
              <w:rPr>
                <w:sz w:val="22"/>
              </w:rPr>
              <w:t>Niepoprawny</w:t>
            </w:r>
          </w:p>
        </w:tc>
      </w:tr>
      <w:tr w:rsidR="00F8503E" w:rsidRPr="00896E62" w14:paraId="5CFD37ED" w14:textId="77777777" w:rsidTr="004D2D1B">
        <w:trPr>
          <w:trHeight w:val="664"/>
          <w:jc w:val="center"/>
        </w:trPr>
        <w:tc>
          <w:tcPr>
            <w:tcW w:w="1413" w:type="dxa"/>
            <w:vAlign w:val="center"/>
          </w:tcPr>
          <w:p w14:paraId="6407278A" w14:textId="77777777" w:rsidR="004D2D1B" w:rsidRDefault="00F8503E" w:rsidP="008E249C">
            <w:pPr>
              <w:jc w:val="center"/>
              <w:rPr>
                <w:sz w:val="22"/>
              </w:rPr>
            </w:pPr>
            <w:r>
              <w:rPr>
                <w:sz w:val="22"/>
              </w:rPr>
              <w:t xml:space="preserve">Dodaj </w:t>
            </w:r>
          </w:p>
          <w:p w14:paraId="09BF700F" w14:textId="7F225AED" w:rsidR="00F8503E" w:rsidRPr="00FC6A64" w:rsidRDefault="00F8503E" w:rsidP="008E249C">
            <w:pPr>
              <w:jc w:val="center"/>
              <w:rPr>
                <w:sz w:val="22"/>
              </w:rPr>
            </w:pPr>
            <w:r>
              <w:rPr>
                <w:sz w:val="22"/>
              </w:rPr>
              <w:t>notatkę</w:t>
            </w:r>
          </w:p>
        </w:tc>
        <w:tc>
          <w:tcPr>
            <w:tcW w:w="1701" w:type="dxa"/>
            <w:vAlign w:val="center"/>
          </w:tcPr>
          <w:p w14:paraId="103AAB2C" w14:textId="77777777" w:rsidR="00F8503E" w:rsidRPr="00FC6A64" w:rsidRDefault="00F8503E" w:rsidP="008E249C">
            <w:pPr>
              <w:jc w:val="center"/>
              <w:rPr>
                <w:sz w:val="22"/>
              </w:rPr>
            </w:pPr>
            <w:r>
              <w:rPr>
                <w:sz w:val="22"/>
              </w:rPr>
              <w:t xml:space="preserve">Użytkownik wpisuje </w:t>
            </w:r>
            <w:r>
              <w:rPr>
                <w:sz w:val="22"/>
              </w:rPr>
              <w:br/>
              <w:t>dane notatki</w:t>
            </w:r>
          </w:p>
        </w:tc>
        <w:tc>
          <w:tcPr>
            <w:tcW w:w="2126" w:type="dxa"/>
            <w:vAlign w:val="center"/>
          </w:tcPr>
          <w:p w14:paraId="35C5618B" w14:textId="77777777" w:rsidR="00F8503E" w:rsidRPr="00FC6A64" w:rsidRDefault="00F8503E" w:rsidP="008E249C">
            <w:pPr>
              <w:jc w:val="center"/>
              <w:rPr>
                <w:sz w:val="22"/>
              </w:rPr>
            </w:pPr>
            <w:r>
              <w:rPr>
                <w:sz w:val="22"/>
              </w:rPr>
              <w:t>numer Id, błędna treść, autor</w:t>
            </w:r>
          </w:p>
        </w:tc>
        <w:tc>
          <w:tcPr>
            <w:tcW w:w="1701" w:type="dxa"/>
            <w:vAlign w:val="center"/>
          </w:tcPr>
          <w:p w14:paraId="703BF1ED" w14:textId="77777777" w:rsidR="00F8503E" w:rsidRPr="00FC6A64" w:rsidRDefault="00F8503E" w:rsidP="008E249C">
            <w:pPr>
              <w:jc w:val="center"/>
              <w:rPr>
                <w:sz w:val="22"/>
              </w:rPr>
            </w:pPr>
            <w:r>
              <w:rPr>
                <w:sz w:val="22"/>
              </w:rPr>
              <w:t xml:space="preserve">Dodanie notatki </w:t>
            </w:r>
            <w:r>
              <w:rPr>
                <w:sz w:val="22"/>
              </w:rPr>
              <w:br/>
              <w:t>do bazy danych</w:t>
            </w:r>
          </w:p>
        </w:tc>
        <w:tc>
          <w:tcPr>
            <w:tcW w:w="1552" w:type="dxa"/>
            <w:vAlign w:val="center"/>
          </w:tcPr>
          <w:p w14:paraId="46BD0889" w14:textId="77777777" w:rsidR="00F8503E" w:rsidRPr="00FC6A64" w:rsidRDefault="00F8503E" w:rsidP="008E249C">
            <w:pPr>
              <w:jc w:val="center"/>
              <w:rPr>
                <w:sz w:val="22"/>
              </w:rPr>
            </w:pPr>
            <w:r>
              <w:rPr>
                <w:sz w:val="22"/>
              </w:rPr>
              <w:t>Poprawny</w:t>
            </w:r>
          </w:p>
        </w:tc>
      </w:tr>
      <w:tr w:rsidR="00F8503E" w:rsidRPr="00896E62" w14:paraId="2695244F" w14:textId="77777777" w:rsidTr="004D2D1B">
        <w:trPr>
          <w:trHeight w:val="479"/>
          <w:jc w:val="center"/>
        </w:trPr>
        <w:tc>
          <w:tcPr>
            <w:tcW w:w="1413" w:type="dxa"/>
            <w:vAlign w:val="center"/>
          </w:tcPr>
          <w:p w14:paraId="795755DD" w14:textId="77777777" w:rsidR="00F8503E" w:rsidRPr="00FC6A64" w:rsidRDefault="00F8503E" w:rsidP="008E249C">
            <w:pPr>
              <w:jc w:val="center"/>
              <w:rPr>
                <w:sz w:val="22"/>
              </w:rPr>
            </w:pPr>
          </w:p>
        </w:tc>
        <w:tc>
          <w:tcPr>
            <w:tcW w:w="1701" w:type="dxa"/>
            <w:vAlign w:val="center"/>
          </w:tcPr>
          <w:p w14:paraId="2685E62A" w14:textId="77777777" w:rsidR="00F8503E" w:rsidRPr="00FC6A64" w:rsidRDefault="00F8503E" w:rsidP="008E249C">
            <w:pPr>
              <w:jc w:val="center"/>
              <w:rPr>
                <w:sz w:val="22"/>
              </w:rPr>
            </w:pPr>
          </w:p>
        </w:tc>
        <w:tc>
          <w:tcPr>
            <w:tcW w:w="2126" w:type="dxa"/>
            <w:vAlign w:val="center"/>
          </w:tcPr>
          <w:p w14:paraId="79DB9BDE" w14:textId="77777777" w:rsidR="00F8503E" w:rsidRPr="00FC6A64" w:rsidRDefault="00F8503E" w:rsidP="008E249C">
            <w:pPr>
              <w:jc w:val="center"/>
              <w:rPr>
                <w:sz w:val="22"/>
              </w:rPr>
            </w:pPr>
            <w:r>
              <w:rPr>
                <w:sz w:val="22"/>
              </w:rPr>
              <w:t>numer Id, treść, autor</w:t>
            </w:r>
          </w:p>
        </w:tc>
        <w:tc>
          <w:tcPr>
            <w:tcW w:w="1701" w:type="dxa"/>
            <w:vAlign w:val="center"/>
          </w:tcPr>
          <w:p w14:paraId="78F77FD7"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49F06666" w14:textId="77777777" w:rsidR="00F8503E" w:rsidRPr="00FC6A64" w:rsidRDefault="00F8503E" w:rsidP="008E249C">
            <w:pPr>
              <w:keepNext/>
              <w:jc w:val="center"/>
              <w:rPr>
                <w:sz w:val="22"/>
              </w:rPr>
            </w:pPr>
            <w:r>
              <w:rPr>
                <w:sz w:val="22"/>
              </w:rPr>
              <w:t>Niepoprawny</w:t>
            </w:r>
          </w:p>
        </w:tc>
      </w:tr>
      <w:tr w:rsidR="00F8503E" w:rsidRPr="00896E62" w14:paraId="4579C4A9" w14:textId="77777777" w:rsidTr="004D2D1B">
        <w:trPr>
          <w:trHeight w:val="479"/>
          <w:jc w:val="center"/>
        </w:trPr>
        <w:tc>
          <w:tcPr>
            <w:tcW w:w="1413" w:type="dxa"/>
            <w:vAlign w:val="center"/>
          </w:tcPr>
          <w:p w14:paraId="429EA897" w14:textId="77777777" w:rsidR="00F8503E" w:rsidRPr="00FC6A64" w:rsidRDefault="00F8503E" w:rsidP="008E249C">
            <w:pPr>
              <w:jc w:val="center"/>
              <w:rPr>
                <w:sz w:val="22"/>
              </w:rPr>
            </w:pPr>
          </w:p>
        </w:tc>
        <w:tc>
          <w:tcPr>
            <w:tcW w:w="1701" w:type="dxa"/>
            <w:vAlign w:val="center"/>
          </w:tcPr>
          <w:p w14:paraId="5BB6840B" w14:textId="77777777" w:rsidR="00F8503E" w:rsidRPr="00FC6A64" w:rsidRDefault="00F8503E" w:rsidP="008E249C">
            <w:pPr>
              <w:jc w:val="center"/>
              <w:rPr>
                <w:sz w:val="22"/>
              </w:rPr>
            </w:pPr>
          </w:p>
        </w:tc>
        <w:tc>
          <w:tcPr>
            <w:tcW w:w="2126" w:type="dxa"/>
            <w:vAlign w:val="center"/>
          </w:tcPr>
          <w:p w14:paraId="03F47603" w14:textId="3B6D6158" w:rsidR="00F8503E" w:rsidRDefault="00C60479" w:rsidP="008E249C">
            <w:pPr>
              <w:jc w:val="center"/>
              <w:rPr>
                <w:sz w:val="22"/>
              </w:rPr>
            </w:pPr>
            <w:r>
              <w:rPr>
                <w:sz w:val="22"/>
              </w:rPr>
              <w:t>brak</w:t>
            </w:r>
          </w:p>
        </w:tc>
        <w:tc>
          <w:tcPr>
            <w:tcW w:w="1701" w:type="dxa"/>
            <w:vAlign w:val="center"/>
          </w:tcPr>
          <w:p w14:paraId="546006AA"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02EC7CBB" w14:textId="77777777" w:rsidR="00F8503E" w:rsidRDefault="00F8503E" w:rsidP="008E249C">
            <w:pPr>
              <w:keepNext/>
              <w:jc w:val="center"/>
              <w:rPr>
                <w:sz w:val="22"/>
              </w:rPr>
            </w:pPr>
            <w:r>
              <w:rPr>
                <w:sz w:val="22"/>
              </w:rPr>
              <w:t>Niepoprawny</w:t>
            </w:r>
          </w:p>
        </w:tc>
      </w:tr>
      <w:tr w:rsidR="00F8503E" w:rsidRPr="00896E62" w14:paraId="4B5504A4" w14:textId="77777777" w:rsidTr="004D2D1B">
        <w:trPr>
          <w:trHeight w:val="479"/>
          <w:jc w:val="center"/>
        </w:trPr>
        <w:tc>
          <w:tcPr>
            <w:tcW w:w="1413" w:type="dxa"/>
            <w:vAlign w:val="center"/>
          </w:tcPr>
          <w:p w14:paraId="6B7A601C" w14:textId="77777777" w:rsidR="00F8503E" w:rsidRPr="00FC6A64" w:rsidRDefault="00F8503E" w:rsidP="008E249C">
            <w:pPr>
              <w:jc w:val="center"/>
              <w:rPr>
                <w:sz w:val="22"/>
              </w:rPr>
            </w:pPr>
            <w:r>
              <w:rPr>
                <w:sz w:val="22"/>
              </w:rPr>
              <w:t>Zaktualizuj notatkę</w:t>
            </w:r>
          </w:p>
        </w:tc>
        <w:tc>
          <w:tcPr>
            <w:tcW w:w="1701" w:type="dxa"/>
            <w:vAlign w:val="center"/>
          </w:tcPr>
          <w:p w14:paraId="50C60569" w14:textId="77777777" w:rsidR="00F8503E" w:rsidRPr="00FC6A64" w:rsidRDefault="00F8503E" w:rsidP="008E249C">
            <w:pPr>
              <w:jc w:val="center"/>
              <w:rPr>
                <w:sz w:val="22"/>
              </w:rPr>
            </w:pPr>
            <w:r>
              <w:rPr>
                <w:sz w:val="22"/>
              </w:rPr>
              <w:t>Użytkownik wpisuje nadpisane dane notatki</w:t>
            </w:r>
          </w:p>
        </w:tc>
        <w:tc>
          <w:tcPr>
            <w:tcW w:w="2126" w:type="dxa"/>
            <w:vAlign w:val="center"/>
          </w:tcPr>
          <w:p w14:paraId="57CA7512" w14:textId="77777777" w:rsidR="00F8503E" w:rsidRDefault="00F8503E" w:rsidP="008E249C">
            <w:pPr>
              <w:jc w:val="center"/>
              <w:rPr>
                <w:sz w:val="22"/>
              </w:rPr>
            </w:pPr>
            <w:r>
              <w:rPr>
                <w:sz w:val="22"/>
              </w:rPr>
              <w:t>numer Id, treść, autor</w:t>
            </w:r>
          </w:p>
        </w:tc>
        <w:tc>
          <w:tcPr>
            <w:tcW w:w="1701" w:type="dxa"/>
            <w:vAlign w:val="center"/>
          </w:tcPr>
          <w:p w14:paraId="0CFA0AE9" w14:textId="77777777" w:rsidR="00F8503E" w:rsidRPr="00FC6A64" w:rsidRDefault="00F8503E" w:rsidP="008E249C">
            <w:pPr>
              <w:jc w:val="center"/>
              <w:rPr>
                <w:sz w:val="22"/>
              </w:rPr>
            </w:pPr>
            <w:r>
              <w:rPr>
                <w:sz w:val="22"/>
              </w:rPr>
              <w:t xml:space="preserve">Nadpisuje notatkę </w:t>
            </w:r>
            <w:r>
              <w:rPr>
                <w:sz w:val="22"/>
              </w:rPr>
              <w:br/>
              <w:t>w bazy danych</w:t>
            </w:r>
          </w:p>
        </w:tc>
        <w:tc>
          <w:tcPr>
            <w:tcW w:w="1552" w:type="dxa"/>
            <w:vAlign w:val="center"/>
          </w:tcPr>
          <w:p w14:paraId="6F81382D" w14:textId="77777777" w:rsidR="00F8503E" w:rsidRDefault="00F8503E" w:rsidP="008E249C">
            <w:pPr>
              <w:keepNext/>
              <w:jc w:val="center"/>
              <w:rPr>
                <w:sz w:val="22"/>
              </w:rPr>
            </w:pPr>
            <w:r>
              <w:rPr>
                <w:sz w:val="22"/>
              </w:rPr>
              <w:t>Poprawny</w:t>
            </w:r>
          </w:p>
        </w:tc>
      </w:tr>
      <w:tr w:rsidR="00F8503E" w:rsidRPr="00896E62" w14:paraId="429CD0FE" w14:textId="77777777" w:rsidTr="004D2D1B">
        <w:trPr>
          <w:trHeight w:val="479"/>
          <w:jc w:val="center"/>
        </w:trPr>
        <w:tc>
          <w:tcPr>
            <w:tcW w:w="1413" w:type="dxa"/>
            <w:vAlign w:val="center"/>
          </w:tcPr>
          <w:p w14:paraId="179FEFCE" w14:textId="77777777" w:rsidR="00F8503E" w:rsidRDefault="00F8503E" w:rsidP="008E249C">
            <w:pPr>
              <w:jc w:val="center"/>
              <w:rPr>
                <w:sz w:val="22"/>
              </w:rPr>
            </w:pPr>
          </w:p>
        </w:tc>
        <w:tc>
          <w:tcPr>
            <w:tcW w:w="1701" w:type="dxa"/>
            <w:vAlign w:val="center"/>
          </w:tcPr>
          <w:p w14:paraId="6DBF7EB6" w14:textId="77777777" w:rsidR="00F8503E" w:rsidRPr="00FC6A64" w:rsidRDefault="00F8503E" w:rsidP="008E249C">
            <w:pPr>
              <w:jc w:val="center"/>
              <w:rPr>
                <w:sz w:val="22"/>
              </w:rPr>
            </w:pPr>
          </w:p>
        </w:tc>
        <w:tc>
          <w:tcPr>
            <w:tcW w:w="2126" w:type="dxa"/>
            <w:vAlign w:val="center"/>
          </w:tcPr>
          <w:p w14:paraId="666CF3E4" w14:textId="77777777" w:rsidR="00F8503E" w:rsidRDefault="00F8503E" w:rsidP="008E249C">
            <w:pPr>
              <w:jc w:val="center"/>
              <w:rPr>
                <w:sz w:val="22"/>
              </w:rPr>
            </w:pPr>
            <w:r>
              <w:rPr>
                <w:sz w:val="22"/>
              </w:rPr>
              <w:t>numer Id, treść,</w:t>
            </w:r>
            <w:r>
              <w:rPr>
                <w:sz w:val="22"/>
              </w:rPr>
              <w:br/>
              <w:t xml:space="preserve"> błędny autor</w:t>
            </w:r>
          </w:p>
        </w:tc>
        <w:tc>
          <w:tcPr>
            <w:tcW w:w="1701" w:type="dxa"/>
            <w:vAlign w:val="center"/>
          </w:tcPr>
          <w:p w14:paraId="7CD561B1"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2111CAC6" w14:textId="77777777" w:rsidR="00F8503E" w:rsidRDefault="00F8503E" w:rsidP="008E249C">
            <w:pPr>
              <w:keepNext/>
              <w:jc w:val="center"/>
              <w:rPr>
                <w:sz w:val="22"/>
              </w:rPr>
            </w:pPr>
            <w:r>
              <w:rPr>
                <w:sz w:val="22"/>
              </w:rPr>
              <w:t>Niepoprawny</w:t>
            </w:r>
          </w:p>
        </w:tc>
      </w:tr>
      <w:tr w:rsidR="00F8503E" w:rsidRPr="00896E62" w14:paraId="662A8B87" w14:textId="77777777" w:rsidTr="004D2D1B">
        <w:trPr>
          <w:trHeight w:val="479"/>
          <w:jc w:val="center"/>
        </w:trPr>
        <w:tc>
          <w:tcPr>
            <w:tcW w:w="1413" w:type="dxa"/>
            <w:vAlign w:val="center"/>
          </w:tcPr>
          <w:p w14:paraId="150A698E" w14:textId="77777777" w:rsidR="00F8503E" w:rsidRDefault="00F8503E" w:rsidP="008E249C">
            <w:pPr>
              <w:jc w:val="center"/>
              <w:rPr>
                <w:sz w:val="22"/>
              </w:rPr>
            </w:pPr>
          </w:p>
        </w:tc>
        <w:tc>
          <w:tcPr>
            <w:tcW w:w="1701" w:type="dxa"/>
            <w:vAlign w:val="center"/>
          </w:tcPr>
          <w:p w14:paraId="4B8038CA" w14:textId="77777777" w:rsidR="00F8503E" w:rsidRPr="00FC6A64" w:rsidRDefault="00F8503E" w:rsidP="008E249C">
            <w:pPr>
              <w:jc w:val="center"/>
              <w:rPr>
                <w:sz w:val="22"/>
              </w:rPr>
            </w:pPr>
          </w:p>
        </w:tc>
        <w:tc>
          <w:tcPr>
            <w:tcW w:w="2126" w:type="dxa"/>
            <w:vAlign w:val="center"/>
          </w:tcPr>
          <w:p w14:paraId="110F6CCF" w14:textId="18D16C3F" w:rsidR="00F8503E" w:rsidRDefault="00C60479" w:rsidP="008E249C">
            <w:pPr>
              <w:jc w:val="center"/>
              <w:rPr>
                <w:sz w:val="22"/>
              </w:rPr>
            </w:pPr>
            <w:r>
              <w:rPr>
                <w:sz w:val="22"/>
              </w:rPr>
              <w:t>brak</w:t>
            </w:r>
          </w:p>
        </w:tc>
        <w:tc>
          <w:tcPr>
            <w:tcW w:w="1701" w:type="dxa"/>
            <w:vAlign w:val="center"/>
          </w:tcPr>
          <w:p w14:paraId="17CE095C"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5649BED3" w14:textId="77777777" w:rsidR="00F8503E" w:rsidRDefault="00F8503E" w:rsidP="008E249C">
            <w:pPr>
              <w:keepNext/>
              <w:jc w:val="center"/>
              <w:rPr>
                <w:sz w:val="22"/>
              </w:rPr>
            </w:pPr>
            <w:r>
              <w:rPr>
                <w:sz w:val="22"/>
              </w:rPr>
              <w:t>Niepoprawny</w:t>
            </w:r>
          </w:p>
        </w:tc>
      </w:tr>
      <w:tr w:rsidR="00F8503E" w:rsidRPr="00896E62" w14:paraId="74533D4C" w14:textId="77777777" w:rsidTr="004D2D1B">
        <w:trPr>
          <w:trHeight w:val="479"/>
          <w:jc w:val="center"/>
        </w:trPr>
        <w:tc>
          <w:tcPr>
            <w:tcW w:w="1413" w:type="dxa"/>
            <w:vAlign w:val="center"/>
          </w:tcPr>
          <w:p w14:paraId="0937A2F2" w14:textId="77777777" w:rsidR="00F8503E" w:rsidRDefault="00F8503E" w:rsidP="008E249C">
            <w:pPr>
              <w:jc w:val="center"/>
              <w:rPr>
                <w:sz w:val="22"/>
              </w:rPr>
            </w:pPr>
            <w:r>
              <w:rPr>
                <w:sz w:val="22"/>
              </w:rPr>
              <w:t>Usuń notatkę</w:t>
            </w:r>
          </w:p>
        </w:tc>
        <w:tc>
          <w:tcPr>
            <w:tcW w:w="1701" w:type="dxa"/>
            <w:vAlign w:val="center"/>
          </w:tcPr>
          <w:p w14:paraId="3672DCC8" w14:textId="77777777" w:rsidR="00F8503E" w:rsidRPr="00FC6A64" w:rsidRDefault="00F8503E" w:rsidP="008E249C">
            <w:pPr>
              <w:jc w:val="center"/>
              <w:rPr>
                <w:sz w:val="22"/>
              </w:rPr>
            </w:pPr>
            <w:r>
              <w:rPr>
                <w:sz w:val="22"/>
              </w:rPr>
              <w:t>Użytkownik podaję numer id danej notatki</w:t>
            </w:r>
          </w:p>
        </w:tc>
        <w:tc>
          <w:tcPr>
            <w:tcW w:w="2126" w:type="dxa"/>
            <w:vAlign w:val="center"/>
          </w:tcPr>
          <w:p w14:paraId="6F8CA757" w14:textId="77777777" w:rsidR="00F8503E" w:rsidRDefault="00F8503E" w:rsidP="008E249C">
            <w:pPr>
              <w:jc w:val="center"/>
              <w:rPr>
                <w:sz w:val="22"/>
              </w:rPr>
            </w:pPr>
            <w:r>
              <w:rPr>
                <w:sz w:val="22"/>
              </w:rPr>
              <w:t>Id</w:t>
            </w:r>
          </w:p>
        </w:tc>
        <w:tc>
          <w:tcPr>
            <w:tcW w:w="1701" w:type="dxa"/>
            <w:vAlign w:val="center"/>
          </w:tcPr>
          <w:p w14:paraId="01FCA7C6" w14:textId="77777777" w:rsidR="00F8503E" w:rsidRPr="00FC6A64" w:rsidRDefault="00F8503E" w:rsidP="008E249C">
            <w:pPr>
              <w:jc w:val="center"/>
              <w:rPr>
                <w:sz w:val="22"/>
              </w:rPr>
            </w:pPr>
            <w:r>
              <w:rPr>
                <w:sz w:val="22"/>
              </w:rPr>
              <w:t xml:space="preserve">Usunięcie notatki </w:t>
            </w:r>
            <w:r>
              <w:rPr>
                <w:sz w:val="22"/>
              </w:rPr>
              <w:br/>
              <w:t>z bazy danych</w:t>
            </w:r>
          </w:p>
        </w:tc>
        <w:tc>
          <w:tcPr>
            <w:tcW w:w="1552" w:type="dxa"/>
            <w:vAlign w:val="center"/>
          </w:tcPr>
          <w:p w14:paraId="54BD1173" w14:textId="77777777" w:rsidR="00F8503E" w:rsidRDefault="00F8503E" w:rsidP="008E249C">
            <w:pPr>
              <w:keepNext/>
              <w:jc w:val="center"/>
              <w:rPr>
                <w:sz w:val="22"/>
              </w:rPr>
            </w:pPr>
            <w:r>
              <w:rPr>
                <w:sz w:val="22"/>
              </w:rPr>
              <w:t>Poprawny</w:t>
            </w:r>
          </w:p>
        </w:tc>
      </w:tr>
      <w:tr w:rsidR="00F8503E" w:rsidRPr="00896E62" w14:paraId="6F4D89B9" w14:textId="77777777" w:rsidTr="004D2D1B">
        <w:trPr>
          <w:trHeight w:val="479"/>
          <w:jc w:val="center"/>
        </w:trPr>
        <w:tc>
          <w:tcPr>
            <w:tcW w:w="1413" w:type="dxa"/>
            <w:vAlign w:val="center"/>
          </w:tcPr>
          <w:p w14:paraId="38637942" w14:textId="77777777" w:rsidR="00F8503E" w:rsidRDefault="00F8503E" w:rsidP="008E249C">
            <w:pPr>
              <w:jc w:val="center"/>
              <w:rPr>
                <w:sz w:val="22"/>
              </w:rPr>
            </w:pPr>
          </w:p>
        </w:tc>
        <w:tc>
          <w:tcPr>
            <w:tcW w:w="1701" w:type="dxa"/>
            <w:vAlign w:val="center"/>
          </w:tcPr>
          <w:p w14:paraId="5B2F9B23" w14:textId="77777777" w:rsidR="00F8503E" w:rsidRPr="00FC6A64" w:rsidRDefault="00F8503E" w:rsidP="008E249C">
            <w:pPr>
              <w:jc w:val="center"/>
              <w:rPr>
                <w:sz w:val="22"/>
              </w:rPr>
            </w:pPr>
          </w:p>
        </w:tc>
        <w:tc>
          <w:tcPr>
            <w:tcW w:w="2126" w:type="dxa"/>
            <w:vAlign w:val="center"/>
          </w:tcPr>
          <w:p w14:paraId="4C5F7677" w14:textId="694E59F4" w:rsidR="00F8503E" w:rsidRDefault="00C60479" w:rsidP="008E249C">
            <w:pPr>
              <w:jc w:val="center"/>
              <w:rPr>
                <w:sz w:val="22"/>
              </w:rPr>
            </w:pPr>
            <w:r>
              <w:rPr>
                <w:sz w:val="22"/>
              </w:rPr>
              <w:t>brak</w:t>
            </w:r>
          </w:p>
        </w:tc>
        <w:tc>
          <w:tcPr>
            <w:tcW w:w="1701" w:type="dxa"/>
            <w:vAlign w:val="center"/>
          </w:tcPr>
          <w:p w14:paraId="05508A87" w14:textId="77777777" w:rsidR="00F8503E" w:rsidRPr="00FC6A64" w:rsidRDefault="00F8503E" w:rsidP="008E249C">
            <w:pPr>
              <w:jc w:val="center"/>
              <w:rPr>
                <w:sz w:val="22"/>
              </w:rPr>
            </w:pPr>
            <w:r>
              <w:rPr>
                <w:sz w:val="22"/>
              </w:rPr>
              <w:t xml:space="preserve">Informacja </w:t>
            </w:r>
            <w:r>
              <w:rPr>
                <w:sz w:val="22"/>
              </w:rPr>
              <w:br/>
              <w:t>o niewłaściwej wartości pola</w:t>
            </w:r>
          </w:p>
        </w:tc>
        <w:tc>
          <w:tcPr>
            <w:tcW w:w="1552" w:type="dxa"/>
            <w:vAlign w:val="center"/>
          </w:tcPr>
          <w:p w14:paraId="7DDF019B" w14:textId="77777777" w:rsidR="00F8503E" w:rsidRDefault="00F8503E" w:rsidP="00F8503E">
            <w:pPr>
              <w:keepNext/>
              <w:jc w:val="center"/>
              <w:rPr>
                <w:sz w:val="22"/>
              </w:rPr>
            </w:pPr>
            <w:r>
              <w:rPr>
                <w:sz w:val="22"/>
              </w:rPr>
              <w:t>Niepoprawny</w:t>
            </w:r>
          </w:p>
        </w:tc>
      </w:tr>
    </w:tbl>
    <w:p w14:paraId="799362CF" w14:textId="3F0EEA83" w:rsidR="00941C3B" w:rsidRDefault="00941C3B" w:rsidP="00941C3B">
      <w:pPr>
        <w:pStyle w:val="Podpistabelirysunku"/>
      </w:pPr>
      <w:bookmarkStart w:id="220" w:name="_Toc64565969"/>
      <w:bookmarkStart w:id="221" w:name="_Toc68870885"/>
      <w:r>
        <w:t xml:space="preserve">Tabela </w:t>
      </w:r>
      <w:fldSimple w:instr=" STYLEREF 1 \s ">
        <w:r w:rsidR="00287FE6">
          <w:rPr>
            <w:noProof/>
          </w:rPr>
          <w:t>3</w:t>
        </w:r>
      </w:fldSimple>
      <w:r>
        <w:t>.</w:t>
      </w:r>
      <w:fldSimple w:instr=" SEQ Tabela \* ARABIC \s 1 ">
        <w:r w:rsidR="00287FE6">
          <w:rPr>
            <w:noProof/>
          </w:rPr>
          <w:t>6</w:t>
        </w:r>
      </w:fldSimple>
      <w:r>
        <w:t xml:space="preserve">. </w:t>
      </w:r>
      <w:r w:rsidR="004D2D1B">
        <w:t>Przypadki testowe dla obszaru OA5 – Zarządzanie notatkami</w:t>
      </w:r>
      <w:bookmarkEnd w:id="221"/>
    </w:p>
    <w:bookmarkEnd w:id="220"/>
    <w:p w14:paraId="7F6F2FC4" w14:textId="115227A4" w:rsidR="004D2D1B" w:rsidRDefault="004D2D1B">
      <w:pPr>
        <w:spacing w:after="200"/>
        <w:rPr>
          <w:lang w:eastAsia="pl-PL"/>
        </w:rPr>
      </w:pPr>
      <w:r>
        <w:rPr>
          <w:lang w:eastAsia="pl-PL"/>
        </w:rPr>
        <w:br w:type="page"/>
      </w:r>
    </w:p>
    <w:p w14:paraId="478ED238" w14:textId="2ED1AF2F" w:rsidR="00A75BFD" w:rsidRDefault="00ED2238" w:rsidP="0064011D">
      <w:pPr>
        <w:pStyle w:val="Nagwek1"/>
        <w:numPr>
          <w:ilvl w:val="0"/>
          <w:numId w:val="0"/>
        </w:numPr>
      </w:pPr>
      <w:bookmarkStart w:id="222" w:name="_Toc68870822"/>
      <w:r>
        <w:lastRenderedPageBreak/>
        <w:t>Zakończeni</w:t>
      </w:r>
      <w:bookmarkStart w:id="223" w:name="_Toc202624838"/>
      <w:r w:rsidR="0064011D">
        <w:t>e</w:t>
      </w:r>
      <w:bookmarkEnd w:id="222"/>
    </w:p>
    <w:p w14:paraId="2DB88873" w14:textId="77777777" w:rsidR="00BC5E37" w:rsidRDefault="0064011D" w:rsidP="00D07DD5">
      <w:pPr>
        <w:pStyle w:val="Tekstpodstawowypracy"/>
        <w:ind w:firstLine="576"/>
      </w:pPr>
      <w:r>
        <w:t xml:space="preserve">Tworząc projekt oprogramowania do zarządzania elektronicznym indeksem </w:t>
      </w:r>
      <w:r w:rsidR="00123F3D">
        <w:t xml:space="preserve">głównym celem było </w:t>
      </w:r>
      <w:r w:rsidR="00507902">
        <w:t xml:space="preserve">stworzenie w </w:t>
      </w:r>
      <w:r w:rsidR="00690D96">
        <w:t xml:space="preserve">projektu </w:t>
      </w:r>
      <w:r w:rsidR="00507902">
        <w:t>serwisu webowego</w:t>
      </w:r>
      <w:r w:rsidR="00690D96">
        <w:t xml:space="preserve"> służącym  do </w:t>
      </w:r>
      <w:r w:rsidR="00D27235">
        <w:t>korzystania z  funkcjonalności uczelni jako wirtualna wersja, gdzie student mógłby</w:t>
      </w:r>
      <w:r w:rsidR="009868B1">
        <w:t xml:space="preserve"> wygodnie</w:t>
      </w:r>
      <w:r w:rsidR="007202AE">
        <w:t xml:space="preserve"> </w:t>
      </w:r>
      <w:r w:rsidR="007858E2">
        <w:t xml:space="preserve">sprawdzać przyszłe zajęcia, oceny, korespondować z wykładowcami i wiele innych. </w:t>
      </w:r>
    </w:p>
    <w:p w14:paraId="505669A1" w14:textId="77777777" w:rsidR="00792FCB" w:rsidRDefault="00792FCB" w:rsidP="00594B9F">
      <w:pPr>
        <w:pStyle w:val="Tekstpodstawowypracy"/>
        <w:ind w:firstLine="0"/>
      </w:pPr>
    </w:p>
    <w:p w14:paraId="04B3054C" w14:textId="3D2939A0" w:rsidR="007C109F" w:rsidRDefault="007858E2" w:rsidP="00594B9F">
      <w:pPr>
        <w:pStyle w:val="Tekstpodstawowypracy"/>
        <w:ind w:firstLine="576"/>
      </w:pPr>
      <w:r>
        <w:t xml:space="preserve">Aplikacja </w:t>
      </w:r>
      <w:r w:rsidR="00010FAB">
        <w:t xml:space="preserve">powinna służyć jako </w:t>
      </w:r>
      <w:r w:rsidR="004D2D1B">
        <w:t>asystent</w:t>
      </w:r>
      <w:r w:rsidR="00010FAB">
        <w:t xml:space="preserve"> studenta podczas całego toku nauczania z</w:t>
      </w:r>
      <w:r w:rsidR="004D2D1B">
        <w:t> </w:t>
      </w:r>
      <w:r w:rsidR="00010FAB">
        <w:t xml:space="preserve"> możliwością korzystania</w:t>
      </w:r>
      <w:r w:rsidR="000C06DC">
        <w:t xml:space="preserve"> na każdym urządzeniu, dostępnym na wielu platformach</w:t>
      </w:r>
      <w:r w:rsidR="00D07DD5">
        <w:t xml:space="preserve">, ponieważ wiele </w:t>
      </w:r>
      <w:r w:rsidR="00386B3D">
        <w:t xml:space="preserve">aktualnych  alternatyw na rynku nie jest aktualizowane posiadając </w:t>
      </w:r>
      <w:r w:rsidR="007C109F">
        <w:t>starszy design odbioru strony internetowej.</w:t>
      </w:r>
    </w:p>
    <w:p w14:paraId="2AED8C18" w14:textId="77777777" w:rsidR="00792FCB" w:rsidRDefault="00792FCB" w:rsidP="00D07DD5">
      <w:pPr>
        <w:pStyle w:val="Tekstpodstawowypracy"/>
        <w:ind w:firstLine="576"/>
      </w:pPr>
    </w:p>
    <w:p w14:paraId="4D6342F1" w14:textId="35EB7F88" w:rsidR="00016167" w:rsidRDefault="00BC5E37" w:rsidP="00594B9F">
      <w:pPr>
        <w:pStyle w:val="Tekstpodstawowypracy"/>
        <w:ind w:firstLine="576"/>
        <w:rPr>
          <w:i/>
          <w:iCs/>
        </w:rPr>
      </w:pPr>
      <w:r>
        <w:t xml:space="preserve">Cały proces pracy nad implementacją przebiegł w szybki sposób, przez ułatwienia dzisiejszych narzędzi wykorzystywanych do tworzenia serwisów jak integracyjne środowiska programistyczne </w:t>
      </w:r>
      <w:r w:rsidR="00C90123">
        <w:t>naprowadzające użytkownika na popełnione błędy, jakże pomagając kreować sam kod źródłowy przez podpowiadanie potrzebnych metod</w:t>
      </w:r>
      <w:r w:rsidR="00AD227B">
        <w:t xml:space="preserve">, funkcji wykorzystywanych w całym cyklu. Nie obeszłoby się to bez nowoczesnych frameworków znacznie ułatwiających cały proces tworzenia serwisu webowego, </w:t>
      </w:r>
      <w:r w:rsidR="004C4FED">
        <w:t xml:space="preserve">gdzie </w:t>
      </w:r>
      <w:r w:rsidR="00594B9F">
        <w:br/>
      </w:r>
      <w:r w:rsidR="004C4FED">
        <w:t xml:space="preserve">w przypadku tego projektu oprogramowania wykazał się </w:t>
      </w:r>
      <w:r w:rsidR="004C4FED" w:rsidRPr="00BB2E22">
        <w:rPr>
          <w:i/>
          <w:iCs/>
        </w:rPr>
        <w:t>Spring Boot</w:t>
      </w:r>
      <w:r w:rsidR="004C4FED">
        <w:t xml:space="preserve">, dostarczający niezbędne zależności </w:t>
      </w:r>
      <w:r w:rsidR="00BB2E22">
        <w:t xml:space="preserve">oraz gotowy serwer do włączenia, bez zbędnych konfiguracji całego serwera </w:t>
      </w:r>
      <w:r w:rsidR="00BB2E22" w:rsidRPr="00BB2E22">
        <w:rPr>
          <w:i/>
          <w:iCs/>
        </w:rPr>
        <w:t>TomCat</w:t>
      </w:r>
      <w:r w:rsidR="00BB2E22">
        <w:rPr>
          <w:i/>
          <w:iCs/>
        </w:rPr>
        <w:t xml:space="preserve">. </w:t>
      </w:r>
    </w:p>
    <w:p w14:paraId="686846D2" w14:textId="77777777" w:rsidR="00792FCB" w:rsidRDefault="00792FCB" w:rsidP="00D07DD5">
      <w:pPr>
        <w:pStyle w:val="Tekstpodstawowypracy"/>
        <w:ind w:firstLine="576"/>
        <w:rPr>
          <w:i/>
          <w:iCs/>
        </w:rPr>
      </w:pPr>
    </w:p>
    <w:p w14:paraId="0A522555" w14:textId="68C0FDB8" w:rsidR="00016167" w:rsidRDefault="00016167" w:rsidP="00D07DD5">
      <w:pPr>
        <w:pStyle w:val="Tekstpodstawowypracy"/>
        <w:ind w:firstLine="576"/>
      </w:pPr>
      <w:r>
        <w:t xml:space="preserve">System posiada pewne niedociągnięcia, które będą </w:t>
      </w:r>
      <w:r w:rsidR="0061179C">
        <w:t xml:space="preserve">poprawiane podczas dalszych prac nad projektem. Planuję kontynuować rozwój systemu </w:t>
      </w:r>
      <w:r w:rsidR="00A927AA">
        <w:t xml:space="preserve">w celu </w:t>
      </w:r>
      <w:r w:rsidR="0061179C">
        <w:t xml:space="preserve">doskonalenia własnych umiejętności </w:t>
      </w:r>
      <w:r w:rsidR="00A927AA">
        <w:t>albo</w:t>
      </w:r>
      <w:r w:rsidR="00792FCB">
        <w:t xml:space="preserve"> w formie pracy magisterskiej</w:t>
      </w:r>
      <w:r w:rsidR="00A927AA">
        <w:t xml:space="preserve"> jako projekt</w:t>
      </w:r>
      <w:r w:rsidR="0061179C">
        <w:t xml:space="preserve"> rozbudowany</w:t>
      </w:r>
      <w:r w:rsidR="00A927AA">
        <w:t xml:space="preserve"> o kolejne funkcjonalności wraz z integracją</w:t>
      </w:r>
      <w:r w:rsidR="00A531CB">
        <w:t xml:space="preserve"> końcowego stadium rozwoju projektu back-end z</w:t>
      </w:r>
      <w:r w:rsidR="0061179C">
        <w:t> </w:t>
      </w:r>
      <w:r w:rsidR="00A531CB">
        <w:t xml:space="preserve">front-end, gdzie obydwie warstwy zostaną zaprojektowane z użyciem innowacyjnych narzędzi </w:t>
      </w:r>
      <w:r w:rsidR="007F1A60">
        <w:t xml:space="preserve">wliczając w to biblioteki, środowiska programistyczne i zewnętrzne aplikacje służące do testowania kodu. </w:t>
      </w:r>
    </w:p>
    <w:p w14:paraId="1DACDC75" w14:textId="77777777" w:rsidR="00F234A4" w:rsidRDefault="00F234A4" w:rsidP="00594B9F">
      <w:pPr>
        <w:pStyle w:val="Tekstpodstawowypracy"/>
        <w:ind w:firstLine="0"/>
      </w:pPr>
    </w:p>
    <w:p w14:paraId="0107410B" w14:textId="3FA1CA20" w:rsidR="00792FCB" w:rsidRPr="0074035A" w:rsidRDefault="00156481" w:rsidP="00D07DD5">
      <w:pPr>
        <w:pStyle w:val="Tekstpodstawowypracy"/>
        <w:ind w:firstLine="576"/>
      </w:pPr>
      <w:r>
        <w:t>Nakład pracy i czasu włożony w realizacje tego projektu rozwinął moje umiejętności w zarządzaniu projektami</w:t>
      </w:r>
      <w:r w:rsidR="0074035A">
        <w:t xml:space="preserve"> tworzonymi w języku programowania </w:t>
      </w:r>
      <w:r w:rsidR="0074035A" w:rsidRPr="00C60479">
        <w:t>Java</w:t>
      </w:r>
      <w:r w:rsidR="0074035A">
        <w:t xml:space="preserve">, pokazał mi możliwości korzystania z wielu narzędzi </w:t>
      </w:r>
      <w:r w:rsidR="00574FA2">
        <w:t>podczas tworzenia jednego systemu</w:t>
      </w:r>
      <w:r w:rsidR="009C6FE6">
        <w:t>, scalenia ich w jednolity projekt</w:t>
      </w:r>
      <w:r w:rsidR="006A7137">
        <w:t>. Pisanie tej pracy pokazało mi kierunek, w który</w:t>
      </w:r>
      <w:r w:rsidR="005E52B3">
        <w:t xml:space="preserve">m chce dążyć </w:t>
      </w:r>
      <w:r w:rsidR="00F234A4">
        <w:t xml:space="preserve">podczas mojej ścieżki </w:t>
      </w:r>
      <w:r w:rsidR="00D65AFE">
        <w:t>zawodowej i</w:t>
      </w:r>
      <w:r w:rsidR="00F234A4">
        <w:t xml:space="preserve"> hobbystycznej.</w:t>
      </w:r>
      <w:r w:rsidR="005E52B3">
        <w:t xml:space="preserve"> </w:t>
      </w:r>
    </w:p>
    <w:p w14:paraId="1D775A49" w14:textId="77777777" w:rsidR="007C109F" w:rsidRDefault="007C109F" w:rsidP="00D07DD5">
      <w:pPr>
        <w:pStyle w:val="Tekstpodstawowypracy"/>
        <w:ind w:firstLine="576"/>
      </w:pPr>
    </w:p>
    <w:p w14:paraId="4D2394C5" w14:textId="62DEEEAD" w:rsidR="007C109F" w:rsidRDefault="007C109F" w:rsidP="00D07DD5">
      <w:pPr>
        <w:pStyle w:val="Tekstpodstawowypracy"/>
        <w:ind w:firstLine="576"/>
        <w:sectPr w:rsidR="007C109F" w:rsidSect="00F85341">
          <w:pgSz w:w="11906" w:h="16838"/>
          <w:pgMar w:top="1418" w:right="1418" w:bottom="1418" w:left="1418" w:header="709" w:footer="709" w:gutter="567"/>
          <w:cols w:space="708"/>
          <w:docGrid w:linePitch="360"/>
        </w:sectPr>
      </w:pPr>
    </w:p>
    <w:p w14:paraId="09314107" w14:textId="410882B1" w:rsidR="00565159" w:rsidRDefault="00565159" w:rsidP="00565159">
      <w:pPr>
        <w:pStyle w:val="Nagwek1"/>
        <w:numPr>
          <w:ilvl w:val="0"/>
          <w:numId w:val="0"/>
        </w:numPr>
      </w:pPr>
      <w:bookmarkStart w:id="224" w:name="_Toc68870823"/>
      <w:r>
        <w:lastRenderedPageBreak/>
        <w:t>Bibliografia</w:t>
      </w:r>
      <w:bookmarkEnd w:id="224"/>
    </w:p>
    <w:sdt>
      <w:sdtPr>
        <w:id w:val="-1535654297"/>
        <w:bibliography/>
      </w:sdtPr>
      <w:sdtContent>
        <w:p w14:paraId="376C06D4" w14:textId="473D99B6" w:rsidR="00A3695B" w:rsidRPr="00345B98" w:rsidRDefault="00A3695B" w:rsidP="00556BD4">
          <w:pPr>
            <w:pStyle w:val="Akapitzlist"/>
            <w:numPr>
              <w:ilvl w:val="0"/>
              <w:numId w:val="66"/>
            </w:numPr>
            <w:ind w:left="680" w:hanging="680"/>
            <w:jc w:val="left"/>
            <w:rPr>
              <w:lang w:val="en-GB"/>
            </w:rPr>
          </w:pPr>
          <w:r w:rsidRPr="00345B98">
            <w:rPr>
              <w:lang w:val="en-GB"/>
            </w:rPr>
            <w:t xml:space="preserve">Bootstrap [Online] URL: </w:t>
          </w:r>
          <w:hyperlink r:id="rId40" w:history="1">
            <w:r w:rsidRPr="00345B98">
              <w:rPr>
                <w:rStyle w:val="Hipercze"/>
                <w:lang w:val="en-GB"/>
              </w:rPr>
              <w:t>https://getbootstrap.com/</w:t>
            </w:r>
          </w:hyperlink>
        </w:p>
        <w:p w14:paraId="464ED194" w14:textId="5FCBEC34" w:rsidR="00A3695B" w:rsidRPr="00556BD4" w:rsidRDefault="00A3695B" w:rsidP="00556BD4">
          <w:pPr>
            <w:pStyle w:val="Akapitzlist"/>
            <w:numPr>
              <w:ilvl w:val="0"/>
              <w:numId w:val="66"/>
            </w:numPr>
            <w:ind w:left="680" w:hanging="680"/>
            <w:jc w:val="left"/>
          </w:pPr>
          <w:r w:rsidRPr="00556BD4">
            <w:t>Wirtualna uczelnia Politechnik</w:t>
          </w:r>
          <w:r w:rsidR="002621A0" w:rsidRPr="00556BD4">
            <w:t>i</w:t>
          </w:r>
          <w:r w:rsidRPr="00556BD4">
            <w:t xml:space="preserve"> Świętokrzysk</w:t>
          </w:r>
          <w:r w:rsidR="002621A0" w:rsidRPr="00556BD4">
            <w:t xml:space="preserve">iej </w:t>
          </w:r>
          <w:r w:rsidRPr="00556BD4">
            <w:t>[Online] URL:</w:t>
          </w:r>
          <w:r w:rsidR="00CF687F" w:rsidRPr="00556BD4">
            <w:t xml:space="preserve"> </w:t>
          </w:r>
          <w:hyperlink r:id="rId41" w:history="1">
            <w:r w:rsidR="002621A0" w:rsidRPr="00556BD4">
              <w:rPr>
                <w:rStyle w:val="Hipercze"/>
              </w:rPr>
              <w:t>https://cas.usos.tu.kielce.pl</w:t>
            </w:r>
          </w:hyperlink>
          <w:r w:rsidR="002621A0" w:rsidRPr="00556BD4">
            <w:t xml:space="preserve">  </w:t>
          </w:r>
        </w:p>
        <w:p w14:paraId="58CAEE16" w14:textId="210A5EFD" w:rsidR="00A3695B" w:rsidRPr="00345B98" w:rsidRDefault="00A3695B" w:rsidP="00556BD4">
          <w:pPr>
            <w:pStyle w:val="Akapitzlist"/>
            <w:numPr>
              <w:ilvl w:val="0"/>
              <w:numId w:val="66"/>
            </w:numPr>
            <w:ind w:left="680" w:hanging="680"/>
            <w:jc w:val="left"/>
            <w:rPr>
              <w:lang w:val="en-GB"/>
            </w:rPr>
          </w:pPr>
          <w:r w:rsidRPr="00345B98">
            <w:rPr>
              <w:lang w:val="en-GB"/>
            </w:rPr>
            <w:t xml:space="preserve">CSS [Online] URL: </w:t>
          </w:r>
          <w:hyperlink r:id="rId42" w:history="1">
            <w:r w:rsidRPr="00345B98">
              <w:rPr>
                <w:rStyle w:val="Hipercze"/>
                <w:lang w:val="en-GB"/>
              </w:rPr>
              <w:t>https://www.w3schools.com/Css/</w:t>
            </w:r>
          </w:hyperlink>
        </w:p>
        <w:p w14:paraId="7C1C9B3A" w14:textId="002151E7" w:rsidR="00A3695B" w:rsidRPr="00345B98" w:rsidRDefault="00A3695B" w:rsidP="00556BD4">
          <w:pPr>
            <w:pStyle w:val="Akapitzlist"/>
            <w:numPr>
              <w:ilvl w:val="0"/>
              <w:numId w:val="66"/>
            </w:numPr>
            <w:ind w:left="680" w:hanging="680"/>
            <w:jc w:val="left"/>
            <w:rPr>
              <w:lang w:val="en-GB"/>
            </w:rPr>
          </w:pPr>
          <w:r w:rsidRPr="00345B98">
            <w:rPr>
              <w:lang w:val="en-GB"/>
            </w:rPr>
            <w:t xml:space="preserve">GitHub [Online] URL: </w:t>
          </w:r>
          <w:hyperlink r:id="rId43" w:history="1">
            <w:r w:rsidRPr="00345B98">
              <w:rPr>
                <w:rStyle w:val="Hipercze"/>
                <w:lang w:val="en-GB"/>
              </w:rPr>
              <w:t>https://github.com/</w:t>
            </w:r>
          </w:hyperlink>
        </w:p>
        <w:p w14:paraId="707C0D15" w14:textId="275928C0" w:rsidR="00A3695B" w:rsidRPr="00345B98" w:rsidRDefault="00A3695B" w:rsidP="00556BD4">
          <w:pPr>
            <w:pStyle w:val="Akapitzlist"/>
            <w:numPr>
              <w:ilvl w:val="0"/>
              <w:numId w:val="66"/>
            </w:numPr>
            <w:ind w:left="680" w:hanging="680"/>
            <w:jc w:val="left"/>
            <w:rPr>
              <w:lang w:val="en-GB"/>
            </w:rPr>
          </w:pPr>
          <w:r w:rsidRPr="00345B98">
            <w:rPr>
              <w:lang w:val="en-GB"/>
            </w:rPr>
            <w:t xml:space="preserve">Hibernate [Online] URL: </w:t>
          </w:r>
          <w:hyperlink r:id="rId44" w:history="1">
            <w:r w:rsidRPr="00345B98">
              <w:rPr>
                <w:rStyle w:val="Hipercze"/>
                <w:lang w:val="en-GB"/>
              </w:rPr>
              <w:t>https://hibernate.org/</w:t>
            </w:r>
          </w:hyperlink>
        </w:p>
        <w:p w14:paraId="620ED923" w14:textId="0C89ABB1" w:rsidR="00A3695B" w:rsidRPr="00345B98" w:rsidRDefault="00A3695B" w:rsidP="00556BD4">
          <w:pPr>
            <w:pStyle w:val="Akapitzlist"/>
            <w:numPr>
              <w:ilvl w:val="0"/>
              <w:numId w:val="66"/>
            </w:numPr>
            <w:ind w:left="680" w:hanging="680"/>
            <w:jc w:val="left"/>
            <w:rPr>
              <w:lang w:val="en-GB"/>
            </w:rPr>
          </w:pPr>
          <w:r w:rsidRPr="00345B98">
            <w:rPr>
              <w:lang w:val="en-GB"/>
            </w:rPr>
            <w:t xml:space="preserve">HTML [Online] URL: </w:t>
          </w:r>
          <w:hyperlink r:id="rId45" w:history="1">
            <w:r w:rsidRPr="00345B98">
              <w:rPr>
                <w:rStyle w:val="Hipercze"/>
                <w:lang w:val="en-GB"/>
              </w:rPr>
              <w:t>https://www.w3schools.com/html/</w:t>
            </w:r>
          </w:hyperlink>
        </w:p>
        <w:p w14:paraId="7B0B334A" w14:textId="0CFA153D" w:rsidR="00A3695B" w:rsidRPr="00345B98" w:rsidRDefault="00A3695B" w:rsidP="00556BD4">
          <w:pPr>
            <w:pStyle w:val="Akapitzlist"/>
            <w:numPr>
              <w:ilvl w:val="0"/>
              <w:numId w:val="66"/>
            </w:numPr>
            <w:ind w:left="680" w:hanging="680"/>
            <w:jc w:val="left"/>
            <w:rPr>
              <w:lang w:val="en-GB"/>
            </w:rPr>
          </w:pPr>
          <w:r w:rsidRPr="00345B98">
            <w:rPr>
              <w:lang w:val="en-GB"/>
            </w:rPr>
            <w:t xml:space="preserve">IntelliJ IDEA [Online] URL: </w:t>
          </w:r>
          <w:hyperlink r:id="rId46" w:history="1">
            <w:r w:rsidRPr="00345B98">
              <w:rPr>
                <w:rStyle w:val="Hipercze"/>
                <w:lang w:val="en-GB"/>
              </w:rPr>
              <w:t>https://www.jetbrains.com/idea/</w:t>
            </w:r>
          </w:hyperlink>
        </w:p>
        <w:p w14:paraId="77BB9863" w14:textId="0F2C75D2" w:rsidR="00A3695B" w:rsidRPr="00556BD4" w:rsidRDefault="00A3695B" w:rsidP="00556BD4">
          <w:pPr>
            <w:pStyle w:val="Akapitzlist"/>
            <w:numPr>
              <w:ilvl w:val="0"/>
              <w:numId w:val="66"/>
            </w:numPr>
            <w:ind w:left="680" w:hanging="680"/>
            <w:jc w:val="left"/>
          </w:pPr>
          <w:r w:rsidRPr="00556BD4">
            <w:t>J. Bloch</w:t>
          </w:r>
          <w:r w:rsidR="002621A0" w:rsidRPr="00556BD4">
            <w:t>,</w:t>
          </w:r>
          <w:r w:rsidRPr="00556BD4">
            <w:t xml:space="preserve"> Java efektywne programowanie</w:t>
          </w:r>
          <w:r w:rsidR="002621A0" w:rsidRPr="00556BD4">
            <w:t>,</w:t>
          </w:r>
          <w:r w:rsidRPr="00556BD4">
            <w:t xml:space="preserve"> Helion, Gliwice, 2018</w:t>
          </w:r>
        </w:p>
        <w:p w14:paraId="72D20D91" w14:textId="18CDAE74" w:rsidR="00A3695B" w:rsidRPr="00345B98" w:rsidRDefault="00A3695B" w:rsidP="00556BD4">
          <w:pPr>
            <w:pStyle w:val="Akapitzlist"/>
            <w:numPr>
              <w:ilvl w:val="0"/>
              <w:numId w:val="66"/>
            </w:numPr>
            <w:ind w:left="680" w:hanging="680"/>
            <w:jc w:val="left"/>
            <w:rPr>
              <w:lang w:val="en-GB"/>
            </w:rPr>
          </w:pPr>
          <w:r w:rsidRPr="00345B98">
            <w:rPr>
              <w:lang w:val="en-GB"/>
            </w:rPr>
            <w:t xml:space="preserve">Java [Online] URL: </w:t>
          </w:r>
          <w:hyperlink r:id="rId47" w:history="1">
            <w:r w:rsidRPr="00345B98">
              <w:rPr>
                <w:rStyle w:val="Hipercze"/>
                <w:lang w:val="en-GB"/>
              </w:rPr>
              <w:t>https://www.java.com/pl/</w:t>
            </w:r>
          </w:hyperlink>
        </w:p>
        <w:p w14:paraId="7F5F5A66" w14:textId="02DE3C76" w:rsidR="00A3695B" w:rsidRPr="00556BD4" w:rsidRDefault="00A3695B" w:rsidP="00556BD4">
          <w:pPr>
            <w:pStyle w:val="Akapitzlist"/>
            <w:numPr>
              <w:ilvl w:val="0"/>
              <w:numId w:val="66"/>
            </w:numPr>
            <w:ind w:left="680" w:hanging="680"/>
            <w:jc w:val="left"/>
          </w:pPr>
          <w:r w:rsidRPr="00556BD4">
            <w:t xml:space="preserve">Java Dokumentacja [Online] URL: </w:t>
          </w:r>
          <w:hyperlink r:id="rId48" w:history="1">
            <w:r w:rsidRPr="00556BD4">
              <w:rPr>
                <w:rStyle w:val="Hipercze"/>
              </w:rPr>
              <w:t>https://docs.oracle.com/javase/7/docs/api/</w:t>
            </w:r>
          </w:hyperlink>
        </w:p>
        <w:p w14:paraId="081BFC76" w14:textId="4B3BA225" w:rsidR="00A3695B" w:rsidRPr="00345B98" w:rsidRDefault="00A3695B" w:rsidP="00556BD4">
          <w:pPr>
            <w:pStyle w:val="Akapitzlist"/>
            <w:numPr>
              <w:ilvl w:val="0"/>
              <w:numId w:val="66"/>
            </w:numPr>
            <w:ind w:left="680" w:hanging="680"/>
            <w:jc w:val="left"/>
            <w:rPr>
              <w:lang w:val="en-GB"/>
            </w:rPr>
          </w:pPr>
          <w:r w:rsidRPr="00345B98">
            <w:rPr>
              <w:lang w:val="en-GB"/>
            </w:rPr>
            <w:t xml:space="preserve">Maven [Online] URL: </w:t>
          </w:r>
          <w:hyperlink r:id="rId49" w:history="1">
            <w:r w:rsidRPr="00345B98">
              <w:rPr>
                <w:rStyle w:val="Hipercze"/>
                <w:lang w:val="en-GB"/>
              </w:rPr>
              <w:t>https://maven.apache.org/</w:t>
            </w:r>
          </w:hyperlink>
        </w:p>
        <w:p w14:paraId="34B0E2A8" w14:textId="759B2098" w:rsidR="00A3695B" w:rsidRPr="00345B98" w:rsidRDefault="00A3695B" w:rsidP="00556BD4">
          <w:pPr>
            <w:pStyle w:val="Akapitzlist"/>
            <w:numPr>
              <w:ilvl w:val="0"/>
              <w:numId w:val="66"/>
            </w:numPr>
            <w:ind w:left="680" w:hanging="680"/>
            <w:jc w:val="left"/>
            <w:rPr>
              <w:lang w:val="en-GB"/>
            </w:rPr>
          </w:pPr>
          <w:r w:rsidRPr="00345B98">
            <w:rPr>
              <w:lang w:val="en-GB"/>
            </w:rPr>
            <w:t xml:space="preserve">Maven Repozytorium [Online] URL: </w:t>
          </w:r>
          <w:hyperlink r:id="rId50" w:history="1">
            <w:r w:rsidRPr="00345B98">
              <w:rPr>
                <w:rStyle w:val="Hipercze"/>
                <w:lang w:val="en-GB"/>
              </w:rPr>
              <w:t>https://mvnrepository.com/</w:t>
            </w:r>
          </w:hyperlink>
        </w:p>
        <w:p w14:paraId="00F40BD2" w14:textId="373180AB" w:rsidR="00A3695B" w:rsidRPr="00345B98" w:rsidRDefault="00A3695B" w:rsidP="00556BD4">
          <w:pPr>
            <w:pStyle w:val="Akapitzlist"/>
            <w:numPr>
              <w:ilvl w:val="0"/>
              <w:numId w:val="66"/>
            </w:numPr>
            <w:ind w:left="680" w:hanging="680"/>
            <w:jc w:val="left"/>
            <w:rPr>
              <w:lang w:val="en-GB"/>
            </w:rPr>
          </w:pPr>
          <w:r w:rsidRPr="00345B98">
            <w:rPr>
              <w:lang w:val="en-GB"/>
            </w:rPr>
            <w:t xml:space="preserve">Postman URL: </w:t>
          </w:r>
          <w:hyperlink r:id="rId51" w:history="1">
            <w:r w:rsidRPr="00345B98">
              <w:rPr>
                <w:rStyle w:val="Hipercze"/>
                <w:lang w:val="en-GB"/>
              </w:rPr>
              <w:t>https://www.postman.com/</w:t>
            </w:r>
          </w:hyperlink>
        </w:p>
        <w:p w14:paraId="7D62874B" w14:textId="31398532" w:rsidR="008F5DFC" w:rsidRPr="00556BD4" w:rsidRDefault="008F5DFC" w:rsidP="00556BD4">
          <w:pPr>
            <w:pStyle w:val="Akapitzlist"/>
            <w:numPr>
              <w:ilvl w:val="0"/>
              <w:numId w:val="66"/>
            </w:numPr>
            <w:ind w:left="680" w:hanging="680"/>
            <w:jc w:val="left"/>
          </w:pPr>
          <w:r w:rsidRPr="00556BD4">
            <w:t>RP.pl</w:t>
          </w:r>
          <w:r w:rsidR="002621A0" w:rsidRPr="00556BD4">
            <w:t xml:space="preserve">, </w:t>
          </w:r>
          <w:r w:rsidRPr="00556BD4">
            <w:t xml:space="preserve">Studenci: elektroniczny indeks i wirtualny dziekanat to na wielu uczelniach fikcja [Online]. URL: </w:t>
          </w:r>
          <w:hyperlink r:id="rId52" w:history="1">
            <w:r w:rsidRPr="00556BD4">
              <w:rPr>
                <w:rStyle w:val="Hipercze"/>
              </w:rPr>
              <w:t>https://www.rp.pl/Edukacja-i-wychowanie/310239974-Studenci-elektroniczny-indeks-wirutalny-dziekanat-to-na-wielu-uczelniach-fikcja.html</w:t>
            </w:r>
          </w:hyperlink>
        </w:p>
        <w:p w14:paraId="2D762107" w14:textId="79CE4727" w:rsidR="00A3695B" w:rsidRPr="00345B98" w:rsidRDefault="002621A0" w:rsidP="00556BD4">
          <w:pPr>
            <w:pStyle w:val="Akapitzlist"/>
            <w:numPr>
              <w:ilvl w:val="0"/>
              <w:numId w:val="66"/>
            </w:numPr>
            <w:ind w:left="680" w:hanging="680"/>
            <w:jc w:val="left"/>
            <w:rPr>
              <w:lang w:val="en-GB"/>
            </w:rPr>
          </w:pPr>
          <w:r w:rsidRPr="00345B98">
            <w:rPr>
              <w:lang w:val="en-GB"/>
            </w:rPr>
            <w:t xml:space="preserve">Dokumentacja </w:t>
          </w:r>
          <w:r w:rsidR="00A3695B" w:rsidRPr="00345B98">
            <w:rPr>
              <w:lang w:val="en-GB"/>
            </w:rPr>
            <w:t xml:space="preserve">Spring [Online] URL: </w:t>
          </w:r>
          <w:hyperlink r:id="rId53" w:history="1">
            <w:r w:rsidRPr="00345B98">
              <w:rPr>
                <w:rStyle w:val="Hipercze"/>
                <w:lang w:val="en-GB"/>
              </w:rPr>
              <w:t>https://docs.spring.io/spring-boot/docs/ current/reference/html/</w:t>
            </w:r>
          </w:hyperlink>
        </w:p>
        <w:p w14:paraId="27DDC3B1" w14:textId="54898A3B" w:rsidR="00A3695B" w:rsidRPr="00345B98" w:rsidRDefault="00A3695B" w:rsidP="00556BD4">
          <w:pPr>
            <w:pStyle w:val="Akapitzlist"/>
            <w:numPr>
              <w:ilvl w:val="0"/>
              <w:numId w:val="66"/>
            </w:numPr>
            <w:ind w:left="680" w:hanging="680"/>
            <w:jc w:val="left"/>
            <w:rPr>
              <w:lang w:val="en-GB"/>
            </w:rPr>
          </w:pPr>
          <w:r w:rsidRPr="00345B98">
            <w:rPr>
              <w:lang w:val="en-GB"/>
            </w:rPr>
            <w:t xml:space="preserve">Spring Framework [Online] URL: </w:t>
          </w:r>
          <w:hyperlink r:id="rId54" w:history="1">
            <w:r w:rsidRPr="00345B98">
              <w:rPr>
                <w:rStyle w:val="Hipercze"/>
                <w:lang w:val="en-GB"/>
              </w:rPr>
              <w:t>https://spring.io/</w:t>
            </w:r>
          </w:hyperlink>
        </w:p>
        <w:p w14:paraId="01A91A7C" w14:textId="17EF18FF" w:rsidR="00A3695B" w:rsidRPr="00345B98" w:rsidRDefault="00A3695B" w:rsidP="00556BD4">
          <w:pPr>
            <w:pStyle w:val="Akapitzlist"/>
            <w:numPr>
              <w:ilvl w:val="0"/>
              <w:numId w:val="66"/>
            </w:numPr>
            <w:ind w:left="680" w:hanging="680"/>
            <w:jc w:val="left"/>
            <w:rPr>
              <w:lang w:val="en-GB"/>
            </w:rPr>
          </w:pPr>
          <w:r w:rsidRPr="00345B98">
            <w:rPr>
              <w:lang w:val="en-GB"/>
            </w:rPr>
            <w:t xml:space="preserve">SQL [Online] URL: </w:t>
          </w:r>
          <w:hyperlink r:id="rId55" w:history="1">
            <w:r w:rsidRPr="00345B98">
              <w:rPr>
                <w:rStyle w:val="Hipercze"/>
                <w:lang w:val="en-GB"/>
              </w:rPr>
              <w:t>https://www.w3schools.com/sql/</w:t>
            </w:r>
          </w:hyperlink>
        </w:p>
        <w:p w14:paraId="4F69B337" w14:textId="01C7A1E2" w:rsidR="00A3695B" w:rsidRPr="00345B98" w:rsidRDefault="00A3695B" w:rsidP="00556BD4">
          <w:pPr>
            <w:pStyle w:val="Akapitzlist"/>
            <w:numPr>
              <w:ilvl w:val="0"/>
              <w:numId w:val="66"/>
            </w:numPr>
            <w:ind w:left="680" w:hanging="680"/>
            <w:jc w:val="left"/>
            <w:rPr>
              <w:rFonts w:cs="Times New Roman"/>
              <w:lang w:val="en-GB"/>
            </w:rPr>
          </w:pPr>
          <w:r w:rsidRPr="00345B98">
            <w:rPr>
              <w:lang w:val="en-GB"/>
            </w:rPr>
            <w:t xml:space="preserve">Visual Paradigm [Online] URL: </w:t>
          </w:r>
          <w:hyperlink r:id="rId56" w:tgtFrame="_blank" w:tooltip="https://online.visual-paradigm.com/" w:history="1">
            <w:r w:rsidRPr="00345B98">
              <w:rPr>
                <w:rStyle w:val="Hipercze"/>
                <w:rFonts w:cs="Times New Roman"/>
                <w:bdr w:val="none" w:sz="0" w:space="0" w:color="auto" w:frame="1"/>
                <w:lang w:val="en-GB"/>
              </w:rPr>
              <w:t>https://online.visual-paradigm.com/</w:t>
            </w:r>
          </w:hyperlink>
        </w:p>
        <w:p w14:paraId="250D34F7" w14:textId="6A373B28" w:rsidR="00A3695B" w:rsidRPr="00345B98" w:rsidRDefault="00A3695B" w:rsidP="00556BD4">
          <w:pPr>
            <w:pStyle w:val="Akapitzlist"/>
            <w:numPr>
              <w:ilvl w:val="0"/>
              <w:numId w:val="66"/>
            </w:numPr>
            <w:ind w:left="680" w:hanging="680"/>
            <w:jc w:val="left"/>
            <w:rPr>
              <w:lang w:val="en-GB"/>
            </w:rPr>
          </w:pPr>
          <w:r w:rsidRPr="00345B98">
            <w:rPr>
              <w:lang w:val="en-GB"/>
            </w:rPr>
            <w:t xml:space="preserve">Visual Paradigm Origin of Use Case [Online] URL: </w:t>
          </w:r>
          <w:hyperlink r:id="rId57" w:history="1">
            <w:r w:rsidRPr="00345B98">
              <w:rPr>
                <w:rStyle w:val="Hipercze"/>
                <w:lang w:val="en-GB"/>
              </w:rPr>
              <w:t>https://www.visual-paradigm.com/guide/uml-unified-modeling-language/what-is-use-case-diagram/</w:t>
            </w:r>
          </w:hyperlink>
        </w:p>
        <w:p w14:paraId="0191409A" w14:textId="275472BA" w:rsidR="00A3695B" w:rsidRPr="00345B98" w:rsidRDefault="00A3695B" w:rsidP="00556BD4">
          <w:pPr>
            <w:pStyle w:val="Akapitzlist"/>
            <w:numPr>
              <w:ilvl w:val="0"/>
              <w:numId w:val="66"/>
            </w:numPr>
            <w:ind w:left="680" w:hanging="680"/>
            <w:jc w:val="left"/>
            <w:rPr>
              <w:lang w:val="en-GB"/>
            </w:rPr>
          </w:pPr>
          <w:r w:rsidRPr="00345B98">
            <w:rPr>
              <w:lang w:val="en-GB"/>
            </w:rPr>
            <w:t>W. Wheeler, J. White „Spring w praktyce” Helion, Gliwice, 2014</w:t>
          </w:r>
        </w:p>
        <w:p w14:paraId="3C67F7D6" w14:textId="7E39E1EE" w:rsidR="00A3695B" w:rsidRPr="00556BD4" w:rsidRDefault="00A3695B" w:rsidP="00556BD4">
          <w:pPr>
            <w:pStyle w:val="Akapitzlist"/>
            <w:numPr>
              <w:ilvl w:val="0"/>
              <w:numId w:val="66"/>
            </w:numPr>
            <w:ind w:left="680" w:hanging="680"/>
            <w:jc w:val="left"/>
          </w:pPr>
          <w:r w:rsidRPr="00556BD4">
            <w:t>Wirtualna uczelnia Uniwersytet Jana Kochanowskiego</w:t>
          </w:r>
          <w:r w:rsidR="002621A0" w:rsidRPr="00556BD4">
            <w:t xml:space="preserve">, [Online] URL:  </w:t>
          </w:r>
          <w:hyperlink r:id="rId58" w:history="1">
            <w:r w:rsidR="002621A0" w:rsidRPr="00556BD4">
              <w:rPr>
                <w:rStyle w:val="Hipercze"/>
              </w:rPr>
              <w:t>https://wu.ujk.edu.pl</w:t>
            </w:r>
          </w:hyperlink>
          <w:r w:rsidR="002621A0" w:rsidRPr="00556BD4">
            <w:t xml:space="preserve"> </w:t>
          </w:r>
        </w:p>
        <w:p w14:paraId="7B9BA6CE" w14:textId="4F543E0F" w:rsidR="00A3695B" w:rsidRPr="00A62959" w:rsidRDefault="00A3695B" w:rsidP="00556BD4">
          <w:pPr>
            <w:pStyle w:val="Akapitzlist"/>
            <w:numPr>
              <w:ilvl w:val="0"/>
              <w:numId w:val="66"/>
            </w:numPr>
            <w:ind w:left="680" w:hanging="680"/>
            <w:jc w:val="left"/>
            <w:rPr>
              <w:lang w:val="en-GB"/>
            </w:rPr>
          </w:pPr>
          <w:r w:rsidRPr="00345B98">
            <w:rPr>
              <w:lang w:val="en-GB"/>
            </w:rPr>
            <w:t xml:space="preserve">XAMPP Control Panel [Online] URL: </w:t>
          </w:r>
          <w:hyperlink r:id="rId59" w:history="1">
            <w:r w:rsidR="00833E9A" w:rsidRPr="00345B98">
              <w:rPr>
                <w:rStyle w:val="Hipercze"/>
                <w:lang w:val="en-GB"/>
              </w:rPr>
              <w:t>https://www.apachefriends.org/ download.html</w:t>
            </w:r>
          </w:hyperlink>
        </w:p>
      </w:sdtContent>
    </w:sdt>
    <w:bookmarkEnd w:id="223"/>
    <w:p w14:paraId="4C1E1B43" w14:textId="3A08ABB0" w:rsidR="00E137B4" w:rsidRPr="00A3695B" w:rsidRDefault="00E137B4" w:rsidP="00E137B4">
      <w:pPr>
        <w:pStyle w:val="Tekstpodstawowypracy"/>
        <w:ind w:firstLine="0"/>
        <w:rPr>
          <w:lang w:val="en-GB"/>
        </w:rPr>
      </w:pPr>
    </w:p>
    <w:p w14:paraId="79AF4A50" w14:textId="54C2D4EC" w:rsidR="00E137B4" w:rsidRPr="00A3695B" w:rsidRDefault="00E137B4" w:rsidP="00E137B4">
      <w:pPr>
        <w:pStyle w:val="Tekstpodstawowypracy"/>
        <w:ind w:firstLine="0"/>
        <w:rPr>
          <w:lang w:val="en-GB"/>
        </w:rPr>
      </w:pPr>
    </w:p>
    <w:p w14:paraId="2A866FC2" w14:textId="77777777" w:rsidR="00E137B4" w:rsidRPr="00A3695B" w:rsidRDefault="00E137B4" w:rsidP="00E137B4">
      <w:pPr>
        <w:pStyle w:val="Tekstpodstawowypracy"/>
        <w:ind w:firstLine="0"/>
        <w:rPr>
          <w:lang w:val="en-GB"/>
        </w:rPr>
        <w:sectPr w:rsidR="00E137B4" w:rsidRPr="00A3695B" w:rsidSect="00F85341">
          <w:pgSz w:w="11906" w:h="16838"/>
          <w:pgMar w:top="1418" w:right="1418" w:bottom="1418" w:left="1418" w:header="709" w:footer="709" w:gutter="567"/>
          <w:cols w:space="708"/>
          <w:docGrid w:linePitch="360"/>
        </w:sectPr>
      </w:pPr>
    </w:p>
    <w:p w14:paraId="76B86820" w14:textId="722DFEC1" w:rsidR="00E137B4" w:rsidRPr="00054BB2" w:rsidRDefault="00D5254C" w:rsidP="00E137B4">
      <w:pPr>
        <w:tabs>
          <w:tab w:val="right" w:pos="8505"/>
        </w:tabs>
        <w:autoSpaceDE w:val="0"/>
        <w:autoSpaceDN w:val="0"/>
        <w:adjustRightInd w:val="0"/>
        <w:rPr>
          <w:rFonts w:eastAsia="Times New Roman" w:cs="Times New Roman"/>
          <w:szCs w:val="24"/>
        </w:rPr>
      </w:pPr>
      <w:r>
        <w:rPr>
          <w:rFonts w:eastAsia="Times New Roman" w:cs="Times New Roman"/>
          <w:b/>
          <w:szCs w:val="24"/>
        </w:rPr>
        <w:lastRenderedPageBreak/>
        <w:t>Patryk Gola</w:t>
      </w:r>
      <w:r w:rsidR="00E137B4">
        <w:rPr>
          <w:rFonts w:eastAsia="Times New Roman" w:cs="Times New Roman"/>
          <w:b/>
          <w:szCs w:val="24"/>
        </w:rPr>
        <w:t xml:space="preserve"> </w:t>
      </w:r>
      <w:r w:rsidR="00E137B4" w:rsidRPr="00054BB2">
        <w:rPr>
          <w:rFonts w:eastAsia="Times New Roman" w:cs="Times New Roman"/>
          <w:szCs w:val="24"/>
        </w:rPr>
        <w:tab/>
        <w:t>Kielce, dn. ………………………</w:t>
      </w:r>
    </w:p>
    <w:p w14:paraId="027A40BE" w14:textId="15893DDA"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imię i nazwisko studenta</w:t>
      </w:r>
    </w:p>
    <w:p w14:paraId="271275A4" w14:textId="2E18F445" w:rsidR="00E137B4" w:rsidRDefault="00E03B17" w:rsidP="00E137B4">
      <w:pPr>
        <w:autoSpaceDE w:val="0"/>
        <w:autoSpaceDN w:val="0"/>
        <w:adjustRightInd w:val="0"/>
        <w:rPr>
          <w:rFonts w:eastAsia="Times New Roman" w:cs="Times New Roman"/>
          <w:b/>
          <w:szCs w:val="24"/>
        </w:rPr>
      </w:pPr>
      <w:r>
        <w:rPr>
          <w:rFonts w:eastAsia="Times New Roman" w:cs="Times New Roman"/>
          <w:b/>
          <w:szCs w:val="24"/>
        </w:rPr>
        <w:t>12</w:t>
      </w:r>
      <w:r w:rsidR="00D5254C">
        <w:rPr>
          <w:rFonts w:eastAsia="Times New Roman" w:cs="Times New Roman"/>
          <w:b/>
          <w:szCs w:val="24"/>
        </w:rPr>
        <w:t>9855</w:t>
      </w:r>
    </w:p>
    <w:p w14:paraId="0A37EC66" w14:textId="77777777"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numer albumu</w:t>
      </w:r>
    </w:p>
    <w:p w14:paraId="1E74CB0A" w14:textId="77777777" w:rsidR="00E137B4" w:rsidRPr="00054BB2" w:rsidRDefault="00E137B4" w:rsidP="00E137B4">
      <w:pPr>
        <w:autoSpaceDE w:val="0"/>
        <w:autoSpaceDN w:val="0"/>
        <w:adjustRightInd w:val="0"/>
        <w:rPr>
          <w:rFonts w:eastAsia="Times New Roman" w:cs="Times New Roman"/>
          <w:b/>
          <w:szCs w:val="24"/>
        </w:rPr>
      </w:pPr>
      <w:r w:rsidRPr="00054BB2">
        <w:rPr>
          <w:rFonts w:eastAsia="Times New Roman" w:cs="Times New Roman"/>
          <w:b/>
          <w:szCs w:val="24"/>
        </w:rPr>
        <w:t>Informatyka, Technologie informatyczne</w:t>
      </w:r>
    </w:p>
    <w:p w14:paraId="019E0B24" w14:textId="77777777"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kierunek, specjalność</w:t>
      </w:r>
    </w:p>
    <w:p w14:paraId="271E02A7" w14:textId="77777777" w:rsidR="00E137B4" w:rsidRPr="00054BB2" w:rsidRDefault="00E137B4" w:rsidP="00E137B4">
      <w:pPr>
        <w:autoSpaceDE w:val="0"/>
        <w:autoSpaceDN w:val="0"/>
        <w:adjustRightInd w:val="0"/>
        <w:rPr>
          <w:rFonts w:eastAsia="Times New Roman" w:cs="Times New Roman"/>
          <w:b/>
          <w:szCs w:val="24"/>
        </w:rPr>
      </w:pPr>
      <w:r w:rsidRPr="00054BB2">
        <w:rPr>
          <w:rFonts w:eastAsia="Times New Roman" w:cs="Times New Roman"/>
          <w:b/>
          <w:szCs w:val="24"/>
        </w:rPr>
        <w:t>studia stacjonarne I stopnia</w:t>
      </w:r>
    </w:p>
    <w:p w14:paraId="45587857" w14:textId="77777777"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rodzaj studiów, forma studiów</w:t>
      </w:r>
    </w:p>
    <w:p w14:paraId="6E0D855F" w14:textId="77777777" w:rsidR="00E137B4" w:rsidRDefault="00E137B4" w:rsidP="00E137B4">
      <w:pPr>
        <w:autoSpaceDE w:val="0"/>
        <w:autoSpaceDN w:val="0"/>
        <w:adjustRightInd w:val="0"/>
        <w:rPr>
          <w:rFonts w:eastAsia="Times New Roman" w:cs="Times New Roman"/>
          <w:b/>
          <w:bCs/>
          <w:szCs w:val="24"/>
        </w:rPr>
      </w:pPr>
    </w:p>
    <w:p w14:paraId="17C274EA" w14:textId="77777777" w:rsidR="00E137B4" w:rsidRPr="00054BB2" w:rsidRDefault="00E137B4" w:rsidP="00E137B4">
      <w:pPr>
        <w:autoSpaceDE w:val="0"/>
        <w:autoSpaceDN w:val="0"/>
        <w:adjustRightInd w:val="0"/>
        <w:rPr>
          <w:rFonts w:eastAsia="Times New Roman" w:cs="Times New Roman"/>
          <w:b/>
          <w:bCs/>
          <w:szCs w:val="24"/>
        </w:rPr>
      </w:pPr>
    </w:p>
    <w:p w14:paraId="1A0C01F6" w14:textId="77777777" w:rsidR="00E137B4" w:rsidRPr="009A28CA" w:rsidRDefault="00E137B4" w:rsidP="00E137B4">
      <w:pPr>
        <w:autoSpaceDE w:val="0"/>
        <w:autoSpaceDN w:val="0"/>
        <w:adjustRightInd w:val="0"/>
        <w:jc w:val="center"/>
        <w:rPr>
          <w:rFonts w:eastAsia="Times New Roman" w:cs="Times New Roman"/>
          <w:b/>
          <w:bCs/>
          <w:sz w:val="32"/>
          <w:szCs w:val="32"/>
        </w:rPr>
      </w:pPr>
      <w:r w:rsidRPr="009A28CA">
        <w:rPr>
          <w:rFonts w:eastAsia="Times New Roman" w:cs="Times New Roman"/>
          <w:b/>
          <w:bCs/>
          <w:sz w:val="32"/>
          <w:szCs w:val="32"/>
        </w:rPr>
        <w:t>Oświadczenie</w:t>
      </w:r>
    </w:p>
    <w:p w14:paraId="59B402BF" w14:textId="77777777" w:rsidR="00E137B4" w:rsidRPr="00054BB2" w:rsidRDefault="00E137B4" w:rsidP="00E137B4">
      <w:pPr>
        <w:autoSpaceDE w:val="0"/>
        <w:autoSpaceDN w:val="0"/>
        <w:adjustRightInd w:val="0"/>
        <w:rPr>
          <w:rFonts w:eastAsia="Times New Roman" w:cs="Times New Roman"/>
          <w:szCs w:val="24"/>
        </w:rPr>
      </w:pPr>
    </w:p>
    <w:p w14:paraId="69DA450E" w14:textId="0F479DE6" w:rsidR="00E137B4"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Przedkładając w roku akademickim 20</w:t>
      </w:r>
      <w:r w:rsidR="00B928FB">
        <w:rPr>
          <w:rFonts w:eastAsia="Times New Roman" w:cs="Times New Roman"/>
          <w:szCs w:val="24"/>
        </w:rPr>
        <w:t>20</w:t>
      </w:r>
      <w:r w:rsidRPr="00054BB2">
        <w:rPr>
          <w:rFonts w:eastAsia="Times New Roman" w:cs="Times New Roman"/>
          <w:szCs w:val="24"/>
        </w:rPr>
        <w:t>/20</w:t>
      </w:r>
      <w:r>
        <w:rPr>
          <w:rFonts w:eastAsia="Times New Roman" w:cs="Times New Roman"/>
          <w:szCs w:val="24"/>
        </w:rPr>
        <w:t>2</w:t>
      </w:r>
      <w:r w:rsidR="00B928FB">
        <w:rPr>
          <w:rFonts w:eastAsia="Times New Roman" w:cs="Times New Roman"/>
          <w:szCs w:val="24"/>
        </w:rPr>
        <w:t>1</w:t>
      </w:r>
      <w:r w:rsidRPr="00054BB2">
        <w:rPr>
          <w:rFonts w:eastAsia="Times New Roman" w:cs="Times New Roman"/>
          <w:szCs w:val="24"/>
        </w:rPr>
        <w:t xml:space="preserve"> pracę inżynierską pod tytułem:</w:t>
      </w:r>
    </w:p>
    <w:p w14:paraId="75982AF6" w14:textId="0619DDAA"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 xml:space="preserve"> </w:t>
      </w:r>
      <w:r w:rsidRPr="00054BB2">
        <w:rPr>
          <w:rFonts w:eastAsia="Times New Roman" w:cs="Times New Roman"/>
          <w:b/>
          <w:szCs w:val="24"/>
        </w:rPr>
        <w:t>„</w:t>
      </w:r>
      <w:r w:rsidR="00B928FB">
        <w:rPr>
          <w:rFonts w:eastAsia="Times New Roman" w:cs="Times New Roman"/>
          <w:b/>
          <w:szCs w:val="24"/>
        </w:rPr>
        <w:t>Projekt oprogramowania do zarządzania elektronicznym indeksem</w:t>
      </w:r>
      <w:r w:rsidRPr="00054BB2">
        <w:rPr>
          <w:rFonts w:eastAsia="Times New Roman" w:cs="Times New Roman"/>
          <w:b/>
          <w:szCs w:val="24"/>
        </w:rPr>
        <w:t>’</w:t>
      </w:r>
      <w:r>
        <w:rPr>
          <w:rFonts w:eastAsia="Times New Roman" w:cs="Times New Roman"/>
          <w:b/>
          <w:szCs w:val="24"/>
        </w:rPr>
        <w:t>’</w:t>
      </w:r>
    </w:p>
    <w:p w14:paraId="69B50963" w14:textId="77777777" w:rsidR="00E137B4" w:rsidRDefault="00E137B4" w:rsidP="00E137B4">
      <w:pPr>
        <w:autoSpaceDE w:val="0"/>
        <w:autoSpaceDN w:val="0"/>
        <w:adjustRightInd w:val="0"/>
        <w:rPr>
          <w:rFonts w:eastAsia="Times New Roman" w:cs="Times New Roman"/>
          <w:szCs w:val="24"/>
        </w:rPr>
      </w:pPr>
    </w:p>
    <w:p w14:paraId="61361C11" w14:textId="77777777"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oświadczam, że:</w:t>
      </w:r>
    </w:p>
    <w:p w14:paraId="73DF90BD" w14:textId="07FAF761" w:rsidR="00E137B4" w:rsidRPr="006B03BB" w:rsidRDefault="00E137B4" w:rsidP="00B8653F">
      <w:pPr>
        <w:pStyle w:val="Akapitzlist"/>
        <w:numPr>
          <w:ilvl w:val="0"/>
          <w:numId w:val="11"/>
        </w:numPr>
        <w:autoSpaceDE w:val="0"/>
        <w:autoSpaceDN w:val="0"/>
        <w:adjustRightInd w:val="0"/>
        <w:rPr>
          <w:rFonts w:eastAsia="Times New Roman" w:cs="Times New Roman"/>
          <w:szCs w:val="24"/>
        </w:rPr>
      </w:pPr>
      <w:r w:rsidRPr="006B03BB">
        <w:rPr>
          <w:rFonts w:eastAsia="Times New Roman" w:cs="Times New Roman"/>
          <w:szCs w:val="24"/>
        </w:rPr>
        <w:t>pracę napisałem samodzielnie,</w:t>
      </w:r>
    </w:p>
    <w:p w14:paraId="62C09752" w14:textId="544AB9ED" w:rsidR="00E137B4" w:rsidRPr="006B03BB" w:rsidRDefault="00E137B4" w:rsidP="00B8653F">
      <w:pPr>
        <w:pStyle w:val="Akapitzlist"/>
        <w:numPr>
          <w:ilvl w:val="0"/>
          <w:numId w:val="11"/>
        </w:numPr>
        <w:autoSpaceDE w:val="0"/>
        <w:autoSpaceDN w:val="0"/>
        <w:adjustRightInd w:val="0"/>
        <w:rPr>
          <w:rFonts w:eastAsia="Times New Roman" w:cs="Times New Roman"/>
          <w:szCs w:val="24"/>
        </w:rPr>
      </w:pPr>
      <w:r w:rsidRPr="006B03BB">
        <w:rPr>
          <w:rFonts w:eastAsia="Times New Roman" w:cs="Times New Roman"/>
          <w:szCs w:val="24"/>
        </w:rPr>
        <w:t>praca nie stanowi istotnego fragmentu lub innych elementów cudzego utworu,</w:t>
      </w:r>
    </w:p>
    <w:p w14:paraId="117A1DF4" w14:textId="0D7428F6" w:rsidR="00E137B4" w:rsidRPr="006B03BB" w:rsidRDefault="00E137B4" w:rsidP="00B8653F">
      <w:pPr>
        <w:pStyle w:val="Akapitzlist"/>
        <w:numPr>
          <w:ilvl w:val="0"/>
          <w:numId w:val="11"/>
        </w:numPr>
        <w:autoSpaceDE w:val="0"/>
        <w:autoSpaceDN w:val="0"/>
        <w:adjustRightInd w:val="0"/>
        <w:rPr>
          <w:rFonts w:eastAsia="Times New Roman" w:cs="Times New Roman"/>
          <w:szCs w:val="24"/>
        </w:rPr>
      </w:pPr>
      <w:r w:rsidRPr="006B03BB">
        <w:rPr>
          <w:rFonts w:eastAsia="Times New Roman" w:cs="Times New Roman"/>
          <w:szCs w:val="24"/>
        </w:rPr>
        <w:t>praca nie narusza żadnych innych istniejących praw autorskich,</w:t>
      </w:r>
    </w:p>
    <w:p w14:paraId="14DBC21B" w14:textId="02581BFD" w:rsidR="00E137B4" w:rsidRPr="006B03BB" w:rsidRDefault="00E137B4" w:rsidP="00B8653F">
      <w:pPr>
        <w:pStyle w:val="Akapitzlist"/>
        <w:numPr>
          <w:ilvl w:val="0"/>
          <w:numId w:val="11"/>
        </w:numPr>
        <w:autoSpaceDE w:val="0"/>
        <w:autoSpaceDN w:val="0"/>
        <w:adjustRightInd w:val="0"/>
        <w:rPr>
          <w:rFonts w:eastAsia="Times New Roman" w:cs="Times New Roman"/>
          <w:szCs w:val="24"/>
        </w:rPr>
      </w:pPr>
      <w:r w:rsidRPr="006B03BB">
        <w:rPr>
          <w:rFonts w:eastAsia="Times New Roman" w:cs="Times New Roman"/>
          <w:szCs w:val="24"/>
        </w:rPr>
        <w:t>wykorzystane w pracy materiały źródłowe zastosowane zostały z zachowaniem zasad prawa cytatu,</w:t>
      </w:r>
    </w:p>
    <w:p w14:paraId="4DB23C95" w14:textId="0747EAE3" w:rsidR="00E137B4" w:rsidRPr="006B03BB" w:rsidRDefault="00E137B4" w:rsidP="00B8653F">
      <w:pPr>
        <w:pStyle w:val="Akapitzlist"/>
        <w:numPr>
          <w:ilvl w:val="0"/>
          <w:numId w:val="11"/>
        </w:numPr>
        <w:autoSpaceDE w:val="0"/>
        <w:autoSpaceDN w:val="0"/>
        <w:adjustRightInd w:val="0"/>
        <w:rPr>
          <w:rFonts w:eastAsia="Times New Roman" w:cs="Times New Roman"/>
          <w:szCs w:val="24"/>
        </w:rPr>
      </w:pPr>
      <w:r w:rsidRPr="006B03BB">
        <w:rPr>
          <w:rFonts w:eastAsia="Times New Roman" w:cs="Times New Roman"/>
          <w:szCs w:val="24"/>
        </w:rPr>
        <w:t>wersja elektroniczna (na nośniku elektronicznym i/lub w systemie Wirtualna Uczelnia) pracy jest tożsama z wersją drukowaną.</w:t>
      </w:r>
    </w:p>
    <w:p w14:paraId="49CAF180" w14:textId="77777777" w:rsidR="00E137B4" w:rsidRPr="00054BB2" w:rsidRDefault="00E137B4" w:rsidP="00E137B4">
      <w:pPr>
        <w:autoSpaceDE w:val="0"/>
        <w:autoSpaceDN w:val="0"/>
        <w:adjustRightInd w:val="0"/>
        <w:rPr>
          <w:rFonts w:eastAsia="Times New Roman" w:cs="Times New Roman"/>
          <w:szCs w:val="24"/>
        </w:rPr>
      </w:pPr>
    </w:p>
    <w:p w14:paraId="099F9F62" w14:textId="77777777" w:rsidR="00E137B4" w:rsidRPr="00054BB2" w:rsidRDefault="00E137B4" w:rsidP="00E137B4">
      <w:pPr>
        <w:autoSpaceDE w:val="0"/>
        <w:autoSpaceDN w:val="0"/>
        <w:adjustRightInd w:val="0"/>
        <w:jc w:val="both"/>
        <w:rPr>
          <w:rFonts w:eastAsia="Times New Roman" w:cs="Times New Roman"/>
          <w:szCs w:val="24"/>
        </w:rPr>
      </w:pPr>
      <w:r w:rsidRPr="00054BB2">
        <w:rPr>
          <w:rFonts w:eastAsia="Times New Roman" w:cs="Times New Roman"/>
          <w:szCs w:val="24"/>
        </w:rPr>
        <w:t>Równocześnie oświadczam, że jestem świadomy, iż na podstawie art. 15a ustawy z</w:t>
      </w:r>
      <w:r>
        <w:rPr>
          <w:rFonts w:eastAsia="Times New Roman" w:cs="Times New Roman"/>
          <w:szCs w:val="24"/>
        </w:rPr>
        <w:t> </w:t>
      </w:r>
      <w:r w:rsidRPr="00054BB2">
        <w:rPr>
          <w:rFonts w:eastAsia="Times New Roman" w:cs="Times New Roman"/>
          <w:szCs w:val="24"/>
        </w:rPr>
        <w:t>4</w:t>
      </w:r>
      <w:r>
        <w:rPr>
          <w:rFonts w:eastAsia="Times New Roman" w:cs="Times New Roman"/>
          <w:szCs w:val="24"/>
        </w:rPr>
        <w:t> </w:t>
      </w:r>
      <w:r w:rsidRPr="00054BB2">
        <w:rPr>
          <w:rFonts w:eastAsia="Times New Roman" w:cs="Times New Roman"/>
          <w:szCs w:val="24"/>
        </w:rPr>
        <w:t>lutego 1994 r. o prawie autorskim i prawach pokrewnych (Dz. U. Nr 24 poz. 83 ze zm.) Uniwersytetowi Jana Kochanowskiego w Kielcach przysługuje pierwszeństwo w</w:t>
      </w:r>
      <w:r>
        <w:rPr>
          <w:rFonts w:eastAsia="Times New Roman" w:cs="Times New Roman"/>
          <w:szCs w:val="24"/>
        </w:rPr>
        <w:t> </w:t>
      </w:r>
      <w:r w:rsidRPr="00054BB2">
        <w:rPr>
          <w:rFonts w:eastAsia="Times New Roman" w:cs="Times New Roman"/>
          <w:szCs w:val="24"/>
        </w:rPr>
        <w:t>opublikowaniu mojej pracy magisterskiej w terminie 6 miesięcy od daty jej obrony.</w:t>
      </w:r>
    </w:p>
    <w:p w14:paraId="4BB22AF2" w14:textId="77777777" w:rsidR="00E137B4" w:rsidRPr="00054BB2" w:rsidRDefault="00E137B4" w:rsidP="00E137B4">
      <w:pPr>
        <w:autoSpaceDE w:val="0"/>
        <w:autoSpaceDN w:val="0"/>
        <w:adjustRightInd w:val="0"/>
        <w:jc w:val="both"/>
        <w:rPr>
          <w:rFonts w:eastAsia="Times New Roman" w:cs="Times New Roman"/>
          <w:szCs w:val="24"/>
        </w:rPr>
      </w:pPr>
    </w:p>
    <w:p w14:paraId="0D267689" w14:textId="77777777" w:rsidR="00E137B4" w:rsidRPr="00054BB2" w:rsidRDefault="00E137B4" w:rsidP="00E137B4">
      <w:pPr>
        <w:autoSpaceDE w:val="0"/>
        <w:autoSpaceDN w:val="0"/>
        <w:adjustRightInd w:val="0"/>
        <w:jc w:val="both"/>
        <w:rPr>
          <w:rFonts w:eastAsia="Times New Roman" w:cs="Times New Roman"/>
          <w:szCs w:val="24"/>
        </w:rPr>
      </w:pPr>
      <w:r w:rsidRPr="00054BB2">
        <w:rPr>
          <w:rFonts w:eastAsia="Times New Roman" w:cs="Times New Roman"/>
          <w:szCs w:val="24"/>
        </w:rPr>
        <w:t>W przypadku nie skorzystania przez Uniwersytet Jana Kochanowskiego w Kielcach z</w:t>
      </w:r>
      <w:r>
        <w:rPr>
          <w:rFonts w:eastAsia="Times New Roman" w:cs="Times New Roman"/>
          <w:szCs w:val="24"/>
        </w:rPr>
        <w:t> </w:t>
      </w:r>
      <w:r w:rsidRPr="00054BB2">
        <w:rPr>
          <w:rFonts w:eastAsia="Times New Roman" w:cs="Times New Roman"/>
          <w:szCs w:val="24"/>
        </w:rPr>
        <w:t>prawa pierwszeństwa publikacji wyrażam zgodę na udostępnianie mojej pracy magisterskiej przez Uniwersytet Jana Kochanowskiego w Kielcach dla celów naukowych i dydaktycznych.</w:t>
      </w:r>
    </w:p>
    <w:p w14:paraId="179E1979" w14:textId="77777777"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 xml:space="preserve"> </w:t>
      </w:r>
    </w:p>
    <w:p w14:paraId="2743F72C" w14:textId="77777777" w:rsidR="00E137B4" w:rsidRPr="00054BB2" w:rsidRDefault="00E137B4" w:rsidP="00E137B4">
      <w:pPr>
        <w:autoSpaceDE w:val="0"/>
        <w:autoSpaceDN w:val="0"/>
        <w:adjustRightInd w:val="0"/>
        <w:rPr>
          <w:rFonts w:eastAsia="Times New Roman" w:cs="Times New Roman"/>
          <w:szCs w:val="24"/>
        </w:rPr>
      </w:pPr>
      <w:r w:rsidRPr="00054BB2">
        <w:rPr>
          <w:rFonts w:eastAsia="Times New Roman" w:cs="Times New Roman"/>
          <w:szCs w:val="24"/>
        </w:rPr>
        <w:t>Prawdziwość powyższego oświadczenia potwierdzam własnoręcznym podpisem.</w:t>
      </w:r>
    </w:p>
    <w:p w14:paraId="756E2002" w14:textId="77777777" w:rsidR="00E137B4" w:rsidRPr="00054BB2" w:rsidRDefault="00E137B4" w:rsidP="00E137B4">
      <w:pPr>
        <w:autoSpaceDE w:val="0"/>
        <w:autoSpaceDN w:val="0"/>
        <w:adjustRightInd w:val="0"/>
        <w:rPr>
          <w:rFonts w:eastAsia="Times New Roman" w:cs="Times New Roman"/>
          <w:szCs w:val="24"/>
        </w:rPr>
      </w:pPr>
    </w:p>
    <w:p w14:paraId="1CCEE271" w14:textId="77777777" w:rsidR="00E137B4" w:rsidRPr="00054BB2" w:rsidRDefault="00E137B4" w:rsidP="00E137B4">
      <w:pPr>
        <w:autoSpaceDE w:val="0"/>
        <w:autoSpaceDN w:val="0"/>
        <w:adjustRightInd w:val="0"/>
        <w:rPr>
          <w:rFonts w:eastAsia="Times New Roman" w:cs="Times New Roman"/>
          <w:szCs w:val="24"/>
        </w:rPr>
      </w:pPr>
    </w:p>
    <w:p w14:paraId="47D1CA50" w14:textId="77777777" w:rsidR="00E137B4" w:rsidRPr="00054BB2" w:rsidRDefault="00E137B4" w:rsidP="00E137B4">
      <w:pPr>
        <w:autoSpaceDE w:val="0"/>
        <w:autoSpaceDN w:val="0"/>
        <w:adjustRightInd w:val="0"/>
        <w:rPr>
          <w:rFonts w:eastAsia="Times New Roman" w:cs="Times New Roman"/>
          <w:szCs w:val="24"/>
        </w:rPr>
      </w:pPr>
    </w:p>
    <w:p w14:paraId="564B40EB" w14:textId="77777777" w:rsidR="00E137B4" w:rsidRPr="00054BB2" w:rsidRDefault="00E137B4" w:rsidP="00E137B4">
      <w:pPr>
        <w:autoSpaceDE w:val="0"/>
        <w:autoSpaceDN w:val="0"/>
        <w:adjustRightInd w:val="0"/>
        <w:jc w:val="right"/>
        <w:rPr>
          <w:rFonts w:eastAsia="Times New Roman" w:cs="Times New Roman"/>
          <w:szCs w:val="24"/>
        </w:rPr>
      </w:pPr>
      <w:r w:rsidRPr="00054BB2">
        <w:rPr>
          <w:rFonts w:eastAsia="Times New Roman" w:cs="Times New Roman"/>
          <w:szCs w:val="24"/>
        </w:rPr>
        <w:t>………………………………………………</w:t>
      </w:r>
    </w:p>
    <w:p w14:paraId="200659C1" w14:textId="77777777" w:rsidR="00E137B4" w:rsidRPr="00054BB2" w:rsidRDefault="00E137B4" w:rsidP="00E137B4">
      <w:pPr>
        <w:autoSpaceDE w:val="0"/>
        <w:autoSpaceDN w:val="0"/>
        <w:adjustRightInd w:val="0"/>
        <w:jc w:val="right"/>
        <w:rPr>
          <w:rFonts w:eastAsia="Calibri" w:cs="Times New Roman"/>
        </w:rPr>
      </w:pPr>
      <w:r w:rsidRPr="00054BB2">
        <w:rPr>
          <w:rFonts w:eastAsia="Times New Roman" w:cs="Times New Roman"/>
          <w:szCs w:val="24"/>
        </w:rPr>
        <w:t>czytelny podpis studenta</w:t>
      </w:r>
    </w:p>
    <w:p w14:paraId="516F574C" w14:textId="4F4BD064" w:rsidR="00E137B4" w:rsidRDefault="00E137B4" w:rsidP="00E137B4">
      <w:pPr>
        <w:pStyle w:val="Tekstpodstawowypracy"/>
        <w:ind w:firstLine="0"/>
      </w:pPr>
    </w:p>
    <w:sectPr w:rsidR="00E137B4" w:rsidSect="00F85341">
      <w:footerReference w:type="default" r:id="rId6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C631E" w14:textId="77777777" w:rsidR="00B47C93" w:rsidRDefault="00B47C93" w:rsidP="00403FD5">
      <w:pPr>
        <w:spacing w:line="240" w:lineRule="auto"/>
      </w:pPr>
      <w:r>
        <w:separator/>
      </w:r>
    </w:p>
  </w:endnote>
  <w:endnote w:type="continuationSeparator" w:id="0">
    <w:p w14:paraId="1CA01ED6" w14:textId="77777777" w:rsidR="00B47C93" w:rsidRDefault="00B47C93" w:rsidP="00403F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imesNewRomanPS-BoldMT">
    <w:altName w:val="Times New Roman"/>
    <w:panose1 w:val="00000000000000000000"/>
    <w:charset w:val="EE"/>
    <w:family w:val="auto"/>
    <w:notTrueType/>
    <w:pitch w:val="default"/>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19B0" w14:textId="77777777" w:rsidR="00DD6B8A" w:rsidRPr="00C00D9C" w:rsidRDefault="00DD6B8A" w:rsidP="00C00D9C">
    <w:pPr>
      <w:pStyle w:val="Stopk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208152"/>
      <w:docPartObj>
        <w:docPartGallery w:val="Page Numbers (Bottom of Page)"/>
        <w:docPartUnique/>
      </w:docPartObj>
    </w:sdtPr>
    <w:sdtContent>
      <w:p w14:paraId="57E6FC6B" w14:textId="17F0599D" w:rsidR="00DD6B8A" w:rsidRDefault="00DD6B8A">
        <w:pPr>
          <w:pStyle w:val="Stopka"/>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53023"/>
      <w:docPartObj>
        <w:docPartGallery w:val="Page Numbers (Bottom of Page)"/>
        <w:docPartUnique/>
      </w:docPartObj>
    </w:sdtPr>
    <w:sdtContent>
      <w:p w14:paraId="7D4A097B" w14:textId="77777777" w:rsidR="00DD6B8A" w:rsidRDefault="00DD6B8A">
        <w:pPr>
          <w:pStyle w:val="Stopka"/>
          <w:jc w:val="right"/>
        </w:pPr>
        <w:r>
          <w:fldChar w:fldCharType="begin"/>
        </w:r>
        <w:r>
          <w:instrText>PAGE   \* MERGEFORMAT</w:instrText>
        </w:r>
        <w:r>
          <w:fldChar w:fldCharType="separate"/>
        </w:r>
        <w:r>
          <w:rPr>
            <w:noProof/>
          </w:rPr>
          <w:t>22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1D864" w14:textId="00568EA4" w:rsidR="00DD6B8A" w:rsidRDefault="00DD6B8A">
    <w:pPr>
      <w:pStyle w:val="Stopk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BFB32" w14:textId="77777777" w:rsidR="00B47C93" w:rsidRDefault="00B47C93" w:rsidP="00403FD5">
      <w:pPr>
        <w:spacing w:line="240" w:lineRule="auto"/>
      </w:pPr>
      <w:r>
        <w:separator/>
      </w:r>
    </w:p>
  </w:footnote>
  <w:footnote w:type="continuationSeparator" w:id="0">
    <w:p w14:paraId="3ADA051B" w14:textId="77777777" w:rsidR="00B47C93" w:rsidRDefault="00B47C93" w:rsidP="00403FD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name w:val="WW8Num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upperLetter"/>
      <w:lvlText w:val="%3."/>
      <w:lvlJc w:val="left"/>
      <w:pPr>
        <w:tabs>
          <w:tab w:val="num" w:pos="2385"/>
        </w:tabs>
        <w:ind w:left="2385" w:hanging="405"/>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0C"/>
    <w:multiLevelType w:val="singleLevel"/>
    <w:tmpl w:val="0000000C"/>
    <w:name w:val="WW8Num14"/>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E"/>
    <w:multiLevelType w:val="multilevel"/>
    <w:tmpl w:val="0000000E"/>
    <w:name w:val="WW8Num16"/>
    <w:lvl w:ilvl="0">
      <w:start w:val="1"/>
      <w:numFmt w:val="decimal"/>
      <w:lvlText w:val="%1."/>
      <w:lvlJc w:val="left"/>
      <w:pPr>
        <w:tabs>
          <w:tab w:val="num" w:pos="750"/>
        </w:tabs>
        <w:ind w:left="750" w:hanging="390"/>
      </w:pPr>
    </w:lvl>
    <w:lvl w:ilvl="1">
      <w:start w:val="1"/>
      <w:numFmt w:val="upperLetter"/>
      <w:lvlText w:val="%2."/>
      <w:lvlJc w:val="left"/>
      <w:pPr>
        <w:tabs>
          <w:tab w:val="num" w:pos="1530"/>
        </w:tabs>
        <w:ind w:left="1530" w:hanging="45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0000018"/>
    <w:multiLevelType w:val="multilevel"/>
    <w:tmpl w:val="00000018"/>
    <w:name w:val="WW8Num27"/>
    <w:lvl w:ilvl="0">
      <w:start w:val="1"/>
      <w:numFmt w:val="decimal"/>
      <w:lvlText w:val="%1."/>
      <w:lvlJc w:val="left"/>
      <w:pPr>
        <w:tabs>
          <w:tab w:val="num" w:pos="1020"/>
        </w:tabs>
        <w:ind w:left="1020" w:hanging="660"/>
      </w:pPr>
    </w:lvl>
    <w:lvl w:ilvl="1">
      <w:start w:val="1"/>
      <w:numFmt w:val="none"/>
      <w:suff w:val="nothing"/>
      <w:lvlText w:val="5.3.1."/>
      <w:lvlJc w:val="left"/>
      <w:pPr>
        <w:tabs>
          <w:tab w:val="num" w:pos="1440"/>
        </w:tabs>
        <w:ind w:left="1440" w:hanging="360"/>
      </w:pPr>
    </w:lvl>
    <w:lvl w:ilvl="2">
      <w:start w:val="1"/>
      <w:numFmt w:val="upperLetter"/>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19"/>
    <w:multiLevelType w:val="singleLevel"/>
    <w:tmpl w:val="00000019"/>
    <w:name w:val="WW8Num29"/>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1A"/>
    <w:multiLevelType w:val="multilevel"/>
    <w:tmpl w:val="0000001A"/>
    <w:name w:val="WW8Num30"/>
    <w:lvl w:ilvl="0">
      <w:start w:val="1"/>
      <w:numFmt w:val="lowerLetter"/>
      <w:lvlText w:val="%1."/>
      <w:lvlJc w:val="left"/>
      <w:pPr>
        <w:tabs>
          <w:tab w:val="num" w:pos="720"/>
        </w:tabs>
        <w:ind w:left="720" w:hanging="360"/>
      </w:pPr>
    </w:lvl>
    <w:lvl w:ilvl="1">
      <w:start w:val="1"/>
      <w:numFmt w:val="decimal"/>
      <w:lvlText w:val="%2."/>
      <w:lvlJc w:val="left"/>
      <w:pPr>
        <w:tabs>
          <w:tab w:val="num" w:pos="1455"/>
        </w:tabs>
        <w:ind w:left="1455" w:hanging="375"/>
      </w:pPr>
    </w:lvl>
    <w:lvl w:ilvl="2">
      <w:start w:val="1"/>
      <w:numFmt w:val="upperLetter"/>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23"/>
    <w:multiLevelType w:val="singleLevel"/>
    <w:tmpl w:val="00000023"/>
    <w:name w:val="WW8Num40"/>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24"/>
    <w:multiLevelType w:val="singleLevel"/>
    <w:tmpl w:val="00000024"/>
    <w:name w:val="WW8Num41"/>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27"/>
    <w:multiLevelType w:val="singleLevel"/>
    <w:tmpl w:val="00000027"/>
    <w:name w:val="WW8Num44"/>
    <w:lvl w:ilvl="0">
      <w:start w:val="1"/>
      <w:numFmt w:val="bullet"/>
      <w:lvlText w:val=""/>
      <w:lvlJc w:val="left"/>
      <w:pPr>
        <w:tabs>
          <w:tab w:val="num" w:pos="720"/>
        </w:tabs>
        <w:ind w:left="720" w:hanging="360"/>
      </w:pPr>
      <w:rPr>
        <w:rFonts w:ascii="Symbol" w:hAnsi="Symbol"/>
      </w:rPr>
    </w:lvl>
  </w:abstractNum>
  <w:abstractNum w:abstractNumId="9" w15:restartNumberingAfterBreak="0">
    <w:nsid w:val="0167098B"/>
    <w:multiLevelType w:val="hybridMultilevel"/>
    <w:tmpl w:val="F2E03B2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0180301C"/>
    <w:multiLevelType w:val="hybridMultilevel"/>
    <w:tmpl w:val="AE94DA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3092505"/>
    <w:multiLevelType w:val="hybridMultilevel"/>
    <w:tmpl w:val="ACDE477A"/>
    <w:lvl w:ilvl="0" w:tplc="0415000F">
      <w:start w:val="1"/>
      <w:numFmt w:val="decimal"/>
      <w:lvlText w:val="%1."/>
      <w:lvlJc w:val="left"/>
      <w:pPr>
        <w:ind w:left="1069" w:hanging="360"/>
      </w:p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05DD0DBA"/>
    <w:multiLevelType w:val="hybridMultilevel"/>
    <w:tmpl w:val="90A80AC2"/>
    <w:lvl w:ilvl="0" w:tplc="417A44AE">
      <w:start w:val="1"/>
      <w:numFmt w:val="bullet"/>
      <w:lvlText w:val=""/>
      <w:lvlJc w:val="left"/>
      <w:pPr>
        <w:ind w:left="360" w:hanging="360"/>
      </w:pPr>
      <w:rPr>
        <w:rFonts w:ascii="Symbol" w:hAnsi="Symbol"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3" w15:restartNumberingAfterBreak="0">
    <w:nsid w:val="05F66AC0"/>
    <w:multiLevelType w:val="hybridMultilevel"/>
    <w:tmpl w:val="2E6AFA8E"/>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0B3C2740"/>
    <w:multiLevelType w:val="hybridMultilevel"/>
    <w:tmpl w:val="994C614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5" w15:restartNumberingAfterBreak="0">
    <w:nsid w:val="0CDA30D2"/>
    <w:multiLevelType w:val="hybridMultilevel"/>
    <w:tmpl w:val="96FE07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23E118B"/>
    <w:multiLevelType w:val="hybridMultilevel"/>
    <w:tmpl w:val="642ECFB8"/>
    <w:lvl w:ilvl="0" w:tplc="E4645350">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159B7E47"/>
    <w:multiLevelType w:val="hybridMultilevel"/>
    <w:tmpl w:val="8968FC10"/>
    <w:lvl w:ilvl="0" w:tplc="417A44AE">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1611353B"/>
    <w:multiLevelType w:val="hybridMultilevel"/>
    <w:tmpl w:val="B93E144E"/>
    <w:lvl w:ilvl="0" w:tplc="417A44AE">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17D27B18"/>
    <w:multiLevelType w:val="hybridMultilevel"/>
    <w:tmpl w:val="8DC2CC9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15:restartNumberingAfterBreak="0">
    <w:nsid w:val="18CC08E0"/>
    <w:multiLevelType w:val="hybridMultilevel"/>
    <w:tmpl w:val="2EE8BFD4"/>
    <w:lvl w:ilvl="0" w:tplc="417A44AE">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190C129B"/>
    <w:multiLevelType w:val="hybridMultilevel"/>
    <w:tmpl w:val="0066B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1B8F60F3"/>
    <w:multiLevelType w:val="hybridMultilevel"/>
    <w:tmpl w:val="3D30C2DE"/>
    <w:lvl w:ilvl="0" w:tplc="417A44AE">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1C4D7837"/>
    <w:multiLevelType w:val="hybridMultilevel"/>
    <w:tmpl w:val="E8440F0E"/>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15:restartNumberingAfterBreak="0">
    <w:nsid w:val="1DB26A3F"/>
    <w:multiLevelType w:val="hybridMultilevel"/>
    <w:tmpl w:val="A3A456D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1E0154A8"/>
    <w:multiLevelType w:val="hybridMultilevel"/>
    <w:tmpl w:val="B2C8559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26F664C0"/>
    <w:multiLevelType w:val="hybridMultilevel"/>
    <w:tmpl w:val="899A704E"/>
    <w:lvl w:ilvl="0" w:tplc="E4645350">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7" w15:restartNumberingAfterBreak="0">
    <w:nsid w:val="2B3D0DBD"/>
    <w:multiLevelType w:val="hybridMultilevel"/>
    <w:tmpl w:val="96FE07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2BD838D1"/>
    <w:multiLevelType w:val="hybridMultilevel"/>
    <w:tmpl w:val="EFE8452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9" w15:restartNumberingAfterBreak="0">
    <w:nsid w:val="2C1A276E"/>
    <w:multiLevelType w:val="hybridMultilevel"/>
    <w:tmpl w:val="4D8C6DF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2E7D2D40"/>
    <w:multiLevelType w:val="hybridMultilevel"/>
    <w:tmpl w:val="202469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E842CDA"/>
    <w:multiLevelType w:val="hybridMultilevel"/>
    <w:tmpl w:val="1CFE890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1F375DF"/>
    <w:multiLevelType w:val="hybridMultilevel"/>
    <w:tmpl w:val="9C12E8B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29D7A34"/>
    <w:multiLevelType w:val="hybridMultilevel"/>
    <w:tmpl w:val="07B2A19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4" w15:restartNumberingAfterBreak="0">
    <w:nsid w:val="356526D5"/>
    <w:multiLevelType w:val="hybridMultilevel"/>
    <w:tmpl w:val="4D8C6DF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5" w15:restartNumberingAfterBreak="0">
    <w:nsid w:val="3675529C"/>
    <w:multiLevelType w:val="hybridMultilevel"/>
    <w:tmpl w:val="19646F4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6" w15:restartNumberingAfterBreak="0">
    <w:nsid w:val="36CD1F36"/>
    <w:multiLevelType w:val="hybridMultilevel"/>
    <w:tmpl w:val="3B1AAD9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15:restartNumberingAfterBreak="0">
    <w:nsid w:val="38A12D59"/>
    <w:multiLevelType w:val="hybridMultilevel"/>
    <w:tmpl w:val="7668013C"/>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8" w15:restartNumberingAfterBreak="0">
    <w:nsid w:val="3C8864D5"/>
    <w:multiLevelType w:val="hybridMultilevel"/>
    <w:tmpl w:val="36EC4964"/>
    <w:lvl w:ilvl="0" w:tplc="4F2247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B8255E"/>
    <w:multiLevelType w:val="hybridMultilevel"/>
    <w:tmpl w:val="DA86F6A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0" w15:restartNumberingAfterBreak="0">
    <w:nsid w:val="40315286"/>
    <w:multiLevelType w:val="hybridMultilevel"/>
    <w:tmpl w:val="DA86F6A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1" w15:restartNumberingAfterBreak="0">
    <w:nsid w:val="40360B8E"/>
    <w:multiLevelType w:val="hybridMultilevel"/>
    <w:tmpl w:val="1F7097C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2" w15:restartNumberingAfterBreak="0">
    <w:nsid w:val="431F4815"/>
    <w:multiLevelType w:val="hybridMultilevel"/>
    <w:tmpl w:val="20CA6A14"/>
    <w:lvl w:ilvl="0" w:tplc="417A44AE">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3" w15:restartNumberingAfterBreak="0">
    <w:nsid w:val="438046A0"/>
    <w:multiLevelType w:val="hybridMultilevel"/>
    <w:tmpl w:val="E36C5AC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4" w15:restartNumberingAfterBreak="0">
    <w:nsid w:val="45405BCB"/>
    <w:multiLevelType w:val="hybridMultilevel"/>
    <w:tmpl w:val="AE94DA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5CC6AC2"/>
    <w:multiLevelType w:val="hybridMultilevel"/>
    <w:tmpl w:val="AD307D44"/>
    <w:lvl w:ilvl="0" w:tplc="83A0F8E2">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6" w15:restartNumberingAfterBreak="0">
    <w:nsid w:val="468D63BE"/>
    <w:multiLevelType w:val="hybridMultilevel"/>
    <w:tmpl w:val="0B728D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49311776"/>
    <w:multiLevelType w:val="hybridMultilevel"/>
    <w:tmpl w:val="781A18A8"/>
    <w:lvl w:ilvl="0" w:tplc="417A44AE">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8" w15:restartNumberingAfterBreak="0">
    <w:nsid w:val="498E0BB6"/>
    <w:multiLevelType w:val="hybridMultilevel"/>
    <w:tmpl w:val="48F202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4AC93983"/>
    <w:multiLevelType w:val="hybridMultilevel"/>
    <w:tmpl w:val="A3CC357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0" w15:restartNumberingAfterBreak="0">
    <w:nsid w:val="4BF665BD"/>
    <w:multiLevelType w:val="hybridMultilevel"/>
    <w:tmpl w:val="310889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4C7C7E4D"/>
    <w:multiLevelType w:val="hybridMultilevel"/>
    <w:tmpl w:val="3BBABB0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2" w15:restartNumberingAfterBreak="0">
    <w:nsid w:val="523C7BA7"/>
    <w:multiLevelType w:val="hybridMultilevel"/>
    <w:tmpl w:val="00D2C33E"/>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3" w15:restartNumberingAfterBreak="0">
    <w:nsid w:val="53192D93"/>
    <w:multiLevelType w:val="hybridMultilevel"/>
    <w:tmpl w:val="48F202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59986355"/>
    <w:multiLevelType w:val="hybridMultilevel"/>
    <w:tmpl w:val="202469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5A164620"/>
    <w:multiLevelType w:val="hybridMultilevel"/>
    <w:tmpl w:val="210E87C6"/>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6" w15:restartNumberingAfterBreak="0">
    <w:nsid w:val="5C2B1CFD"/>
    <w:multiLevelType w:val="hybridMultilevel"/>
    <w:tmpl w:val="FA9AAF4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7" w15:restartNumberingAfterBreak="0">
    <w:nsid w:val="5FD258BD"/>
    <w:multiLevelType w:val="hybridMultilevel"/>
    <w:tmpl w:val="59A20F68"/>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8" w15:restartNumberingAfterBreak="0">
    <w:nsid w:val="62052336"/>
    <w:multiLevelType w:val="multilevel"/>
    <w:tmpl w:val="DA50E88E"/>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59" w15:restartNumberingAfterBreak="0">
    <w:nsid w:val="622E3852"/>
    <w:multiLevelType w:val="hybridMultilevel"/>
    <w:tmpl w:val="ABB00546"/>
    <w:lvl w:ilvl="0" w:tplc="9ED8698C">
      <w:start w:val="1"/>
      <w:numFmt w:val="decimal"/>
      <w:lvlText w:val="[%1.]"/>
      <w:lvlJc w:val="left"/>
      <w:pPr>
        <w:ind w:left="360" w:hanging="360"/>
      </w:pPr>
      <w:rPr>
        <w:rFonts w:hint="default"/>
      </w:rPr>
    </w:lvl>
    <w:lvl w:ilvl="1" w:tplc="04150019" w:tentative="1">
      <w:start w:val="1"/>
      <w:numFmt w:val="lowerLetter"/>
      <w:lvlText w:val="%2."/>
      <w:lvlJc w:val="left"/>
      <w:pPr>
        <w:ind w:left="720" w:hanging="360"/>
      </w:pPr>
    </w:lvl>
    <w:lvl w:ilvl="2" w:tplc="0415001B" w:tentative="1">
      <w:start w:val="1"/>
      <w:numFmt w:val="lowerRoman"/>
      <w:lvlText w:val="%3."/>
      <w:lvlJc w:val="right"/>
      <w:pPr>
        <w:ind w:left="1440" w:hanging="180"/>
      </w:pPr>
    </w:lvl>
    <w:lvl w:ilvl="3" w:tplc="0415000F" w:tentative="1">
      <w:start w:val="1"/>
      <w:numFmt w:val="decimal"/>
      <w:lvlText w:val="%4."/>
      <w:lvlJc w:val="left"/>
      <w:pPr>
        <w:ind w:left="2160" w:hanging="360"/>
      </w:pPr>
    </w:lvl>
    <w:lvl w:ilvl="4" w:tplc="04150019" w:tentative="1">
      <w:start w:val="1"/>
      <w:numFmt w:val="lowerLetter"/>
      <w:lvlText w:val="%5."/>
      <w:lvlJc w:val="left"/>
      <w:pPr>
        <w:ind w:left="2880" w:hanging="360"/>
      </w:pPr>
    </w:lvl>
    <w:lvl w:ilvl="5" w:tplc="0415001B" w:tentative="1">
      <w:start w:val="1"/>
      <w:numFmt w:val="lowerRoman"/>
      <w:lvlText w:val="%6."/>
      <w:lvlJc w:val="right"/>
      <w:pPr>
        <w:ind w:left="3600" w:hanging="180"/>
      </w:pPr>
    </w:lvl>
    <w:lvl w:ilvl="6" w:tplc="0415000F" w:tentative="1">
      <w:start w:val="1"/>
      <w:numFmt w:val="decimal"/>
      <w:lvlText w:val="%7."/>
      <w:lvlJc w:val="left"/>
      <w:pPr>
        <w:ind w:left="4320" w:hanging="360"/>
      </w:pPr>
    </w:lvl>
    <w:lvl w:ilvl="7" w:tplc="04150019" w:tentative="1">
      <w:start w:val="1"/>
      <w:numFmt w:val="lowerLetter"/>
      <w:lvlText w:val="%8."/>
      <w:lvlJc w:val="left"/>
      <w:pPr>
        <w:ind w:left="5040" w:hanging="360"/>
      </w:pPr>
    </w:lvl>
    <w:lvl w:ilvl="8" w:tplc="0415001B" w:tentative="1">
      <w:start w:val="1"/>
      <w:numFmt w:val="lowerRoman"/>
      <w:lvlText w:val="%9."/>
      <w:lvlJc w:val="right"/>
      <w:pPr>
        <w:ind w:left="5760" w:hanging="180"/>
      </w:pPr>
    </w:lvl>
  </w:abstractNum>
  <w:abstractNum w:abstractNumId="60" w15:restartNumberingAfterBreak="0">
    <w:nsid w:val="62701ECD"/>
    <w:multiLevelType w:val="hybridMultilevel"/>
    <w:tmpl w:val="A3CC357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1" w15:restartNumberingAfterBreak="0">
    <w:nsid w:val="6274464C"/>
    <w:multiLevelType w:val="hybridMultilevel"/>
    <w:tmpl w:val="24BA6448"/>
    <w:lvl w:ilvl="0" w:tplc="417A44AE">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6832264B"/>
    <w:multiLevelType w:val="hybridMultilevel"/>
    <w:tmpl w:val="1CFE890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6B1B347C"/>
    <w:multiLevelType w:val="hybridMultilevel"/>
    <w:tmpl w:val="54C464B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4" w15:restartNumberingAfterBreak="0">
    <w:nsid w:val="6BB66364"/>
    <w:multiLevelType w:val="hybridMultilevel"/>
    <w:tmpl w:val="2E6AFA8E"/>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5" w15:restartNumberingAfterBreak="0">
    <w:nsid w:val="6D6F18AA"/>
    <w:multiLevelType w:val="hybridMultilevel"/>
    <w:tmpl w:val="F2E03B2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6" w15:restartNumberingAfterBreak="0">
    <w:nsid w:val="6DE424E4"/>
    <w:multiLevelType w:val="hybridMultilevel"/>
    <w:tmpl w:val="01AC7DC4"/>
    <w:lvl w:ilvl="0" w:tplc="417A44AE">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7" w15:restartNumberingAfterBreak="0">
    <w:nsid w:val="6F0978F1"/>
    <w:multiLevelType w:val="hybridMultilevel"/>
    <w:tmpl w:val="A9D6F8EC"/>
    <w:lvl w:ilvl="0" w:tplc="417A44AE">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8" w15:restartNumberingAfterBreak="0">
    <w:nsid w:val="71DF4770"/>
    <w:multiLevelType w:val="hybridMultilevel"/>
    <w:tmpl w:val="9BC8B0DA"/>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9" w15:restartNumberingAfterBreak="0">
    <w:nsid w:val="74CC0A86"/>
    <w:multiLevelType w:val="hybridMultilevel"/>
    <w:tmpl w:val="0066B5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69C0A32"/>
    <w:multiLevelType w:val="hybridMultilevel"/>
    <w:tmpl w:val="CB3E9D1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1" w15:restartNumberingAfterBreak="0">
    <w:nsid w:val="77F12FF1"/>
    <w:multiLevelType w:val="hybridMultilevel"/>
    <w:tmpl w:val="DCF2D6BA"/>
    <w:lvl w:ilvl="0" w:tplc="E4645350">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2" w15:restartNumberingAfterBreak="0">
    <w:nsid w:val="786B63E1"/>
    <w:multiLevelType w:val="hybridMultilevel"/>
    <w:tmpl w:val="D8FA93D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3" w15:restartNumberingAfterBreak="0">
    <w:nsid w:val="796E4119"/>
    <w:multiLevelType w:val="hybridMultilevel"/>
    <w:tmpl w:val="EE165634"/>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4" w15:restartNumberingAfterBreak="0">
    <w:nsid w:val="7B7048EA"/>
    <w:multiLevelType w:val="hybridMultilevel"/>
    <w:tmpl w:val="FF5C39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8"/>
  </w:num>
  <w:num w:numId="2">
    <w:abstractNumId w:val="22"/>
  </w:num>
  <w:num w:numId="3">
    <w:abstractNumId w:val="37"/>
  </w:num>
  <w:num w:numId="4">
    <w:abstractNumId w:val="68"/>
  </w:num>
  <w:num w:numId="5">
    <w:abstractNumId w:val="12"/>
  </w:num>
  <w:num w:numId="6">
    <w:abstractNumId w:val="50"/>
  </w:num>
  <w:num w:numId="7">
    <w:abstractNumId w:val="17"/>
  </w:num>
  <w:num w:numId="8">
    <w:abstractNumId w:val="26"/>
  </w:num>
  <w:num w:numId="9">
    <w:abstractNumId w:val="16"/>
  </w:num>
  <w:num w:numId="10">
    <w:abstractNumId w:val="71"/>
  </w:num>
  <w:num w:numId="11">
    <w:abstractNumId w:val="38"/>
  </w:num>
  <w:num w:numId="12">
    <w:abstractNumId w:val="20"/>
  </w:num>
  <w:num w:numId="13">
    <w:abstractNumId w:val="66"/>
  </w:num>
  <w:num w:numId="14">
    <w:abstractNumId w:val="73"/>
  </w:num>
  <w:num w:numId="15">
    <w:abstractNumId w:val="24"/>
  </w:num>
  <w:num w:numId="16">
    <w:abstractNumId w:val="32"/>
  </w:num>
  <w:num w:numId="17">
    <w:abstractNumId w:val="30"/>
  </w:num>
  <w:num w:numId="18">
    <w:abstractNumId w:val="54"/>
  </w:num>
  <w:num w:numId="19">
    <w:abstractNumId w:val="62"/>
  </w:num>
  <w:num w:numId="20">
    <w:abstractNumId w:val="31"/>
  </w:num>
  <w:num w:numId="21">
    <w:abstractNumId w:val="48"/>
  </w:num>
  <w:num w:numId="22">
    <w:abstractNumId w:val="53"/>
  </w:num>
  <w:num w:numId="23">
    <w:abstractNumId w:val="44"/>
  </w:num>
  <w:num w:numId="24">
    <w:abstractNumId w:val="10"/>
  </w:num>
  <w:num w:numId="25">
    <w:abstractNumId w:val="15"/>
  </w:num>
  <w:num w:numId="26">
    <w:abstractNumId w:val="27"/>
  </w:num>
  <w:num w:numId="27">
    <w:abstractNumId w:val="74"/>
  </w:num>
  <w:num w:numId="28">
    <w:abstractNumId w:val="46"/>
  </w:num>
  <w:num w:numId="29">
    <w:abstractNumId w:val="69"/>
  </w:num>
  <w:num w:numId="30">
    <w:abstractNumId w:val="21"/>
  </w:num>
  <w:num w:numId="31">
    <w:abstractNumId w:val="49"/>
  </w:num>
  <w:num w:numId="32">
    <w:abstractNumId w:val="60"/>
  </w:num>
  <w:num w:numId="33">
    <w:abstractNumId w:val="56"/>
  </w:num>
  <w:num w:numId="34">
    <w:abstractNumId w:val="23"/>
  </w:num>
  <w:num w:numId="35">
    <w:abstractNumId w:val="11"/>
  </w:num>
  <w:num w:numId="36">
    <w:abstractNumId w:val="52"/>
  </w:num>
  <w:num w:numId="37">
    <w:abstractNumId w:val="72"/>
  </w:num>
  <w:num w:numId="38">
    <w:abstractNumId w:val="29"/>
  </w:num>
  <w:num w:numId="39">
    <w:abstractNumId w:val="13"/>
  </w:num>
  <w:num w:numId="40">
    <w:abstractNumId w:val="34"/>
  </w:num>
  <w:num w:numId="41">
    <w:abstractNumId w:val="64"/>
  </w:num>
  <w:num w:numId="42">
    <w:abstractNumId w:val="19"/>
  </w:num>
  <w:num w:numId="43">
    <w:abstractNumId w:val="51"/>
  </w:num>
  <w:num w:numId="44">
    <w:abstractNumId w:val="43"/>
  </w:num>
  <w:num w:numId="45">
    <w:abstractNumId w:val="65"/>
  </w:num>
  <w:num w:numId="46">
    <w:abstractNumId w:val="55"/>
  </w:num>
  <w:num w:numId="47">
    <w:abstractNumId w:val="57"/>
  </w:num>
  <w:num w:numId="48">
    <w:abstractNumId w:val="28"/>
  </w:num>
  <w:num w:numId="49">
    <w:abstractNumId w:val="70"/>
  </w:num>
  <w:num w:numId="50">
    <w:abstractNumId w:val="41"/>
  </w:num>
  <w:num w:numId="51">
    <w:abstractNumId w:val="36"/>
  </w:num>
  <w:num w:numId="52">
    <w:abstractNumId w:val="63"/>
  </w:num>
  <w:num w:numId="53">
    <w:abstractNumId w:val="35"/>
  </w:num>
  <w:num w:numId="54">
    <w:abstractNumId w:val="25"/>
  </w:num>
  <w:num w:numId="55">
    <w:abstractNumId w:val="33"/>
  </w:num>
  <w:num w:numId="56">
    <w:abstractNumId w:val="14"/>
  </w:num>
  <w:num w:numId="57">
    <w:abstractNumId w:val="39"/>
  </w:num>
  <w:num w:numId="58">
    <w:abstractNumId w:val="40"/>
  </w:num>
  <w:num w:numId="59">
    <w:abstractNumId w:val="9"/>
  </w:num>
  <w:num w:numId="60">
    <w:abstractNumId w:val="67"/>
  </w:num>
  <w:num w:numId="61">
    <w:abstractNumId w:val="42"/>
  </w:num>
  <w:num w:numId="62">
    <w:abstractNumId w:val="47"/>
  </w:num>
  <w:num w:numId="63">
    <w:abstractNumId w:val="61"/>
  </w:num>
  <w:num w:numId="64">
    <w:abstractNumId w:val="18"/>
  </w:num>
  <w:num w:numId="65">
    <w:abstractNumId w:val="45"/>
  </w:num>
  <w:num w:numId="66">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5A9"/>
    <w:rsid w:val="000000EF"/>
    <w:rsid w:val="0000049E"/>
    <w:rsid w:val="00000C9F"/>
    <w:rsid w:val="000020B0"/>
    <w:rsid w:val="0000288B"/>
    <w:rsid w:val="00002E24"/>
    <w:rsid w:val="000041D7"/>
    <w:rsid w:val="000060BA"/>
    <w:rsid w:val="00007365"/>
    <w:rsid w:val="000073E0"/>
    <w:rsid w:val="00010FAB"/>
    <w:rsid w:val="000133E2"/>
    <w:rsid w:val="000134A0"/>
    <w:rsid w:val="00013529"/>
    <w:rsid w:val="00014583"/>
    <w:rsid w:val="0001547A"/>
    <w:rsid w:val="00015497"/>
    <w:rsid w:val="00016167"/>
    <w:rsid w:val="00016705"/>
    <w:rsid w:val="000202E0"/>
    <w:rsid w:val="0002030F"/>
    <w:rsid w:val="000206F0"/>
    <w:rsid w:val="00020D36"/>
    <w:rsid w:val="00021B2F"/>
    <w:rsid w:val="000231A1"/>
    <w:rsid w:val="00023A06"/>
    <w:rsid w:val="00023CBA"/>
    <w:rsid w:val="00024C28"/>
    <w:rsid w:val="000261A3"/>
    <w:rsid w:val="00027752"/>
    <w:rsid w:val="00030744"/>
    <w:rsid w:val="00031032"/>
    <w:rsid w:val="00031CDC"/>
    <w:rsid w:val="000324AD"/>
    <w:rsid w:val="00033B2D"/>
    <w:rsid w:val="000351A2"/>
    <w:rsid w:val="00035EFB"/>
    <w:rsid w:val="000366F6"/>
    <w:rsid w:val="000368F8"/>
    <w:rsid w:val="0003777E"/>
    <w:rsid w:val="00043362"/>
    <w:rsid w:val="00043B92"/>
    <w:rsid w:val="00043CB8"/>
    <w:rsid w:val="00044A6B"/>
    <w:rsid w:val="00044CB5"/>
    <w:rsid w:val="0004646A"/>
    <w:rsid w:val="00047CC4"/>
    <w:rsid w:val="00050D30"/>
    <w:rsid w:val="00051813"/>
    <w:rsid w:val="00056508"/>
    <w:rsid w:val="00056AD8"/>
    <w:rsid w:val="00056C9A"/>
    <w:rsid w:val="00060DA3"/>
    <w:rsid w:val="000614DB"/>
    <w:rsid w:val="000618DE"/>
    <w:rsid w:val="0006194D"/>
    <w:rsid w:val="000626F1"/>
    <w:rsid w:val="000629AB"/>
    <w:rsid w:val="00064C57"/>
    <w:rsid w:val="000661B0"/>
    <w:rsid w:val="00066782"/>
    <w:rsid w:val="0006689A"/>
    <w:rsid w:val="00066997"/>
    <w:rsid w:val="00066D98"/>
    <w:rsid w:val="00070362"/>
    <w:rsid w:val="00071B01"/>
    <w:rsid w:val="00072325"/>
    <w:rsid w:val="000725BE"/>
    <w:rsid w:val="00072B02"/>
    <w:rsid w:val="00073999"/>
    <w:rsid w:val="000809BC"/>
    <w:rsid w:val="000809CD"/>
    <w:rsid w:val="000822FC"/>
    <w:rsid w:val="00082FF9"/>
    <w:rsid w:val="00083004"/>
    <w:rsid w:val="000833DA"/>
    <w:rsid w:val="00083A50"/>
    <w:rsid w:val="0008470B"/>
    <w:rsid w:val="00084915"/>
    <w:rsid w:val="00086001"/>
    <w:rsid w:val="00086087"/>
    <w:rsid w:val="0008713E"/>
    <w:rsid w:val="00087A50"/>
    <w:rsid w:val="00087D35"/>
    <w:rsid w:val="00090A5B"/>
    <w:rsid w:val="00090A71"/>
    <w:rsid w:val="00092568"/>
    <w:rsid w:val="00092A64"/>
    <w:rsid w:val="000955C3"/>
    <w:rsid w:val="00095EB3"/>
    <w:rsid w:val="0009727C"/>
    <w:rsid w:val="000974F2"/>
    <w:rsid w:val="0009796C"/>
    <w:rsid w:val="000A1757"/>
    <w:rsid w:val="000A1790"/>
    <w:rsid w:val="000A25E4"/>
    <w:rsid w:val="000A2EBE"/>
    <w:rsid w:val="000A41A7"/>
    <w:rsid w:val="000A6831"/>
    <w:rsid w:val="000A7B72"/>
    <w:rsid w:val="000A7D1C"/>
    <w:rsid w:val="000B1B34"/>
    <w:rsid w:val="000B2B14"/>
    <w:rsid w:val="000B3887"/>
    <w:rsid w:val="000B458C"/>
    <w:rsid w:val="000B4F8B"/>
    <w:rsid w:val="000B5131"/>
    <w:rsid w:val="000B51AD"/>
    <w:rsid w:val="000B5C93"/>
    <w:rsid w:val="000B6759"/>
    <w:rsid w:val="000B748C"/>
    <w:rsid w:val="000B7ABC"/>
    <w:rsid w:val="000C06DC"/>
    <w:rsid w:val="000C0D63"/>
    <w:rsid w:val="000C2ADE"/>
    <w:rsid w:val="000C2D81"/>
    <w:rsid w:val="000C307D"/>
    <w:rsid w:val="000C328A"/>
    <w:rsid w:val="000C3626"/>
    <w:rsid w:val="000C36B0"/>
    <w:rsid w:val="000C40E7"/>
    <w:rsid w:val="000C6E44"/>
    <w:rsid w:val="000C7E53"/>
    <w:rsid w:val="000D2260"/>
    <w:rsid w:val="000D2990"/>
    <w:rsid w:val="000D5AFF"/>
    <w:rsid w:val="000D5FCB"/>
    <w:rsid w:val="000D7037"/>
    <w:rsid w:val="000D7226"/>
    <w:rsid w:val="000E1FC2"/>
    <w:rsid w:val="000E2168"/>
    <w:rsid w:val="000E3367"/>
    <w:rsid w:val="000E3600"/>
    <w:rsid w:val="000E3C0A"/>
    <w:rsid w:val="000E41A9"/>
    <w:rsid w:val="000E4F89"/>
    <w:rsid w:val="000E5F58"/>
    <w:rsid w:val="000E64C2"/>
    <w:rsid w:val="000F043B"/>
    <w:rsid w:val="000F2DA2"/>
    <w:rsid w:val="000F5101"/>
    <w:rsid w:val="000F6343"/>
    <w:rsid w:val="000F65FB"/>
    <w:rsid w:val="000F7A95"/>
    <w:rsid w:val="00100268"/>
    <w:rsid w:val="00100463"/>
    <w:rsid w:val="00100656"/>
    <w:rsid w:val="00100C0D"/>
    <w:rsid w:val="00103DBF"/>
    <w:rsid w:val="00104AE4"/>
    <w:rsid w:val="0010565E"/>
    <w:rsid w:val="00105DC5"/>
    <w:rsid w:val="00106D9E"/>
    <w:rsid w:val="0010710A"/>
    <w:rsid w:val="001100B7"/>
    <w:rsid w:val="00110224"/>
    <w:rsid w:val="00112437"/>
    <w:rsid w:val="001145FD"/>
    <w:rsid w:val="00114F95"/>
    <w:rsid w:val="00116261"/>
    <w:rsid w:val="00116CD5"/>
    <w:rsid w:val="00117A36"/>
    <w:rsid w:val="00120C24"/>
    <w:rsid w:val="001212A6"/>
    <w:rsid w:val="00122494"/>
    <w:rsid w:val="00122796"/>
    <w:rsid w:val="001234A2"/>
    <w:rsid w:val="00123F3D"/>
    <w:rsid w:val="00124300"/>
    <w:rsid w:val="00126124"/>
    <w:rsid w:val="001322AA"/>
    <w:rsid w:val="0013286B"/>
    <w:rsid w:val="00132A9B"/>
    <w:rsid w:val="001344F8"/>
    <w:rsid w:val="00134DA3"/>
    <w:rsid w:val="00135FD2"/>
    <w:rsid w:val="00136548"/>
    <w:rsid w:val="00137669"/>
    <w:rsid w:val="001407B0"/>
    <w:rsid w:val="00140A44"/>
    <w:rsid w:val="00142D9B"/>
    <w:rsid w:val="001436DA"/>
    <w:rsid w:val="00144FFB"/>
    <w:rsid w:val="00146069"/>
    <w:rsid w:val="00146BD9"/>
    <w:rsid w:val="00147517"/>
    <w:rsid w:val="00151F3E"/>
    <w:rsid w:val="0015238D"/>
    <w:rsid w:val="001528E5"/>
    <w:rsid w:val="001543EF"/>
    <w:rsid w:val="00155A51"/>
    <w:rsid w:val="00155D27"/>
    <w:rsid w:val="00156481"/>
    <w:rsid w:val="0015765D"/>
    <w:rsid w:val="00161F67"/>
    <w:rsid w:val="00163ECC"/>
    <w:rsid w:val="0016488E"/>
    <w:rsid w:val="0016572F"/>
    <w:rsid w:val="00166C76"/>
    <w:rsid w:val="00166FD3"/>
    <w:rsid w:val="00171BEA"/>
    <w:rsid w:val="00172F88"/>
    <w:rsid w:val="00173723"/>
    <w:rsid w:val="001747E5"/>
    <w:rsid w:val="001749EE"/>
    <w:rsid w:val="00174CCF"/>
    <w:rsid w:val="0017539D"/>
    <w:rsid w:val="00176C2A"/>
    <w:rsid w:val="00176F28"/>
    <w:rsid w:val="00177E8E"/>
    <w:rsid w:val="00181173"/>
    <w:rsid w:val="00181408"/>
    <w:rsid w:val="001814D3"/>
    <w:rsid w:val="00183BF2"/>
    <w:rsid w:val="001848B2"/>
    <w:rsid w:val="001859B9"/>
    <w:rsid w:val="00186660"/>
    <w:rsid w:val="00187F7D"/>
    <w:rsid w:val="001900C9"/>
    <w:rsid w:val="00190320"/>
    <w:rsid w:val="00190685"/>
    <w:rsid w:val="001912EB"/>
    <w:rsid w:val="00191B3D"/>
    <w:rsid w:val="00192C13"/>
    <w:rsid w:val="00193748"/>
    <w:rsid w:val="001953FB"/>
    <w:rsid w:val="001961B7"/>
    <w:rsid w:val="00196F6F"/>
    <w:rsid w:val="00197953"/>
    <w:rsid w:val="001A0552"/>
    <w:rsid w:val="001A097E"/>
    <w:rsid w:val="001A33DA"/>
    <w:rsid w:val="001A4246"/>
    <w:rsid w:val="001A50AD"/>
    <w:rsid w:val="001A6D57"/>
    <w:rsid w:val="001A70FF"/>
    <w:rsid w:val="001B09F8"/>
    <w:rsid w:val="001B4DFC"/>
    <w:rsid w:val="001B6AC1"/>
    <w:rsid w:val="001B7077"/>
    <w:rsid w:val="001C0FA4"/>
    <w:rsid w:val="001C290D"/>
    <w:rsid w:val="001C325C"/>
    <w:rsid w:val="001C3E01"/>
    <w:rsid w:val="001C524B"/>
    <w:rsid w:val="001C5D0E"/>
    <w:rsid w:val="001C79C7"/>
    <w:rsid w:val="001D05A5"/>
    <w:rsid w:val="001D08A9"/>
    <w:rsid w:val="001D1EBE"/>
    <w:rsid w:val="001D2312"/>
    <w:rsid w:val="001D25B6"/>
    <w:rsid w:val="001D2C8F"/>
    <w:rsid w:val="001D42B2"/>
    <w:rsid w:val="001D4902"/>
    <w:rsid w:val="001D4D16"/>
    <w:rsid w:val="001D518A"/>
    <w:rsid w:val="001D5D7F"/>
    <w:rsid w:val="001D5DB5"/>
    <w:rsid w:val="001D64C5"/>
    <w:rsid w:val="001D698A"/>
    <w:rsid w:val="001E1B2D"/>
    <w:rsid w:val="001E353E"/>
    <w:rsid w:val="001E3955"/>
    <w:rsid w:val="001E3983"/>
    <w:rsid w:val="001E62F5"/>
    <w:rsid w:val="001E6CF7"/>
    <w:rsid w:val="001E7763"/>
    <w:rsid w:val="001F3C73"/>
    <w:rsid w:val="001F4496"/>
    <w:rsid w:val="001F4FC2"/>
    <w:rsid w:val="001F7196"/>
    <w:rsid w:val="001F7608"/>
    <w:rsid w:val="001F7D7F"/>
    <w:rsid w:val="001F7F55"/>
    <w:rsid w:val="002009FF"/>
    <w:rsid w:val="00200E49"/>
    <w:rsid w:val="002030DB"/>
    <w:rsid w:val="00203BC9"/>
    <w:rsid w:val="0020416A"/>
    <w:rsid w:val="002045C2"/>
    <w:rsid w:val="002047D6"/>
    <w:rsid w:val="00204A8B"/>
    <w:rsid w:val="002055A8"/>
    <w:rsid w:val="0020776D"/>
    <w:rsid w:val="00207F79"/>
    <w:rsid w:val="00210A98"/>
    <w:rsid w:val="002110CD"/>
    <w:rsid w:val="0021171B"/>
    <w:rsid w:val="00211DDD"/>
    <w:rsid w:val="002135D4"/>
    <w:rsid w:val="00213629"/>
    <w:rsid w:val="0021362D"/>
    <w:rsid w:val="0021585E"/>
    <w:rsid w:val="00215A69"/>
    <w:rsid w:val="00215E97"/>
    <w:rsid w:val="00217C12"/>
    <w:rsid w:val="00220D28"/>
    <w:rsid w:val="00222D06"/>
    <w:rsid w:val="00222E94"/>
    <w:rsid w:val="002237D7"/>
    <w:rsid w:val="002243ED"/>
    <w:rsid w:val="00224572"/>
    <w:rsid w:val="0022528A"/>
    <w:rsid w:val="00227ECD"/>
    <w:rsid w:val="00230DAF"/>
    <w:rsid w:val="002320AD"/>
    <w:rsid w:val="002332D1"/>
    <w:rsid w:val="00234695"/>
    <w:rsid w:val="00234D2F"/>
    <w:rsid w:val="00235ED8"/>
    <w:rsid w:val="00240099"/>
    <w:rsid w:val="002408C6"/>
    <w:rsid w:val="0024187E"/>
    <w:rsid w:val="00242DA1"/>
    <w:rsid w:val="002444A1"/>
    <w:rsid w:val="002475A0"/>
    <w:rsid w:val="00247CB4"/>
    <w:rsid w:val="00250771"/>
    <w:rsid w:val="00250897"/>
    <w:rsid w:val="0025124E"/>
    <w:rsid w:val="00251318"/>
    <w:rsid w:val="002536A2"/>
    <w:rsid w:val="00257B88"/>
    <w:rsid w:val="0026082D"/>
    <w:rsid w:val="00261343"/>
    <w:rsid w:val="0026162F"/>
    <w:rsid w:val="00261649"/>
    <w:rsid w:val="002621A0"/>
    <w:rsid w:val="00262850"/>
    <w:rsid w:val="00262E22"/>
    <w:rsid w:val="00262E34"/>
    <w:rsid w:val="002633E7"/>
    <w:rsid w:val="0026425C"/>
    <w:rsid w:val="002671BB"/>
    <w:rsid w:val="002677EF"/>
    <w:rsid w:val="00270A1B"/>
    <w:rsid w:val="002710B4"/>
    <w:rsid w:val="00271F0C"/>
    <w:rsid w:val="00272B9D"/>
    <w:rsid w:val="00272C59"/>
    <w:rsid w:val="002733AE"/>
    <w:rsid w:val="00273F42"/>
    <w:rsid w:val="002766C9"/>
    <w:rsid w:val="002778A1"/>
    <w:rsid w:val="002801D2"/>
    <w:rsid w:val="0028075C"/>
    <w:rsid w:val="002815B2"/>
    <w:rsid w:val="00281ADA"/>
    <w:rsid w:val="002836F1"/>
    <w:rsid w:val="0028373E"/>
    <w:rsid w:val="0028741B"/>
    <w:rsid w:val="0028755E"/>
    <w:rsid w:val="00287FE6"/>
    <w:rsid w:val="00291DE1"/>
    <w:rsid w:val="00292F13"/>
    <w:rsid w:val="002938BE"/>
    <w:rsid w:val="0029457E"/>
    <w:rsid w:val="00294A9D"/>
    <w:rsid w:val="00296604"/>
    <w:rsid w:val="002968A1"/>
    <w:rsid w:val="002971CD"/>
    <w:rsid w:val="002A0832"/>
    <w:rsid w:val="002A1AA7"/>
    <w:rsid w:val="002A40CB"/>
    <w:rsid w:val="002A498B"/>
    <w:rsid w:val="002A5B29"/>
    <w:rsid w:val="002B0AA6"/>
    <w:rsid w:val="002B1693"/>
    <w:rsid w:val="002B49DB"/>
    <w:rsid w:val="002B5D49"/>
    <w:rsid w:val="002B701B"/>
    <w:rsid w:val="002B7526"/>
    <w:rsid w:val="002B7F0F"/>
    <w:rsid w:val="002C034F"/>
    <w:rsid w:val="002C0589"/>
    <w:rsid w:val="002C306F"/>
    <w:rsid w:val="002C3485"/>
    <w:rsid w:val="002C4432"/>
    <w:rsid w:val="002C4FC1"/>
    <w:rsid w:val="002C5C49"/>
    <w:rsid w:val="002C6A63"/>
    <w:rsid w:val="002C7E5A"/>
    <w:rsid w:val="002D0DF5"/>
    <w:rsid w:val="002D14A6"/>
    <w:rsid w:val="002D2148"/>
    <w:rsid w:val="002D2878"/>
    <w:rsid w:val="002D3056"/>
    <w:rsid w:val="002D35D5"/>
    <w:rsid w:val="002D6140"/>
    <w:rsid w:val="002E0175"/>
    <w:rsid w:val="002E0A3C"/>
    <w:rsid w:val="002E0B53"/>
    <w:rsid w:val="002E37F0"/>
    <w:rsid w:val="002E3DE0"/>
    <w:rsid w:val="002E451D"/>
    <w:rsid w:val="002E4E00"/>
    <w:rsid w:val="002E505E"/>
    <w:rsid w:val="002E741A"/>
    <w:rsid w:val="002E778E"/>
    <w:rsid w:val="002E78AD"/>
    <w:rsid w:val="002F0300"/>
    <w:rsid w:val="002F1FD0"/>
    <w:rsid w:val="002F362F"/>
    <w:rsid w:val="002F7571"/>
    <w:rsid w:val="0030015D"/>
    <w:rsid w:val="00300A5A"/>
    <w:rsid w:val="003011B6"/>
    <w:rsid w:val="003019F1"/>
    <w:rsid w:val="00301F13"/>
    <w:rsid w:val="00301F33"/>
    <w:rsid w:val="0030270E"/>
    <w:rsid w:val="00303019"/>
    <w:rsid w:val="0030326F"/>
    <w:rsid w:val="00303D43"/>
    <w:rsid w:val="003054C7"/>
    <w:rsid w:val="00305704"/>
    <w:rsid w:val="00310C66"/>
    <w:rsid w:val="00310FDC"/>
    <w:rsid w:val="0031179A"/>
    <w:rsid w:val="00311A26"/>
    <w:rsid w:val="00311D7E"/>
    <w:rsid w:val="003122AF"/>
    <w:rsid w:val="00312F6C"/>
    <w:rsid w:val="00313661"/>
    <w:rsid w:val="003136A5"/>
    <w:rsid w:val="00315187"/>
    <w:rsid w:val="00321D62"/>
    <w:rsid w:val="00322CE4"/>
    <w:rsid w:val="0032622B"/>
    <w:rsid w:val="00326C66"/>
    <w:rsid w:val="00326E28"/>
    <w:rsid w:val="003272D2"/>
    <w:rsid w:val="00327434"/>
    <w:rsid w:val="0033033E"/>
    <w:rsid w:val="00332436"/>
    <w:rsid w:val="003324DA"/>
    <w:rsid w:val="00332B74"/>
    <w:rsid w:val="00333C2A"/>
    <w:rsid w:val="00333D2C"/>
    <w:rsid w:val="00334132"/>
    <w:rsid w:val="00335B3D"/>
    <w:rsid w:val="00336680"/>
    <w:rsid w:val="00345B98"/>
    <w:rsid w:val="00350193"/>
    <w:rsid w:val="00350834"/>
    <w:rsid w:val="00351788"/>
    <w:rsid w:val="00351AC3"/>
    <w:rsid w:val="00351E4C"/>
    <w:rsid w:val="00353872"/>
    <w:rsid w:val="0035433A"/>
    <w:rsid w:val="003557F7"/>
    <w:rsid w:val="003558A0"/>
    <w:rsid w:val="00357BAD"/>
    <w:rsid w:val="00357D64"/>
    <w:rsid w:val="00360BAD"/>
    <w:rsid w:val="00362C04"/>
    <w:rsid w:val="0036487A"/>
    <w:rsid w:val="00365067"/>
    <w:rsid w:val="0036548A"/>
    <w:rsid w:val="00365805"/>
    <w:rsid w:val="00371993"/>
    <w:rsid w:val="00371D5F"/>
    <w:rsid w:val="00373A75"/>
    <w:rsid w:val="00375822"/>
    <w:rsid w:val="00375C15"/>
    <w:rsid w:val="003762F2"/>
    <w:rsid w:val="00381884"/>
    <w:rsid w:val="00381918"/>
    <w:rsid w:val="00381980"/>
    <w:rsid w:val="00381BC3"/>
    <w:rsid w:val="0038344F"/>
    <w:rsid w:val="00383853"/>
    <w:rsid w:val="0038537B"/>
    <w:rsid w:val="00385994"/>
    <w:rsid w:val="00386B3D"/>
    <w:rsid w:val="00386B95"/>
    <w:rsid w:val="00387541"/>
    <w:rsid w:val="003907F7"/>
    <w:rsid w:val="00390C39"/>
    <w:rsid w:val="00391B3E"/>
    <w:rsid w:val="003921A5"/>
    <w:rsid w:val="0039232B"/>
    <w:rsid w:val="00392FEE"/>
    <w:rsid w:val="003934B5"/>
    <w:rsid w:val="003935AA"/>
    <w:rsid w:val="00395824"/>
    <w:rsid w:val="00396C01"/>
    <w:rsid w:val="003A1583"/>
    <w:rsid w:val="003A3A36"/>
    <w:rsid w:val="003A3FAB"/>
    <w:rsid w:val="003A4904"/>
    <w:rsid w:val="003A64BA"/>
    <w:rsid w:val="003A7F22"/>
    <w:rsid w:val="003B1247"/>
    <w:rsid w:val="003B1631"/>
    <w:rsid w:val="003B201E"/>
    <w:rsid w:val="003B2F12"/>
    <w:rsid w:val="003B3C1F"/>
    <w:rsid w:val="003B3ED0"/>
    <w:rsid w:val="003B5147"/>
    <w:rsid w:val="003B53F9"/>
    <w:rsid w:val="003B721C"/>
    <w:rsid w:val="003B7BCE"/>
    <w:rsid w:val="003C3FD2"/>
    <w:rsid w:val="003C4BAF"/>
    <w:rsid w:val="003C4F4B"/>
    <w:rsid w:val="003D0CFE"/>
    <w:rsid w:val="003D0D9D"/>
    <w:rsid w:val="003D0FC9"/>
    <w:rsid w:val="003D2CB8"/>
    <w:rsid w:val="003D3E38"/>
    <w:rsid w:val="003D5551"/>
    <w:rsid w:val="003D71A1"/>
    <w:rsid w:val="003E047E"/>
    <w:rsid w:val="003E0C51"/>
    <w:rsid w:val="003E0F9C"/>
    <w:rsid w:val="003E260A"/>
    <w:rsid w:val="003E291B"/>
    <w:rsid w:val="003E480D"/>
    <w:rsid w:val="003E6CD0"/>
    <w:rsid w:val="003E7863"/>
    <w:rsid w:val="003E7999"/>
    <w:rsid w:val="003E7FD1"/>
    <w:rsid w:val="003F0738"/>
    <w:rsid w:val="003F0919"/>
    <w:rsid w:val="003F0E71"/>
    <w:rsid w:val="003F1213"/>
    <w:rsid w:val="003F1E90"/>
    <w:rsid w:val="003F216B"/>
    <w:rsid w:val="003F2B65"/>
    <w:rsid w:val="003F3603"/>
    <w:rsid w:val="003F41ED"/>
    <w:rsid w:val="003F6D50"/>
    <w:rsid w:val="003F7087"/>
    <w:rsid w:val="003F71CE"/>
    <w:rsid w:val="003F734E"/>
    <w:rsid w:val="00401838"/>
    <w:rsid w:val="004036C0"/>
    <w:rsid w:val="00403D30"/>
    <w:rsid w:val="00403FD5"/>
    <w:rsid w:val="00406DE3"/>
    <w:rsid w:val="00411AC9"/>
    <w:rsid w:val="004129A7"/>
    <w:rsid w:val="004177A3"/>
    <w:rsid w:val="0041793F"/>
    <w:rsid w:val="00421B3D"/>
    <w:rsid w:val="00421CEB"/>
    <w:rsid w:val="004237D4"/>
    <w:rsid w:val="00424601"/>
    <w:rsid w:val="00424696"/>
    <w:rsid w:val="0042514E"/>
    <w:rsid w:val="00426BD9"/>
    <w:rsid w:val="00433F67"/>
    <w:rsid w:val="00435344"/>
    <w:rsid w:val="00441D7E"/>
    <w:rsid w:val="00443708"/>
    <w:rsid w:val="0044460E"/>
    <w:rsid w:val="004466DC"/>
    <w:rsid w:val="0044698E"/>
    <w:rsid w:val="004477D3"/>
    <w:rsid w:val="00447B68"/>
    <w:rsid w:val="00451C9A"/>
    <w:rsid w:val="00452283"/>
    <w:rsid w:val="00454B8C"/>
    <w:rsid w:val="00456EFB"/>
    <w:rsid w:val="00460345"/>
    <w:rsid w:val="00461CFA"/>
    <w:rsid w:val="00463D20"/>
    <w:rsid w:val="004645C1"/>
    <w:rsid w:val="004648DE"/>
    <w:rsid w:val="00464E10"/>
    <w:rsid w:val="004652B5"/>
    <w:rsid w:val="004653A0"/>
    <w:rsid w:val="00466082"/>
    <w:rsid w:val="0046678B"/>
    <w:rsid w:val="00467111"/>
    <w:rsid w:val="00470263"/>
    <w:rsid w:val="00471CFC"/>
    <w:rsid w:val="004729BC"/>
    <w:rsid w:val="00473B13"/>
    <w:rsid w:val="00473F70"/>
    <w:rsid w:val="004749FB"/>
    <w:rsid w:val="00476983"/>
    <w:rsid w:val="00476B3D"/>
    <w:rsid w:val="00477B79"/>
    <w:rsid w:val="00481191"/>
    <w:rsid w:val="004825F8"/>
    <w:rsid w:val="0048509B"/>
    <w:rsid w:val="004857A7"/>
    <w:rsid w:val="00486665"/>
    <w:rsid w:val="00486CBB"/>
    <w:rsid w:val="004902A6"/>
    <w:rsid w:val="004905BC"/>
    <w:rsid w:val="00490A35"/>
    <w:rsid w:val="00490FCD"/>
    <w:rsid w:val="00491BE1"/>
    <w:rsid w:val="00493043"/>
    <w:rsid w:val="00493B73"/>
    <w:rsid w:val="0049631B"/>
    <w:rsid w:val="004967EE"/>
    <w:rsid w:val="00496FB6"/>
    <w:rsid w:val="00496FD5"/>
    <w:rsid w:val="00497921"/>
    <w:rsid w:val="004A10D6"/>
    <w:rsid w:val="004A12C9"/>
    <w:rsid w:val="004A29E9"/>
    <w:rsid w:val="004A6C30"/>
    <w:rsid w:val="004A6FBC"/>
    <w:rsid w:val="004A7A45"/>
    <w:rsid w:val="004B07AA"/>
    <w:rsid w:val="004B0A51"/>
    <w:rsid w:val="004B1228"/>
    <w:rsid w:val="004B180D"/>
    <w:rsid w:val="004B303B"/>
    <w:rsid w:val="004B45FB"/>
    <w:rsid w:val="004B4631"/>
    <w:rsid w:val="004B477E"/>
    <w:rsid w:val="004B5A97"/>
    <w:rsid w:val="004B7624"/>
    <w:rsid w:val="004B7EDC"/>
    <w:rsid w:val="004C0126"/>
    <w:rsid w:val="004C033C"/>
    <w:rsid w:val="004C0F96"/>
    <w:rsid w:val="004C20B3"/>
    <w:rsid w:val="004C4FED"/>
    <w:rsid w:val="004C5BEE"/>
    <w:rsid w:val="004D06A8"/>
    <w:rsid w:val="004D0D9A"/>
    <w:rsid w:val="004D2BE4"/>
    <w:rsid w:val="004D2D1B"/>
    <w:rsid w:val="004D2D5F"/>
    <w:rsid w:val="004D4CD8"/>
    <w:rsid w:val="004D6118"/>
    <w:rsid w:val="004D61BC"/>
    <w:rsid w:val="004D632A"/>
    <w:rsid w:val="004D6C86"/>
    <w:rsid w:val="004D74BD"/>
    <w:rsid w:val="004D7F3F"/>
    <w:rsid w:val="004E1142"/>
    <w:rsid w:val="004E3898"/>
    <w:rsid w:val="004E619F"/>
    <w:rsid w:val="004E6475"/>
    <w:rsid w:val="004E6F37"/>
    <w:rsid w:val="004E7E2C"/>
    <w:rsid w:val="004F17FF"/>
    <w:rsid w:val="004F19A6"/>
    <w:rsid w:val="004F40C5"/>
    <w:rsid w:val="004F6E32"/>
    <w:rsid w:val="004F6ED0"/>
    <w:rsid w:val="00500AA2"/>
    <w:rsid w:val="00505F87"/>
    <w:rsid w:val="005067DD"/>
    <w:rsid w:val="0050730B"/>
    <w:rsid w:val="0050769C"/>
    <w:rsid w:val="00507902"/>
    <w:rsid w:val="00507F81"/>
    <w:rsid w:val="00510C54"/>
    <w:rsid w:val="00511A1A"/>
    <w:rsid w:val="005124E4"/>
    <w:rsid w:val="00512F07"/>
    <w:rsid w:val="005146F1"/>
    <w:rsid w:val="00516C82"/>
    <w:rsid w:val="00520203"/>
    <w:rsid w:val="00521036"/>
    <w:rsid w:val="00521F59"/>
    <w:rsid w:val="00522799"/>
    <w:rsid w:val="005228EB"/>
    <w:rsid w:val="005254EC"/>
    <w:rsid w:val="00525527"/>
    <w:rsid w:val="0052595D"/>
    <w:rsid w:val="00525B97"/>
    <w:rsid w:val="00527FAB"/>
    <w:rsid w:val="00531353"/>
    <w:rsid w:val="005313E0"/>
    <w:rsid w:val="00531996"/>
    <w:rsid w:val="00534A1A"/>
    <w:rsid w:val="00534F0E"/>
    <w:rsid w:val="005375EA"/>
    <w:rsid w:val="0054169C"/>
    <w:rsid w:val="00541A41"/>
    <w:rsid w:val="00542B98"/>
    <w:rsid w:val="00544CFF"/>
    <w:rsid w:val="00545EB1"/>
    <w:rsid w:val="0055126A"/>
    <w:rsid w:val="0055241B"/>
    <w:rsid w:val="00552771"/>
    <w:rsid w:val="005530FC"/>
    <w:rsid w:val="005544BE"/>
    <w:rsid w:val="00555B64"/>
    <w:rsid w:val="00556BD4"/>
    <w:rsid w:val="00562C81"/>
    <w:rsid w:val="00562CF5"/>
    <w:rsid w:val="00562FE4"/>
    <w:rsid w:val="00563156"/>
    <w:rsid w:val="00563198"/>
    <w:rsid w:val="00563CEA"/>
    <w:rsid w:val="00564646"/>
    <w:rsid w:val="00564F8E"/>
    <w:rsid w:val="005650F7"/>
    <w:rsid w:val="00565159"/>
    <w:rsid w:val="0056584F"/>
    <w:rsid w:val="00565C5A"/>
    <w:rsid w:val="005661BD"/>
    <w:rsid w:val="0056667E"/>
    <w:rsid w:val="005669A7"/>
    <w:rsid w:val="005673F6"/>
    <w:rsid w:val="00570286"/>
    <w:rsid w:val="005702DD"/>
    <w:rsid w:val="0057085F"/>
    <w:rsid w:val="005719E6"/>
    <w:rsid w:val="0057281A"/>
    <w:rsid w:val="005744F8"/>
    <w:rsid w:val="0057472C"/>
    <w:rsid w:val="00574FA2"/>
    <w:rsid w:val="0057574F"/>
    <w:rsid w:val="00576B1C"/>
    <w:rsid w:val="005777C3"/>
    <w:rsid w:val="00577820"/>
    <w:rsid w:val="005802EE"/>
    <w:rsid w:val="005804B5"/>
    <w:rsid w:val="00580A71"/>
    <w:rsid w:val="00580AEC"/>
    <w:rsid w:val="00580D10"/>
    <w:rsid w:val="00580D91"/>
    <w:rsid w:val="00580DEA"/>
    <w:rsid w:val="00581272"/>
    <w:rsid w:val="005824D6"/>
    <w:rsid w:val="0058286E"/>
    <w:rsid w:val="00583387"/>
    <w:rsid w:val="00583835"/>
    <w:rsid w:val="005859EE"/>
    <w:rsid w:val="00586FDB"/>
    <w:rsid w:val="00590B89"/>
    <w:rsid w:val="00590F1A"/>
    <w:rsid w:val="0059119F"/>
    <w:rsid w:val="005923D7"/>
    <w:rsid w:val="005923FE"/>
    <w:rsid w:val="00592B65"/>
    <w:rsid w:val="00593078"/>
    <w:rsid w:val="0059449A"/>
    <w:rsid w:val="00594B0B"/>
    <w:rsid w:val="00594B9F"/>
    <w:rsid w:val="00597036"/>
    <w:rsid w:val="005A0259"/>
    <w:rsid w:val="005A05CE"/>
    <w:rsid w:val="005A0957"/>
    <w:rsid w:val="005A2926"/>
    <w:rsid w:val="005A5080"/>
    <w:rsid w:val="005A6305"/>
    <w:rsid w:val="005A6A95"/>
    <w:rsid w:val="005A6D7D"/>
    <w:rsid w:val="005B081E"/>
    <w:rsid w:val="005B2B3C"/>
    <w:rsid w:val="005B3609"/>
    <w:rsid w:val="005B3919"/>
    <w:rsid w:val="005B4767"/>
    <w:rsid w:val="005B477D"/>
    <w:rsid w:val="005B7577"/>
    <w:rsid w:val="005B75C3"/>
    <w:rsid w:val="005C013F"/>
    <w:rsid w:val="005C0BEC"/>
    <w:rsid w:val="005C2718"/>
    <w:rsid w:val="005C282A"/>
    <w:rsid w:val="005C3144"/>
    <w:rsid w:val="005C5AC9"/>
    <w:rsid w:val="005D06BF"/>
    <w:rsid w:val="005D1D40"/>
    <w:rsid w:val="005D4ADC"/>
    <w:rsid w:val="005D6681"/>
    <w:rsid w:val="005E2104"/>
    <w:rsid w:val="005E2765"/>
    <w:rsid w:val="005E52B3"/>
    <w:rsid w:val="005E7F21"/>
    <w:rsid w:val="005F034E"/>
    <w:rsid w:val="005F045F"/>
    <w:rsid w:val="005F1356"/>
    <w:rsid w:val="005F1910"/>
    <w:rsid w:val="005F1F55"/>
    <w:rsid w:val="005F1FB9"/>
    <w:rsid w:val="005F3025"/>
    <w:rsid w:val="005F3552"/>
    <w:rsid w:val="005F4C74"/>
    <w:rsid w:val="005F597E"/>
    <w:rsid w:val="005F6F38"/>
    <w:rsid w:val="005F70FF"/>
    <w:rsid w:val="00601598"/>
    <w:rsid w:val="0060240C"/>
    <w:rsid w:val="00602633"/>
    <w:rsid w:val="00603837"/>
    <w:rsid w:val="00605DA8"/>
    <w:rsid w:val="006070EA"/>
    <w:rsid w:val="0060749E"/>
    <w:rsid w:val="006075C5"/>
    <w:rsid w:val="00610C4E"/>
    <w:rsid w:val="0061179C"/>
    <w:rsid w:val="00611D09"/>
    <w:rsid w:val="0061301D"/>
    <w:rsid w:val="00613049"/>
    <w:rsid w:val="0061481C"/>
    <w:rsid w:val="006172B0"/>
    <w:rsid w:val="006172BB"/>
    <w:rsid w:val="00620FCE"/>
    <w:rsid w:val="006214B3"/>
    <w:rsid w:val="0062163A"/>
    <w:rsid w:val="006216BA"/>
    <w:rsid w:val="00621885"/>
    <w:rsid w:val="00622B55"/>
    <w:rsid w:val="00623813"/>
    <w:rsid w:val="00624264"/>
    <w:rsid w:val="00625317"/>
    <w:rsid w:val="00625FBC"/>
    <w:rsid w:val="006269C1"/>
    <w:rsid w:val="00627A2C"/>
    <w:rsid w:val="00627B90"/>
    <w:rsid w:val="006342B4"/>
    <w:rsid w:val="0063563B"/>
    <w:rsid w:val="00635D4B"/>
    <w:rsid w:val="0063680D"/>
    <w:rsid w:val="0064011D"/>
    <w:rsid w:val="006419DC"/>
    <w:rsid w:val="00642255"/>
    <w:rsid w:val="00642596"/>
    <w:rsid w:val="006442E4"/>
    <w:rsid w:val="0064452D"/>
    <w:rsid w:val="006445D2"/>
    <w:rsid w:val="00646B9A"/>
    <w:rsid w:val="00646FD4"/>
    <w:rsid w:val="006508D8"/>
    <w:rsid w:val="0065326D"/>
    <w:rsid w:val="00653689"/>
    <w:rsid w:val="00653A79"/>
    <w:rsid w:val="00654214"/>
    <w:rsid w:val="0065643A"/>
    <w:rsid w:val="006607DA"/>
    <w:rsid w:val="00661BD1"/>
    <w:rsid w:val="006621D8"/>
    <w:rsid w:val="00663A1E"/>
    <w:rsid w:val="00666655"/>
    <w:rsid w:val="00666814"/>
    <w:rsid w:val="00667935"/>
    <w:rsid w:val="00670693"/>
    <w:rsid w:val="00671E35"/>
    <w:rsid w:val="006721E1"/>
    <w:rsid w:val="00672EFA"/>
    <w:rsid w:val="0067478B"/>
    <w:rsid w:val="006747FD"/>
    <w:rsid w:val="00675D8B"/>
    <w:rsid w:val="00680298"/>
    <w:rsid w:val="00681257"/>
    <w:rsid w:val="00681A49"/>
    <w:rsid w:val="006827F4"/>
    <w:rsid w:val="00682BC3"/>
    <w:rsid w:val="00682F98"/>
    <w:rsid w:val="006831F6"/>
    <w:rsid w:val="00684F01"/>
    <w:rsid w:val="006857DF"/>
    <w:rsid w:val="00686EA6"/>
    <w:rsid w:val="00686F74"/>
    <w:rsid w:val="0069014E"/>
    <w:rsid w:val="00690569"/>
    <w:rsid w:val="00690D96"/>
    <w:rsid w:val="006930AA"/>
    <w:rsid w:val="006930FB"/>
    <w:rsid w:val="00693217"/>
    <w:rsid w:val="00694569"/>
    <w:rsid w:val="00695054"/>
    <w:rsid w:val="00695566"/>
    <w:rsid w:val="00695AED"/>
    <w:rsid w:val="00696265"/>
    <w:rsid w:val="00696F3B"/>
    <w:rsid w:val="006A119A"/>
    <w:rsid w:val="006A255B"/>
    <w:rsid w:val="006A2D33"/>
    <w:rsid w:val="006A491B"/>
    <w:rsid w:val="006A4C0A"/>
    <w:rsid w:val="006A5659"/>
    <w:rsid w:val="006A6D33"/>
    <w:rsid w:val="006A7137"/>
    <w:rsid w:val="006A78EC"/>
    <w:rsid w:val="006B0408"/>
    <w:rsid w:val="006B0C40"/>
    <w:rsid w:val="006B287F"/>
    <w:rsid w:val="006B2D27"/>
    <w:rsid w:val="006B366F"/>
    <w:rsid w:val="006B3772"/>
    <w:rsid w:val="006B3D9E"/>
    <w:rsid w:val="006B43B9"/>
    <w:rsid w:val="006B47D7"/>
    <w:rsid w:val="006B7268"/>
    <w:rsid w:val="006C0699"/>
    <w:rsid w:val="006C2141"/>
    <w:rsid w:val="006C4ED5"/>
    <w:rsid w:val="006C52BB"/>
    <w:rsid w:val="006C6A50"/>
    <w:rsid w:val="006D02FE"/>
    <w:rsid w:val="006D124F"/>
    <w:rsid w:val="006D3F56"/>
    <w:rsid w:val="006D4100"/>
    <w:rsid w:val="006D5302"/>
    <w:rsid w:val="006D5450"/>
    <w:rsid w:val="006D5C4D"/>
    <w:rsid w:val="006D618C"/>
    <w:rsid w:val="006D69F0"/>
    <w:rsid w:val="006D76BB"/>
    <w:rsid w:val="006E0298"/>
    <w:rsid w:val="006E1271"/>
    <w:rsid w:val="006E1D98"/>
    <w:rsid w:val="006E64A2"/>
    <w:rsid w:val="006F017A"/>
    <w:rsid w:val="006F0C8A"/>
    <w:rsid w:val="006F2FBA"/>
    <w:rsid w:val="006F378D"/>
    <w:rsid w:val="006F4EEF"/>
    <w:rsid w:val="006F7624"/>
    <w:rsid w:val="007003BE"/>
    <w:rsid w:val="00700A4C"/>
    <w:rsid w:val="00701299"/>
    <w:rsid w:val="0070181D"/>
    <w:rsid w:val="00702528"/>
    <w:rsid w:val="007025BC"/>
    <w:rsid w:val="00702E68"/>
    <w:rsid w:val="00705359"/>
    <w:rsid w:val="007065F5"/>
    <w:rsid w:val="00707611"/>
    <w:rsid w:val="007078B9"/>
    <w:rsid w:val="00707F63"/>
    <w:rsid w:val="0071012E"/>
    <w:rsid w:val="00710443"/>
    <w:rsid w:val="00710BAC"/>
    <w:rsid w:val="00711C81"/>
    <w:rsid w:val="00712677"/>
    <w:rsid w:val="00713115"/>
    <w:rsid w:val="00713E85"/>
    <w:rsid w:val="00714F0F"/>
    <w:rsid w:val="00717E8B"/>
    <w:rsid w:val="007202AE"/>
    <w:rsid w:val="007204D1"/>
    <w:rsid w:val="0072158E"/>
    <w:rsid w:val="00721D16"/>
    <w:rsid w:val="00722547"/>
    <w:rsid w:val="0072543E"/>
    <w:rsid w:val="00726208"/>
    <w:rsid w:val="00727197"/>
    <w:rsid w:val="007279BD"/>
    <w:rsid w:val="00731604"/>
    <w:rsid w:val="00731E50"/>
    <w:rsid w:val="00733442"/>
    <w:rsid w:val="00734CC6"/>
    <w:rsid w:val="00734FAB"/>
    <w:rsid w:val="007364C1"/>
    <w:rsid w:val="00736F33"/>
    <w:rsid w:val="00737598"/>
    <w:rsid w:val="0073763B"/>
    <w:rsid w:val="00737A60"/>
    <w:rsid w:val="00740146"/>
    <w:rsid w:val="0074035A"/>
    <w:rsid w:val="007409ED"/>
    <w:rsid w:val="0074286A"/>
    <w:rsid w:val="00742E50"/>
    <w:rsid w:val="00743A55"/>
    <w:rsid w:val="00743B41"/>
    <w:rsid w:val="00745F8D"/>
    <w:rsid w:val="00746994"/>
    <w:rsid w:val="00750650"/>
    <w:rsid w:val="00751BEA"/>
    <w:rsid w:val="00752195"/>
    <w:rsid w:val="0075219A"/>
    <w:rsid w:val="00752DB9"/>
    <w:rsid w:val="0075375A"/>
    <w:rsid w:val="00753A67"/>
    <w:rsid w:val="00754325"/>
    <w:rsid w:val="00754742"/>
    <w:rsid w:val="00755EE1"/>
    <w:rsid w:val="00757C98"/>
    <w:rsid w:val="00760330"/>
    <w:rsid w:val="007607C9"/>
    <w:rsid w:val="00760E74"/>
    <w:rsid w:val="00761CA6"/>
    <w:rsid w:val="007638DE"/>
    <w:rsid w:val="00764B18"/>
    <w:rsid w:val="007652A0"/>
    <w:rsid w:val="00765662"/>
    <w:rsid w:val="0076652C"/>
    <w:rsid w:val="00766926"/>
    <w:rsid w:val="00772404"/>
    <w:rsid w:val="00773653"/>
    <w:rsid w:val="0077593A"/>
    <w:rsid w:val="00775F2B"/>
    <w:rsid w:val="007766C8"/>
    <w:rsid w:val="00777DDE"/>
    <w:rsid w:val="007801A4"/>
    <w:rsid w:val="007805A9"/>
    <w:rsid w:val="00780E65"/>
    <w:rsid w:val="00780FE7"/>
    <w:rsid w:val="00781500"/>
    <w:rsid w:val="00781F14"/>
    <w:rsid w:val="00784B7D"/>
    <w:rsid w:val="00784CE8"/>
    <w:rsid w:val="007858E2"/>
    <w:rsid w:val="00786B6D"/>
    <w:rsid w:val="00790799"/>
    <w:rsid w:val="00790C6D"/>
    <w:rsid w:val="00790F79"/>
    <w:rsid w:val="0079175E"/>
    <w:rsid w:val="007922F3"/>
    <w:rsid w:val="00792E0D"/>
    <w:rsid w:val="00792FCB"/>
    <w:rsid w:val="00794962"/>
    <w:rsid w:val="00796173"/>
    <w:rsid w:val="00796232"/>
    <w:rsid w:val="0079629A"/>
    <w:rsid w:val="00796EFB"/>
    <w:rsid w:val="007973A6"/>
    <w:rsid w:val="007976F6"/>
    <w:rsid w:val="00797C7E"/>
    <w:rsid w:val="00797FB7"/>
    <w:rsid w:val="007A04B6"/>
    <w:rsid w:val="007A2087"/>
    <w:rsid w:val="007A2479"/>
    <w:rsid w:val="007A27E9"/>
    <w:rsid w:val="007A40E1"/>
    <w:rsid w:val="007A4FC1"/>
    <w:rsid w:val="007A51D8"/>
    <w:rsid w:val="007A5857"/>
    <w:rsid w:val="007A7F60"/>
    <w:rsid w:val="007B1348"/>
    <w:rsid w:val="007B1447"/>
    <w:rsid w:val="007B19C4"/>
    <w:rsid w:val="007B42FF"/>
    <w:rsid w:val="007B4DB8"/>
    <w:rsid w:val="007B57A9"/>
    <w:rsid w:val="007B6A8F"/>
    <w:rsid w:val="007B6F5D"/>
    <w:rsid w:val="007B7B7A"/>
    <w:rsid w:val="007C0B55"/>
    <w:rsid w:val="007C109F"/>
    <w:rsid w:val="007C4795"/>
    <w:rsid w:val="007C64EE"/>
    <w:rsid w:val="007C75C3"/>
    <w:rsid w:val="007C7939"/>
    <w:rsid w:val="007C7B9F"/>
    <w:rsid w:val="007D05B4"/>
    <w:rsid w:val="007D05EB"/>
    <w:rsid w:val="007D217E"/>
    <w:rsid w:val="007D2277"/>
    <w:rsid w:val="007D231E"/>
    <w:rsid w:val="007D34CC"/>
    <w:rsid w:val="007D42D6"/>
    <w:rsid w:val="007D45E7"/>
    <w:rsid w:val="007D7003"/>
    <w:rsid w:val="007E0645"/>
    <w:rsid w:val="007E5EC4"/>
    <w:rsid w:val="007F0734"/>
    <w:rsid w:val="007F160D"/>
    <w:rsid w:val="007F1A60"/>
    <w:rsid w:val="007F39DF"/>
    <w:rsid w:val="007F3A11"/>
    <w:rsid w:val="007F6A31"/>
    <w:rsid w:val="007F7326"/>
    <w:rsid w:val="0080109A"/>
    <w:rsid w:val="008030A6"/>
    <w:rsid w:val="00803950"/>
    <w:rsid w:val="00803C1C"/>
    <w:rsid w:val="00803C59"/>
    <w:rsid w:val="00806F3F"/>
    <w:rsid w:val="0080799A"/>
    <w:rsid w:val="008114A7"/>
    <w:rsid w:val="00811CA0"/>
    <w:rsid w:val="00813BF0"/>
    <w:rsid w:val="008148D8"/>
    <w:rsid w:val="008167E9"/>
    <w:rsid w:val="00817E50"/>
    <w:rsid w:val="00821F0D"/>
    <w:rsid w:val="008229C0"/>
    <w:rsid w:val="0082582B"/>
    <w:rsid w:val="00825952"/>
    <w:rsid w:val="0082722E"/>
    <w:rsid w:val="00827639"/>
    <w:rsid w:val="008277E3"/>
    <w:rsid w:val="00831FF8"/>
    <w:rsid w:val="00832529"/>
    <w:rsid w:val="008335A5"/>
    <w:rsid w:val="00833BF7"/>
    <w:rsid w:val="00833E9A"/>
    <w:rsid w:val="00836B95"/>
    <w:rsid w:val="0083729A"/>
    <w:rsid w:val="0083762D"/>
    <w:rsid w:val="0083773E"/>
    <w:rsid w:val="0084170D"/>
    <w:rsid w:val="008431E6"/>
    <w:rsid w:val="008447F5"/>
    <w:rsid w:val="00845193"/>
    <w:rsid w:val="008458B1"/>
    <w:rsid w:val="008460CB"/>
    <w:rsid w:val="00847691"/>
    <w:rsid w:val="008504C1"/>
    <w:rsid w:val="00850690"/>
    <w:rsid w:val="008510DC"/>
    <w:rsid w:val="00852254"/>
    <w:rsid w:val="00854864"/>
    <w:rsid w:val="008555AF"/>
    <w:rsid w:val="00855602"/>
    <w:rsid w:val="00856DBD"/>
    <w:rsid w:val="00860240"/>
    <w:rsid w:val="008603EC"/>
    <w:rsid w:val="0086135B"/>
    <w:rsid w:val="008617D9"/>
    <w:rsid w:val="008637D6"/>
    <w:rsid w:val="00863F1D"/>
    <w:rsid w:val="00864333"/>
    <w:rsid w:val="00864779"/>
    <w:rsid w:val="00864ABE"/>
    <w:rsid w:val="008652FB"/>
    <w:rsid w:val="00867162"/>
    <w:rsid w:val="00867549"/>
    <w:rsid w:val="00870401"/>
    <w:rsid w:val="008710D3"/>
    <w:rsid w:val="00871889"/>
    <w:rsid w:val="008718D7"/>
    <w:rsid w:val="00874D8F"/>
    <w:rsid w:val="00876B81"/>
    <w:rsid w:val="00876C91"/>
    <w:rsid w:val="008777A0"/>
    <w:rsid w:val="00877DA6"/>
    <w:rsid w:val="00877FC6"/>
    <w:rsid w:val="008808C6"/>
    <w:rsid w:val="00882CE0"/>
    <w:rsid w:val="00883C6A"/>
    <w:rsid w:val="00886A97"/>
    <w:rsid w:val="00887B8B"/>
    <w:rsid w:val="00887E95"/>
    <w:rsid w:val="00890923"/>
    <w:rsid w:val="00891019"/>
    <w:rsid w:val="00894568"/>
    <w:rsid w:val="008959F4"/>
    <w:rsid w:val="00897FEE"/>
    <w:rsid w:val="008A09B5"/>
    <w:rsid w:val="008A09C2"/>
    <w:rsid w:val="008A0A03"/>
    <w:rsid w:val="008A1102"/>
    <w:rsid w:val="008A1184"/>
    <w:rsid w:val="008A1C61"/>
    <w:rsid w:val="008A1EE0"/>
    <w:rsid w:val="008A3457"/>
    <w:rsid w:val="008A5094"/>
    <w:rsid w:val="008B0462"/>
    <w:rsid w:val="008B1161"/>
    <w:rsid w:val="008B4722"/>
    <w:rsid w:val="008B5316"/>
    <w:rsid w:val="008B7D76"/>
    <w:rsid w:val="008C224A"/>
    <w:rsid w:val="008C242A"/>
    <w:rsid w:val="008C348C"/>
    <w:rsid w:val="008C514D"/>
    <w:rsid w:val="008C6407"/>
    <w:rsid w:val="008C64A7"/>
    <w:rsid w:val="008C64FE"/>
    <w:rsid w:val="008C7DC0"/>
    <w:rsid w:val="008D07F6"/>
    <w:rsid w:val="008D26E6"/>
    <w:rsid w:val="008D40DE"/>
    <w:rsid w:val="008D42BA"/>
    <w:rsid w:val="008D4650"/>
    <w:rsid w:val="008D4CE6"/>
    <w:rsid w:val="008D5717"/>
    <w:rsid w:val="008D5A0A"/>
    <w:rsid w:val="008D5D29"/>
    <w:rsid w:val="008D5EB3"/>
    <w:rsid w:val="008E1F93"/>
    <w:rsid w:val="008E249C"/>
    <w:rsid w:val="008E351E"/>
    <w:rsid w:val="008E459E"/>
    <w:rsid w:val="008E5934"/>
    <w:rsid w:val="008E5995"/>
    <w:rsid w:val="008E7D46"/>
    <w:rsid w:val="008F372F"/>
    <w:rsid w:val="008F5DFC"/>
    <w:rsid w:val="008F601B"/>
    <w:rsid w:val="008F6533"/>
    <w:rsid w:val="008F7675"/>
    <w:rsid w:val="0090045F"/>
    <w:rsid w:val="00900EB5"/>
    <w:rsid w:val="009016EB"/>
    <w:rsid w:val="00902222"/>
    <w:rsid w:val="00902FB9"/>
    <w:rsid w:val="00904AE0"/>
    <w:rsid w:val="00904EA9"/>
    <w:rsid w:val="00907DA8"/>
    <w:rsid w:val="00911F42"/>
    <w:rsid w:val="0091404A"/>
    <w:rsid w:val="009160D0"/>
    <w:rsid w:val="00916727"/>
    <w:rsid w:val="00916C1E"/>
    <w:rsid w:val="009216A2"/>
    <w:rsid w:val="00921B0E"/>
    <w:rsid w:val="0092248C"/>
    <w:rsid w:val="00922758"/>
    <w:rsid w:val="00924219"/>
    <w:rsid w:val="00925059"/>
    <w:rsid w:val="00925489"/>
    <w:rsid w:val="009267B6"/>
    <w:rsid w:val="00927159"/>
    <w:rsid w:val="009328FB"/>
    <w:rsid w:val="00934BB9"/>
    <w:rsid w:val="00935355"/>
    <w:rsid w:val="00936E91"/>
    <w:rsid w:val="0093753A"/>
    <w:rsid w:val="0093772E"/>
    <w:rsid w:val="00941AA0"/>
    <w:rsid w:val="00941C3B"/>
    <w:rsid w:val="00943101"/>
    <w:rsid w:val="00943B3E"/>
    <w:rsid w:val="00945567"/>
    <w:rsid w:val="0094566C"/>
    <w:rsid w:val="009463B3"/>
    <w:rsid w:val="00947774"/>
    <w:rsid w:val="0095277F"/>
    <w:rsid w:val="00952E6A"/>
    <w:rsid w:val="009531F8"/>
    <w:rsid w:val="0095384E"/>
    <w:rsid w:val="00954547"/>
    <w:rsid w:val="009549CF"/>
    <w:rsid w:val="00954C69"/>
    <w:rsid w:val="00955515"/>
    <w:rsid w:val="00955681"/>
    <w:rsid w:val="00957667"/>
    <w:rsid w:val="009615D8"/>
    <w:rsid w:val="009622F4"/>
    <w:rsid w:val="00962CA8"/>
    <w:rsid w:val="00965656"/>
    <w:rsid w:val="009678B1"/>
    <w:rsid w:val="009703C3"/>
    <w:rsid w:val="00970F9E"/>
    <w:rsid w:val="00970FBE"/>
    <w:rsid w:val="00971363"/>
    <w:rsid w:val="00972B7A"/>
    <w:rsid w:val="0097637E"/>
    <w:rsid w:val="00976CD4"/>
    <w:rsid w:val="00980C50"/>
    <w:rsid w:val="00982137"/>
    <w:rsid w:val="00982BA6"/>
    <w:rsid w:val="00983A27"/>
    <w:rsid w:val="00983FF5"/>
    <w:rsid w:val="00984957"/>
    <w:rsid w:val="00984A95"/>
    <w:rsid w:val="0098538A"/>
    <w:rsid w:val="009868B1"/>
    <w:rsid w:val="00987D84"/>
    <w:rsid w:val="00990F58"/>
    <w:rsid w:val="009932B0"/>
    <w:rsid w:val="00995C85"/>
    <w:rsid w:val="00996AE6"/>
    <w:rsid w:val="009A1CFF"/>
    <w:rsid w:val="009A2979"/>
    <w:rsid w:val="009A4584"/>
    <w:rsid w:val="009A4EB0"/>
    <w:rsid w:val="009A7385"/>
    <w:rsid w:val="009A78BE"/>
    <w:rsid w:val="009B11FC"/>
    <w:rsid w:val="009B3DA7"/>
    <w:rsid w:val="009B4C4F"/>
    <w:rsid w:val="009B4C60"/>
    <w:rsid w:val="009B56D8"/>
    <w:rsid w:val="009B57BB"/>
    <w:rsid w:val="009B670B"/>
    <w:rsid w:val="009B6C58"/>
    <w:rsid w:val="009C10F4"/>
    <w:rsid w:val="009C2177"/>
    <w:rsid w:val="009C27DE"/>
    <w:rsid w:val="009C341F"/>
    <w:rsid w:val="009C5E52"/>
    <w:rsid w:val="009C6FE6"/>
    <w:rsid w:val="009C75C9"/>
    <w:rsid w:val="009C75FE"/>
    <w:rsid w:val="009D36FC"/>
    <w:rsid w:val="009D3E6D"/>
    <w:rsid w:val="009D5986"/>
    <w:rsid w:val="009D67A4"/>
    <w:rsid w:val="009E107F"/>
    <w:rsid w:val="009E153C"/>
    <w:rsid w:val="009E2060"/>
    <w:rsid w:val="009E3272"/>
    <w:rsid w:val="009E3741"/>
    <w:rsid w:val="009E4770"/>
    <w:rsid w:val="009E548F"/>
    <w:rsid w:val="009E59BE"/>
    <w:rsid w:val="009E6497"/>
    <w:rsid w:val="009F1A43"/>
    <w:rsid w:val="009F2C3F"/>
    <w:rsid w:val="009F6865"/>
    <w:rsid w:val="009F7716"/>
    <w:rsid w:val="00A0136A"/>
    <w:rsid w:val="00A01B94"/>
    <w:rsid w:val="00A03672"/>
    <w:rsid w:val="00A07203"/>
    <w:rsid w:val="00A07C25"/>
    <w:rsid w:val="00A10975"/>
    <w:rsid w:val="00A10F71"/>
    <w:rsid w:val="00A111FD"/>
    <w:rsid w:val="00A11479"/>
    <w:rsid w:val="00A1187B"/>
    <w:rsid w:val="00A12FC0"/>
    <w:rsid w:val="00A13C8D"/>
    <w:rsid w:val="00A166D0"/>
    <w:rsid w:val="00A16DF3"/>
    <w:rsid w:val="00A17E02"/>
    <w:rsid w:val="00A205FD"/>
    <w:rsid w:val="00A2134D"/>
    <w:rsid w:val="00A2296A"/>
    <w:rsid w:val="00A23DAD"/>
    <w:rsid w:val="00A240B2"/>
    <w:rsid w:val="00A249F1"/>
    <w:rsid w:val="00A24A29"/>
    <w:rsid w:val="00A25103"/>
    <w:rsid w:val="00A2591D"/>
    <w:rsid w:val="00A25E83"/>
    <w:rsid w:val="00A2613E"/>
    <w:rsid w:val="00A266AB"/>
    <w:rsid w:val="00A2687A"/>
    <w:rsid w:val="00A272ED"/>
    <w:rsid w:val="00A3077D"/>
    <w:rsid w:val="00A33583"/>
    <w:rsid w:val="00A33AAC"/>
    <w:rsid w:val="00A3497D"/>
    <w:rsid w:val="00A3653A"/>
    <w:rsid w:val="00A36800"/>
    <w:rsid w:val="00A3695B"/>
    <w:rsid w:val="00A37119"/>
    <w:rsid w:val="00A37710"/>
    <w:rsid w:val="00A37D92"/>
    <w:rsid w:val="00A41F84"/>
    <w:rsid w:val="00A42151"/>
    <w:rsid w:val="00A423B1"/>
    <w:rsid w:val="00A431E1"/>
    <w:rsid w:val="00A43850"/>
    <w:rsid w:val="00A44458"/>
    <w:rsid w:val="00A4449B"/>
    <w:rsid w:val="00A46473"/>
    <w:rsid w:val="00A46B41"/>
    <w:rsid w:val="00A50AEC"/>
    <w:rsid w:val="00A516E7"/>
    <w:rsid w:val="00A51A24"/>
    <w:rsid w:val="00A51ED7"/>
    <w:rsid w:val="00A51FD5"/>
    <w:rsid w:val="00A531CB"/>
    <w:rsid w:val="00A56DEF"/>
    <w:rsid w:val="00A60EB0"/>
    <w:rsid w:val="00A61145"/>
    <w:rsid w:val="00A6220D"/>
    <w:rsid w:val="00A62959"/>
    <w:rsid w:val="00A6350C"/>
    <w:rsid w:val="00A638AD"/>
    <w:rsid w:val="00A65670"/>
    <w:rsid w:val="00A7027B"/>
    <w:rsid w:val="00A70A1E"/>
    <w:rsid w:val="00A70E87"/>
    <w:rsid w:val="00A70EB1"/>
    <w:rsid w:val="00A711EA"/>
    <w:rsid w:val="00A719C7"/>
    <w:rsid w:val="00A72A02"/>
    <w:rsid w:val="00A72F3F"/>
    <w:rsid w:val="00A72F49"/>
    <w:rsid w:val="00A731E6"/>
    <w:rsid w:val="00A738A0"/>
    <w:rsid w:val="00A75882"/>
    <w:rsid w:val="00A75BFD"/>
    <w:rsid w:val="00A76BCC"/>
    <w:rsid w:val="00A76F2E"/>
    <w:rsid w:val="00A77AE1"/>
    <w:rsid w:val="00A77D38"/>
    <w:rsid w:val="00A77E01"/>
    <w:rsid w:val="00A80639"/>
    <w:rsid w:val="00A80982"/>
    <w:rsid w:val="00A8166E"/>
    <w:rsid w:val="00A81C66"/>
    <w:rsid w:val="00A8208B"/>
    <w:rsid w:val="00A82BA3"/>
    <w:rsid w:val="00A83D4E"/>
    <w:rsid w:val="00A83F49"/>
    <w:rsid w:val="00A84B39"/>
    <w:rsid w:val="00A84FC0"/>
    <w:rsid w:val="00A85FA3"/>
    <w:rsid w:val="00A86321"/>
    <w:rsid w:val="00A927AA"/>
    <w:rsid w:val="00A93053"/>
    <w:rsid w:val="00A93344"/>
    <w:rsid w:val="00AA0B9D"/>
    <w:rsid w:val="00AA2420"/>
    <w:rsid w:val="00AA2510"/>
    <w:rsid w:val="00AA2524"/>
    <w:rsid w:val="00AA4A59"/>
    <w:rsid w:val="00AA530E"/>
    <w:rsid w:val="00AA5B98"/>
    <w:rsid w:val="00AA67C4"/>
    <w:rsid w:val="00AA6D5C"/>
    <w:rsid w:val="00AA6E4D"/>
    <w:rsid w:val="00AA6E55"/>
    <w:rsid w:val="00AA7978"/>
    <w:rsid w:val="00AB0F38"/>
    <w:rsid w:val="00AB0FFC"/>
    <w:rsid w:val="00AB1EEB"/>
    <w:rsid w:val="00AB1FF3"/>
    <w:rsid w:val="00AB244B"/>
    <w:rsid w:val="00AB2790"/>
    <w:rsid w:val="00AB355F"/>
    <w:rsid w:val="00AB36AF"/>
    <w:rsid w:val="00AB48CB"/>
    <w:rsid w:val="00AB5C0B"/>
    <w:rsid w:val="00AB5C44"/>
    <w:rsid w:val="00AB652A"/>
    <w:rsid w:val="00AB6A2F"/>
    <w:rsid w:val="00AB76D8"/>
    <w:rsid w:val="00AB7927"/>
    <w:rsid w:val="00AC148F"/>
    <w:rsid w:val="00AC1AFE"/>
    <w:rsid w:val="00AC1B91"/>
    <w:rsid w:val="00AC1BBB"/>
    <w:rsid w:val="00AC215F"/>
    <w:rsid w:val="00AC34B2"/>
    <w:rsid w:val="00AC4939"/>
    <w:rsid w:val="00AC516D"/>
    <w:rsid w:val="00AC63D4"/>
    <w:rsid w:val="00AC6AF7"/>
    <w:rsid w:val="00AD2167"/>
    <w:rsid w:val="00AD227B"/>
    <w:rsid w:val="00AD2C66"/>
    <w:rsid w:val="00AD3146"/>
    <w:rsid w:val="00AD383E"/>
    <w:rsid w:val="00AD3E9F"/>
    <w:rsid w:val="00AD4CC5"/>
    <w:rsid w:val="00AD59BD"/>
    <w:rsid w:val="00AD7038"/>
    <w:rsid w:val="00AD74CB"/>
    <w:rsid w:val="00AD7F89"/>
    <w:rsid w:val="00AE0496"/>
    <w:rsid w:val="00AE0D40"/>
    <w:rsid w:val="00AE1DB9"/>
    <w:rsid w:val="00AE2098"/>
    <w:rsid w:val="00AE2EF2"/>
    <w:rsid w:val="00AE39FE"/>
    <w:rsid w:val="00AE3DA9"/>
    <w:rsid w:val="00AE4EDE"/>
    <w:rsid w:val="00AE6079"/>
    <w:rsid w:val="00AF0BDB"/>
    <w:rsid w:val="00AF123F"/>
    <w:rsid w:val="00AF2F49"/>
    <w:rsid w:val="00AF3197"/>
    <w:rsid w:val="00AF3C23"/>
    <w:rsid w:val="00AF4897"/>
    <w:rsid w:val="00AF69B1"/>
    <w:rsid w:val="00AF7DFA"/>
    <w:rsid w:val="00B011AB"/>
    <w:rsid w:val="00B02987"/>
    <w:rsid w:val="00B03613"/>
    <w:rsid w:val="00B04388"/>
    <w:rsid w:val="00B049B3"/>
    <w:rsid w:val="00B04B19"/>
    <w:rsid w:val="00B04E38"/>
    <w:rsid w:val="00B05DA5"/>
    <w:rsid w:val="00B06EC7"/>
    <w:rsid w:val="00B076F8"/>
    <w:rsid w:val="00B1278E"/>
    <w:rsid w:val="00B1381F"/>
    <w:rsid w:val="00B13BDF"/>
    <w:rsid w:val="00B1445D"/>
    <w:rsid w:val="00B166F3"/>
    <w:rsid w:val="00B16A94"/>
    <w:rsid w:val="00B21C27"/>
    <w:rsid w:val="00B23BE4"/>
    <w:rsid w:val="00B2485A"/>
    <w:rsid w:val="00B25B3C"/>
    <w:rsid w:val="00B264B3"/>
    <w:rsid w:val="00B2695F"/>
    <w:rsid w:val="00B27704"/>
    <w:rsid w:val="00B3001D"/>
    <w:rsid w:val="00B30E40"/>
    <w:rsid w:val="00B312CE"/>
    <w:rsid w:val="00B31611"/>
    <w:rsid w:val="00B335CA"/>
    <w:rsid w:val="00B3469A"/>
    <w:rsid w:val="00B34728"/>
    <w:rsid w:val="00B348F6"/>
    <w:rsid w:val="00B35B2F"/>
    <w:rsid w:val="00B36F4B"/>
    <w:rsid w:val="00B37640"/>
    <w:rsid w:val="00B37EE4"/>
    <w:rsid w:val="00B401FE"/>
    <w:rsid w:val="00B40D5F"/>
    <w:rsid w:val="00B416A3"/>
    <w:rsid w:val="00B41979"/>
    <w:rsid w:val="00B437ED"/>
    <w:rsid w:val="00B43881"/>
    <w:rsid w:val="00B448EE"/>
    <w:rsid w:val="00B45463"/>
    <w:rsid w:val="00B45548"/>
    <w:rsid w:val="00B46639"/>
    <w:rsid w:val="00B47C93"/>
    <w:rsid w:val="00B50D15"/>
    <w:rsid w:val="00B51F09"/>
    <w:rsid w:val="00B53E66"/>
    <w:rsid w:val="00B56EC3"/>
    <w:rsid w:val="00B57FC4"/>
    <w:rsid w:val="00B618C2"/>
    <w:rsid w:val="00B62227"/>
    <w:rsid w:val="00B62CF4"/>
    <w:rsid w:val="00B6518B"/>
    <w:rsid w:val="00B66002"/>
    <w:rsid w:val="00B66773"/>
    <w:rsid w:val="00B66B43"/>
    <w:rsid w:val="00B70CE0"/>
    <w:rsid w:val="00B70F89"/>
    <w:rsid w:val="00B7157E"/>
    <w:rsid w:val="00B726BE"/>
    <w:rsid w:val="00B72F52"/>
    <w:rsid w:val="00B73BB1"/>
    <w:rsid w:val="00B74EDC"/>
    <w:rsid w:val="00B76AF2"/>
    <w:rsid w:val="00B76D0B"/>
    <w:rsid w:val="00B77B17"/>
    <w:rsid w:val="00B804F0"/>
    <w:rsid w:val="00B8132E"/>
    <w:rsid w:val="00B813B2"/>
    <w:rsid w:val="00B81FF3"/>
    <w:rsid w:val="00B821CB"/>
    <w:rsid w:val="00B83688"/>
    <w:rsid w:val="00B8508D"/>
    <w:rsid w:val="00B85187"/>
    <w:rsid w:val="00B8533D"/>
    <w:rsid w:val="00B86533"/>
    <w:rsid w:val="00B8653F"/>
    <w:rsid w:val="00B9011E"/>
    <w:rsid w:val="00B90764"/>
    <w:rsid w:val="00B910EE"/>
    <w:rsid w:val="00B928FB"/>
    <w:rsid w:val="00B9336C"/>
    <w:rsid w:val="00B95B1B"/>
    <w:rsid w:val="00B95D57"/>
    <w:rsid w:val="00B9639D"/>
    <w:rsid w:val="00B96455"/>
    <w:rsid w:val="00B96C03"/>
    <w:rsid w:val="00BA1C4C"/>
    <w:rsid w:val="00BA340F"/>
    <w:rsid w:val="00BA3AA1"/>
    <w:rsid w:val="00BA44C6"/>
    <w:rsid w:val="00BA7235"/>
    <w:rsid w:val="00BA7333"/>
    <w:rsid w:val="00BB05DE"/>
    <w:rsid w:val="00BB0ECC"/>
    <w:rsid w:val="00BB117B"/>
    <w:rsid w:val="00BB2C95"/>
    <w:rsid w:val="00BB2E22"/>
    <w:rsid w:val="00BB3231"/>
    <w:rsid w:val="00BC096C"/>
    <w:rsid w:val="00BC1D7B"/>
    <w:rsid w:val="00BC373E"/>
    <w:rsid w:val="00BC5630"/>
    <w:rsid w:val="00BC5E37"/>
    <w:rsid w:val="00BC61EC"/>
    <w:rsid w:val="00BC6380"/>
    <w:rsid w:val="00BD12A8"/>
    <w:rsid w:val="00BD15CA"/>
    <w:rsid w:val="00BD1F12"/>
    <w:rsid w:val="00BD21FB"/>
    <w:rsid w:val="00BD22C9"/>
    <w:rsid w:val="00BD258A"/>
    <w:rsid w:val="00BD375A"/>
    <w:rsid w:val="00BD3D61"/>
    <w:rsid w:val="00BD4184"/>
    <w:rsid w:val="00BD454A"/>
    <w:rsid w:val="00BD5C02"/>
    <w:rsid w:val="00BD63F6"/>
    <w:rsid w:val="00BD7AB2"/>
    <w:rsid w:val="00BE2DDC"/>
    <w:rsid w:val="00BE32AF"/>
    <w:rsid w:val="00BE7507"/>
    <w:rsid w:val="00BE7BEF"/>
    <w:rsid w:val="00BF02CC"/>
    <w:rsid w:val="00BF2FF3"/>
    <w:rsid w:val="00BF4743"/>
    <w:rsid w:val="00BF47EA"/>
    <w:rsid w:val="00BF50BC"/>
    <w:rsid w:val="00BF6998"/>
    <w:rsid w:val="00BF6D95"/>
    <w:rsid w:val="00C00D9C"/>
    <w:rsid w:val="00C00DFF"/>
    <w:rsid w:val="00C02BE7"/>
    <w:rsid w:val="00C03E58"/>
    <w:rsid w:val="00C04406"/>
    <w:rsid w:val="00C106D7"/>
    <w:rsid w:val="00C1275A"/>
    <w:rsid w:val="00C12822"/>
    <w:rsid w:val="00C13166"/>
    <w:rsid w:val="00C13D55"/>
    <w:rsid w:val="00C14623"/>
    <w:rsid w:val="00C16503"/>
    <w:rsid w:val="00C17F1A"/>
    <w:rsid w:val="00C20958"/>
    <w:rsid w:val="00C21BF4"/>
    <w:rsid w:val="00C2406E"/>
    <w:rsid w:val="00C25F7E"/>
    <w:rsid w:val="00C26804"/>
    <w:rsid w:val="00C26818"/>
    <w:rsid w:val="00C302A0"/>
    <w:rsid w:val="00C320B2"/>
    <w:rsid w:val="00C336D2"/>
    <w:rsid w:val="00C36A79"/>
    <w:rsid w:val="00C4160A"/>
    <w:rsid w:val="00C41999"/>
    <w:rsid w:val="00C41EEA"/>
    <w:rsid w:val="00C468C1"/>
    <w:rsid w:val="00C47610"/>
    <w:rsid w:val="00C47824"/>
    <w:rsid w:val="00C47A2D"/>
    <w:rsid w:val="00C535C9"/>
    <w:rsid w:val="00C547E3"/>
    <w:rsid w:val="00C54800"/>
    <w:rsid w:val="00C55774"/>
    <w:rsid w:val="00C55953"/>
    <w:rsid w:val="00C55FF2"/>
    <w:rsid w:val="00C56B64"/>
    <w:rsid w:val="00C56E47"/>
    <w:rsid w:val="00C57080"/>
    <w:rsid w:val="00C60479"/>
    <w:rsid w:val="00C6124C"/>
    <w:rsid w:val="00C61FF9"/>
    <w:rsid w:val="00C62201"/>
    <w:rsid w:val="00C637FF"/>
    <w:rsid w:val="00C63BCC"/>
    <w:rsid w:val="00C64094"/>
    <w:rsid w:val="00C64E73"/>
    <w:rsid w:val="00C6557C"/>
    <w:rsid w:val="00C65968"/>
    <w:rsid w:val="00C6604B"/>
    <w:rsid w:val="00C664A2"/>
    <w:rsid w:val="00C66CE6"/>
    <w:rsid w:val="00C67177"/>
    <w:rsid w:val="00C7107C"/>
    <w:rsid w:val="00C7117C"/>
    <w:rsid w:val="00C7329C"/>
    <w:rsid w:val="00C73391"/>
    <w:rsid w:val="00C73B41"/>
    <w:rsid w:val="00C75773"/>
    <w:rsid w:val="00C7617E"/>
    <w:rsid w:val="00C767DC"/>
    <w:rsid w:val="00C81335"/>
    <w:rsid w:val="00C81E9D"/>
    <w:rsid w:val="00C84545"/>
    <w:rsid w:val="00C85377"/>
    <w:rsid w:val="00C855F8"/>
    <w:rsid w:val="00C86729"/>
    <w:rsid w:val="00C86878"/>
    <w:rsid w:val="00C86D70"/>
    <w:rsid w:val="00C8707A"/>
    <w:rsid w:val="00C90123"/>
    <w:rsid w:val="00C9117D"/>
    <w:rsid w:val="00C9128E"/>
    <w:rsid w:val="00C91CE2"/>
    <w:rsid w:val="00C9482D"/>
    <w:rsid w:val="00C97A0A"/>
    <w:rsid w:val="00CA060D"/>
    <w:rsid w:val="00CA2428"/>
    <w:rsid w:val="00CA3943"/>
    <w:rsid w:val="00CA6D05"/>
    <w:rsid w:val="00CB0101"/>
    <w:rsid w:val="00CB06E9"/>
    <w:rsid w:val="00CB0FD1"/>
    <w:rsid w:val="00CB14AD"/>
    <w:rsid w:val="00CB3962"/>
    <w:rsid w:val="00CB3B24"/>
    <w:rsid w:val="00CB3F4F"/>
    <w:rsid w:val="00CB413D"/>
    <w:rsid w:val="00CB4187"/>
    <w:rsid w:val="00CB4657"/>
    <w:rsid w:val="00CB4765"/>
    <w:rsid w:val="00CB5025"/>
    <w:rsid w:val="00CB63C1"/>
    <w:rsid w:val="00CB7A8A"/>
    <w:rsid w:val="00CC0CF1"/>
    <w:rsid w:val="00CC0D57"/>
    <w:rsid w:val="00CC1BBA"/>
    <w:rsid w:val="00CC584F"/>
    <w:rsid w:val="00CD1198"/>
    <w:rsid w:val="00CD1253"/>
    <w:rsid w:val="00CD1418"/>
    <w:rsid w:val="00CD1EAD"/>
    <w:rsid w:val="00CD2537"/>
    <w:rsid w:val="00CD3761"/>
    <w:rsid w:val="00CD518A"/>
    <w:rsid w:val="00CD56D2"/>
    <w:rsid w:val="00CE14A2"/>
    <w:rsid w:val="00CE1FD3"/>
    <w:rsid w:val="00CE2946"/>
    <w:rsid w:val="00CE2D5D"/>
    <w:rsid w:val="00CE3377"/>
    <w:rsid w:val="00CE33B4"/>
    <w:rsid w:val="00CE4B58"/>
    <w:rsid w:val="00CE516F"/>
    <w:rsid w:val="00CE5531"/>
    <w:rsid w:val="00CF0579"/>
    <w:rsid w:val="00CF1A34"/>
    <w:rsid w:val="00CF1E89"/>
    <w:rsid w:val="00CF21D6"/>
    <w:rsid w:val="00CF2C44"/>
    <w:rsid w:val="00CF3733"/>
    <w:rsid w:val="00CF4C85"/>
    <w:rsid w:val="00CF4F77"/>
    <w:rsid w:val="00CF687F"/>
    <w:rsid w:val="00CF754E"/>
    <w:rsid w:val="00CF75A7"/>
    <w:rsid w:val="00D00C81"/>
    <w:rsid w:val="00D00D95"/>
    <w:rsid w:val="00D01C0C"/>
    <w:rsid w:val="00D01D61"/>
    <w:rsid w:val="00D02AB4"/>
    <w:rsid w:val="00D03AD4"/>
    <w:rsid w:val="00D050F9"/>
    <w:rsid w:val="00D05824"/>
    <w:rsid w:val="00D06391"/>
    <w:rsid w:val="00D06B7B"/>
    <w:rsid w:val="00D06CB4"/>
    <w:rsid w:val="00D07DD5"/>
    <w:rsid w:val="00D114CD"/>
    <w:rsid w:val="00D14C21"/>
    <w:rsid w:val="00D15306"/>
    <w:rsid w:val="00D15F16"/>
    <w:rsid w:val="00D173B8"/>
    <w:rsid w:val="00D20D8F"/>
    <w:rsid w:val="00D20DFA"/>
    <w:rsid w:val="00D21450"/>
    <w:rsid w:val="00D22419"/>
    <w:rsid w:val="00D234E3"/>
    <w:rsid w:val="00D24AC2"/>
    <w:rsid w:val="00D24B3C"/>
    <w:rsid w:val="00D2517A"/>
    <w:rsid w:val="00D26687"/>
    <w:rsid w:val="00D27235"/>
    <w:rsid w:val="00D31343"/>
    <w:rsid w:val="00D318C2"/>
    <w:rsid w:val="00D31C87"/>
    <w:rsid w:val="00D320BC"/>
    <w:rsid w:val="00D33A48"/>
    <w:rsid w:val="00D33D31"/>
    <w:rsid w:val="00D35BB6"/>
    <w:rsid w:val="00D35C37"/>
    <w:rsid w:val="00D35E9C"/>
    <w:rsid w:val="00D36EDE"/>
    <w:rsid w:val="00D3718F"/>
    <w:rsid w:val="00D400B3"/>
    <w:rsid w:val="00D43164"/>
    <w:rsid w:val="00D4432B"/>
    <w:rsid w:val="00D44D34"/>
    <w:rsid w:val="00D45433"/>
    <w:rsid w:val="00D46162"/>
    <w:rsid w:val="00D503AF"/>
    <w:rsid w:val="00D51DF6"/>
    <w:rsid w:val="00D5254C"/>
    <w:rsid w:val="00D528BF"/>
    <w:rsid w:val="00D53440"/>
    <w:rsid w:val="00D54392"/>
    <w:rsid w:val="00D55E1B"/>
    <w:rsid w:val="00D5696B"/>
    <w:rsid w:val="00D56EBB"/>
    <w:rsid w:val="00D572DC"/>
    <w:rsid w:val="00D62C04"/>
    <w:rsid w:val="00D62EE1"/>
    <w:rsid w:val="00D63B21"/>
    <w:rsid w:val="00D644AE"/>
    <w:rsid w:val="00D64609"/>
    <w:rsid w:val="00D64D06"/>
    <w:rsid w:val="00D64E20"/>
    <w:rsid w:val="00D65486"/>
    <w:rsid w:val="00D65AFE"/>
    <w:rsid w:val="00D663A2"/>
    <w:rsid w:val="00D70339"/>
    <w:rsid w:val="00D71A6F"/>
    <w:rsid w:val="00D739C6"/>
    <w:rsid w:val="00D73BBB"/>
    <w:rsid w:val="00D745DB"/>
    <w:rsid w:val="00D74B97"/>
    <w:rsid w:val="00D74CDA"/>
    <w:rsid w:val="00D74F54"/>
    <w:rsid w:val="00D758FB"/>
    <w:rsid w:val="00D76766"/>
    <w:rsid w:val="00D76E37"/>
    <w:rsid w:val="00D7777B"/>
    <w:rsid w:val="00D778C1"/>
    <w:rsid w:val="00D81F5B"/>
    <w:rsid w:val="00D82301"/>
    <w:rsid w:val="00D82F18"/>
    <w:rsid w:val="00D83DA0"/>
    <w:rsid w:val="00D85C01"/>
    <w:rsid w:val="00D8784F"/>
    <w:rsid w:val="00D87A92"/>
    <w:rsid w:val="00D90744"/>
    <w:rsid w:val="00D91FD5"/>
    <w:rsid w:val="00D94C1F"/>
    <w:rsid w:val="00D94C20"/>
    <w:rsid w:val="00D94ED6"/>
    <w:rsid w:val="00D94FB7"/>
    <w:rsid w:val="00D95627"/>
    <w:rsid w:val="00D96A93"/>
    <w:rsid w:val="00D970D9"/>
    <w:rsid w:val="00DA1EA7"/>
    <w:rsid w:val="00DA274E"/>
    <w:rsid w:val="00DA3CAE"/>
    <w:rsid w:val="00DA3F8F"/>
    <w:rsid w:val="00DA4657"/>
    <w:rsid w:val="00DA5D15"/>
    <w:rsid w:val="00DA7B46"/>
    <w:rsid w:val="00DA7F28"/>
    <w:rsid w:val="00DB4454"/>
    <w:rsid w:val="00DB492B"/>
    <w:rsid w:val="00DB5683"/>
    <w:rsid w:val="00DB5998"/>
    <w:rsid w:val="00DB6D9E"/>
    <w:rsid w:val="00DC4C03"/>
    <w:rsid w:val="00DC5522"/>
    <w:rsid w:val="00DD1453"/>
    <w:rsid w:val="00DD1692"/>
    <w:rsid w:val="00DD1A17"/>
    <w:rsid w:val="00DD235E"/>
    <w:rsid w:val="00DD4DFE"/>
    <w:rsid w:val="00DD5057"/>
    <w:rsid w:val="00DD5947"/>
    <w:rsid w:val="00DD5A90"/>
    <w:rsid w:val="00DD605A"/>
    <w:rsid w:val="00DD6B8A"/>
    <w:rsid w:val="00DD72F6"/>
    <w:rsid w:val="00DE004A"/>
    <w:rsid w:val="00DE01A3"/>
    <w:rsid w:val="00DE07D5"/>
    <w:rsid w:val="00DE1392"/>
    <w:rsid w:val="00DE26D9"/>
    <w:rsid w:val="00DE2C42"/>
    <w:rsid w:val="00DE3D94"/>
    <w:rsid w:val="00DE4843"/>
    <w:rsid w:val="00DE51FA"/>
    <w:rsid w:val="00DE539B"/>
    <w:rsid w:val="00DE6C5C"/>
    <w:rsid w:val="00DE7590"/>
    <w:rsid w:val="00DF1B56"/>
    <w:rsid w:val="00DF4103"/>
    <w:rsid w:val="00DF456F"/>
    <w:rsid w:val="00DF4D3E"/>
    <w:rsid w:val="00DF5562"/>
    <w:rsid w:val="00DF61B5"/>
    <w:rsid w:val="00DF7307"/>
    <w:rsid w:val="00DF7A5E"/>
    <w:rsid w:val="00DF7F6B"/>
    <w:rsid w:val="00E00DA8"/>
    <w:rsid w:val="00E02C94"/>
    <w:rsid w:val="00E03B17"/>
    <w:rsid w:val="00E04B14"/>
    <w:rsid w:val="00E063D2"/>
    <w:rsid w:val="00E110B9"/>
    <w:rsid w:val="00E11511"/>
    <w:rsid w:val="00E12FC2"/>
    <w:rsid w:val="00E133AF"/>
    <w:rsid w:val="00E13664"/>
    <w:rsid w:val="00E137B4"/>
    <w:rsid w:val="00E13835"/>
    <w:rsid w:val="00E14510"/>
    <w:rsid w:val="00E15484"/>
    <w:rsid w:val="00E16B6C"/>
    <w:rsid w:val="00E23AE0"/>
    <w:rsid w:val="00E24989"/>
    <w:rsid w:val="00E25A3B"/>
    <w:rsid w:val="00E30538"/>
    <w:rsid w:val="00E3214F"/>
    <w:rsid w:val="00E32898"/>
    <w:rsid w:val="00E3635B"/>
    <w:rsid w:val="00E36BDD"/>
    <w:rsid w:val="00E36CFA"/>
    <w:rsid w:val="00E376BE"/>
    <w:rsid w:val="00E40213"/>
    <w:rsid w:val="00E42AEA"/>
    <w:rsid w:val="00E44952"/>
    <w:rsid w:val="00E44B02"/>
    <w:rsid w:val="00E4502C"/>
    <w:rsid w:val="00E45519"/>
    <w:rsid w:val="00E45695"/>
    <w:rsid w:val="00E50E1D"/>
    <w:rsid w:val="00E5147C"/>
    <w:rsid w:val="00E5215A"/>
    <w:rsid w:val="00E52271"/>
    <w:rsid w:val="00E5256B"/>
    <w:rsid w:val="00E52DC2"/>
    <w:rsid w:val="00E54C8E"/>
    <w:rsid w:val="00E5569A"/>
    <w:rsid w:val="00E55C5E"/>
    <w:rsid w:val="00E57734"/>
    <w:rsid w:val="00E57ED5"/>
    <w:rsid w:val="00E57F4A"/>
    <w:rsid w:val="00E6133C"/>
    <w:rsid w:val="00E613BC"/>
    <w:rsid w:val="00E61B37"/>
    <w:rsid w:val="00E61C42"/>
    <w:rsid w:val="00E629B2"/>
    <w:rsid w:val="00E652A7"/>
    <w:rsid w:val="00E6547B"/>
    <w:rsid w:val="00E66A4F"/>
    <w:rsid w:val="00E67F73"/>
    <w:rsid w:val="00E71333"/>
    <w:rsid w:val="00E71D1C"/>
    <w:rsid w:val="00E74B97"/>
    <w:rsid w:val="00E757E4"/>
    <w:rsid w:val="00E761E9"/>
    <w:rsid w:val="00E77298"/>
    <w:rsid w:val="00E80BC9"/>
    <w:rsid w:val="00E84D13"/>
    <w:rsid w:val="00E866DB"/>
    <w:rsid w:val="00E91836"/>
    <w:rsid w:val="00E924B5"/>
    <w:rsid w:val="00E92866"/>
    <w:rsid w:val="00E937D5"/>
    <w:rsid w:val="00E93B59"/>
    <w:rsid w:val="00E94096"/>
    <w:rsid w:val="00E95818"/>
    <w:rsid w:val="00E95978"/>
    <w:rsid w:val="00E9610E"/>
    <w:rsid w:val="00E96693"/>
    <w:rsid w:val="00E96EC1"/>
    <w:rsid w:val="00E96F13"/>
    <w:rsid w:val="00EA1DD8"/>
    <w:rsid w:val="00EA28E3"/>
    <w:rsid w:val="00EA7615"/>
    <w:rsid w:val="00EB20F1"/>
    <w:rsid w:val="00EB220F"/>
    <w:rsid w:val="00EB254F"/>
    <w:rsid w:val="00EB2F20"/>
    <w:rsid w:val="00EB4174"/>
    <w:rsid w:val="00EB54A1"/>
    <w:rsid w:val="00EB7647"/>
    <w:rsid w:val="00EB780D"/>
    <w:rsid w:val="00EC1B0B"/>
    <w:rsid w:val="00EC2833"/>
    <w:rsid w:val="00EC35D8"/>
    <w:rsid w:val="00EC7192"/>
    <w:rsid w:val="00EC728C"/>
    <w:rsid w:val="00EC7E4E"/>
    <w:rsid w:val="00ED0E4E"/>
    <w:rsid w:val="00ED134E"/>
    <w:rsid w:val="00ED2238"/>
    <w:rsid w:val="00ED46FD"/>
    <w:rsid w:val="00ED5574"/>
    <w:rsid w:val="00ED73E3"/>
    <w:rsid w:val="00ED7DDA"/>
    <w:rsid w:val="00ED7FC7"/>
    <w:rsid w:val="00EE0B6C"/>
    <w:rsid w:val="00EE3361"/>
    <w:rsid w:val="00EE50E5"/>
    <w:rsid w:val="00EE5584"/>
    <w:rsid w:val="00EE733A"/>
    <w:rsid w:val="00EE7827"/>
    <w:rsid w:val="00EF01EA"/>
    <w:rsid w:val="00EF2AE5"/>
    <w:rsid w:val="00EF34C9"/>
    <w:rsid w:val="00EF3F8D"/>
    <w:rsid w:val="00EF4DED"/>
    <w:rsid w:val="00EF64B7"/>
    <w:rsid w:val="00EF6C6A"/>
    <w:rsid w:val="00EF7232"/>
    <w:rsid w:val="00F02785"/>
    <w:rsid w:val="00F03833"/>
    <w:rsid w:val="00F040DD"/>
    <w:rsid w:val="00F048DE"/>
    <w:rsid w:val="00F0577A"/>
    <w:rsid w:val="00F05E4B"/>
    <w:rsid w:val="00F07671"/>
    <w:rsid w:val="00F11189"/>
    <w:rsid w:val="00F11BD9"/>
    <w:rsid w:val="00F13053"/>
    <w:rsid w:val="00F13CE5"/>
    <w:rsid w:val="00F14D3A"/>
    <w:rsid w:val="00F17294"/>
    <w:rsid w:val="00F20D01"/>
    <w:rsid w:val="00F21FB3"/>
    <w:rsid w:val="00F22635"/>
    <w:rsid w:val="00F22931"/>
    <w:rsid w:val="00F22FB2"/>
    <w:rsid w:val="00F22FE7"/>
    <w:rsid w:val="00F234A4"/>
    <w:rsid w:val="00F23B26"/>
    <w:rsid w:val="00F24393"/>
    <w:rsid w:val="00F243EF"/>
    <w:rsid w:val="00F2497F"/>
    <w:rsid w:val="00F26754"/>
    <w:rsid w:val="00F3273D"/>
    <w:rsid w:val="00F33B2B"/>
    <w:rsid w:val="00F3429C"/>
    <w:rsid w:val="00F359FC"/>
    <w:rsid w:val="00F40D00"/>
    <w:rsid w:val="00F40DBA"/>
    <w:rsid w:val="00F4156E"/>
    <w:rsid w:val="00F43ECC"/>
    <w:rsid w:val="00F465FD"/>
    <w:rsid w:val="00F46657"/>
    <w:rsid w:val="00F47135"/>
    <w:rsid w:val="00F47680"/>
    <w:rsid w:val="00F509D5"/>
    <w:rsid w:val="00F5182C"/>
    <w:rsid w:val="00F51ED9"/>
    <w:rsid w:val="00F5542A"/>
    <w:rsid w:val="00F55548"/>
    <w:rsid w:val="00F55A68"/>
    <w:rsid w:val="00F55D2B"/>
    <w:rsid w:val="00F56396"/>
    <w:rsid w:val="00F576F9"/>
    <w:rsid w:val="00F6483D"/>
    <w:rsid w:val="00F6501D"/>
    <w:rsid w:val="00F66776"/>
    <w:rsid w:val="00F66910"/>
    <w:rsid w:val="00F70054"/>
    <w:rsid w:val="00F715A5"/>
    <w:rsid w:val="00F717E2"/>
    <w:rsid w:val="00F732C3"/>
    <w:rsid w:val="00F74612"/>
    <w:rsid w:val="00F7471E"/>
    <w:rsid w:val="00F75E9F"/>
    <w:rsid w:val="00F7618B"/>
    <w:rsid w:val="00F76460"/>
    <w:rsid w:val="00F7708E"/>
    <w:rsid w:val="00F805F1"/>
    <w:rsid w:val="00F81743"/>
    <w:rsid w:val="00F817C5"/>
    <w:rsid w:val="00F83A43"/>
    <w:rsid w:val="00F83F06"/>
    <w:rsid w:val="00F842BF"/>
    <w:rsid w:val="00F846F9"/>
    <w:rsid w:val="00F8503E"/>
    <w:rsid w:val="00F85341"/>
    <w:rsid w:val="00F86801"/>
    <w:rsid w:val="00F87CB7"/>
    <w:rsid w:val="00F87F1A"/>
    <w:rsid w:val="00F90B9D"/>
    <w:rsid w:val="00F9244B"/>
    <w:rsid w:val="00F9245D"/>
    <w:rsid w:val="00F925F1"/>
    <w:rsid w:val="00F93922"/>
    <w:rsid w:val="00F9736F"/>
    <w:rsid w:val="00F97DBA"/>
    <w:rsid w:val="00FA18E3"/>
    <w:rsid w:val="00FA1ACC"/>
    <w:rsid w:val="00FA2754"/>
    <w:rsid w:val="00FA3D59"/>
    <w:rsid w:val="00FA49AC"/>
    <w:rsid w:val="00FA5B77"/>
    <w:rsid w:val="00FA68F2"/>
    <w:rsid w:val="00FA7714"/>
    <w:rsid w:val="00FA79EC"/>
    <w:rsid w:val="00FB073E"/>
    <w:rsid w:val="00FB078B"/>
    <w:rsid w:val="00FB08B2"/>
    <w:rsid w:val="00FB1C83"/>
    <w:rsid w:val="00FB3E61"/>
    <w:rsid w:val="00FB3FEE"/>
    <w:rsid w:val="00FB4532"/>
    <w:rsid w:val="00FB487B"/>
    <w:rsid w:val="00FB4CC4"/>
    <w:rsid w:val="00FB61E5"/>
    <w:rsid w:val="00FB6B79"/>
    <w:rsid w:val="00FC1E3C"/>
    <w:rsid w:val="00FC2FED"/>
    <w:rsid w:val="00FC548D"/>
    <w:rsid w:val="00FC5CE3"/>
    <w:rsid w:val="00FC5FF9"/>
    <w:rsid w:val="00FC6A64"/>
    <w:rsid w:val="00FC7811"/>
    <w:rsid w:val="00FD06BE"/>
    <w:rsid w:val="00FD1179"/>
    <w:rsid w:val="00FD2E3F"/>
    <w:rsid w:val="00FD3107"/>
    <w:rsid w:val="00FD3538"/>
    <w:rsid w:val="00FD4E61"/>
    <w:rsid w:val="00FD60DC"/>
    <w:rsid w:val="00FD6D98"/>
    <w:rsid w:val="00FD716F"/>
    <w:rsid w:val="00FD7A7F"/>
    <w:rsid w:val="00FE01FF"/>
    <w:rsid w:val="00FE05AD"/>
    <w:rsid w:val="00FE0C3E"/>
    <w:rsid w:val="00FE14DC"/>
    <w:rsid w:val="00FE15C4"/>
    <w:rsid w:val="00FE2D06"/>
    <w:rsid w:val="00FE33AA"/>
    <w:rsid w:val="00FE487A"/>
    <w:rsid w:val="00FE5AC8"/>
    <w:rsid w:val="00FE6AD4"/>
    <w:rsid w:val="00FE7CFD"/>
    <w:rsid w:val="00FF0319"/>
    <w:rsid w:val="00FF0776"/>
    <w:rsid w:val="00FF07F5"/>
    <w:rsid w:val="00FF1589"/>
    <w:rsid w:val="00FF1E52"/>
    <w:rsid w:val="00FF370D"/>
    <w:rsid w:val="00FF48A3"/>
    <w:rsid w:val="00FF5365"/>
    <w:rsid w:val="00FF6875"/>
    <w:rsid w:val="00FF71CA"/>
    <w:rsid w:val="00FF748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0145A"/>
  <w15:docId w15:val="{11EC499E-AEBE-4072-A515-E057A9E24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613049"/>
    <w:pPr>
      <w:spacing w:after="0"/>
    </w:pPr>
    <w:rPr>
      <w:rFonts w:ascii="Times New Roman" w:hAnsi="Times New Roman"/>
      <w:sz w:val="24"/>
    </w:rPr>
  </w:style>
  <w:style w:type="paragraph" w:styleId="Nagwek1">
    <w:name w:val="heading 1"/>
    <w:basedOn w:val="Normalny"/>
    <w:next w:val="Normalny"/>
    <w:link w:val="Nagwek1Znak"/>
    <w:uiPriority w:val="9"/>
    <w:qFormat/>
    <w:rsid w:val="00AA530E"/>
    <w:pPr>
      <w:numPr>
        <w:numId w:val="1"/>
      </w:numPr>
      <w:spacing w:before="120" w:after="240"/>
      <w:outlineLvl w:val="0"/>
    </w:pPr>
    <w:rPr>
      <w:rFonts w:eastAsia="Times New Roman" w:cs="Arial"/>
      <w:b/>
      <w:bCs/>
      <w:kern w:val="32"/>
      <w:sz w:val="32"/>
      <w:szCs w:val="32"/>
      <w:lang w:eastAsia="pl-PL"/>
    </w:rPr>
  </w:style>
  <w:style w:type="paragraph" w:styleId="Nagwek2">
    <w:name w:val="heading 2"/>
    <w:basedOn w:val="Normalny"/>
    <w:next w:val="Normalny"/>
    <w:link w:val="Nagwek2Znak"/>
    <w:qFormat/>
    <w:rsid w:val="00A738A0"/>
    <w:pPr>
      <w:keepNext/>
      <w:numPr>
        <w:ilvl w:val="1"/>
        <w:numId w:val="1"/>
      </w:numPr>
      <w:spacing w:before="120" w:after="120"/>
      <w:outlineLvl w:val="1"/>
    </w:pPr>
    <w:rPr>
      <w:rFonts w:eastAsia="Times New Roman" w:cs="Arial"/>
      <w:b/>
      <w:bCs/>
      <w:iCs/>
      <w:sz w:val="26"/>
      <w:szCs w:val="28"/>
      <w:lang w:eastAsia="pl-PL"/>
    </w:rPr>
  </w:style>
  <w:style w:type="paragraph" w:styleId="Nagwek3">
    <w:name w:val="heading 3"/>
    <w:basedOn w:val="Normalny"/>
    <w:next w:val="Normalny"/>
    <w:link w:val="Nagwek3Znak"/>
    <w:qFormat/>
    <w:rsid w:val="00D63B21"/>
    <w:pPr>
      <w:keepNext/>
      <w:numPr>
        <w:ilvl w:val="2"/>
        <w:numId w:val="1"/>
      </w:numPr>
      <w:spacing w:before="120" w:after="120"/>
      <w:outlineLvl w:val="2"/>
    </w:pPr>
    <w:rPr>
      <w:rFonts w:eastAsia="Times New Roman" w:cs="Arial"/>
      <w:b/>
      <w:bCs/>
      <w:szCs w:val="26"/>
      <w:lang w:eastAsia="pl-PL"/>
    </w:rPr>
  </w:style>
  <w:style w:type="paragraph" w:styleId="Nagwek4">
    <w:name w:val="heading 4"/>
    <w:basedOn w:val="Normalny"/>
    <w:next w:val="Normalny"/>
    <w:link w:val="Nagwek4Znak"/>
    <w:qFormat/>
    <w:rsid w:val="007364C1"/>
    <w:pPr>
      <w:keepNext/>
      <w:numPr>
        <w:ilvl w:val="3"/>
        <w:numId w:val="1"/>
      </w:numPr>
      <w:autoSpaceDE w:val="0"/>
      <w:autoSpaceDN w:val="0"/>
      <w:adjustRightInd w:val="0"/>
      <w:spacing w:before="120" w:after="120" w:line="240" w:lineRule="auto"/>
      <w:outlineLvl w:val="3"/>
    </w:pPr>
    <w:rPr>
      <w:rFonts w:ascii="TimesNewRomanPS-BoldMT" w:eastAsia="Times New Roman" w:hAnsi="TimesNewRomanPS-BoldMT" w:cs="Times New Roman"/>
      <w:b/>
      <w:bCs/>
      <w:szCs w:val="64"/>
      <w:lang w:eastAsia="pl-PL"/>
    </w:rPr>
  </w:style>
  <w:style w:type="paragraph" w:styleId="Nagwek5">
    <w:name w:val="heading 5"/>
    <w:basedOn w:val="Normalny"/>
    <w:next w:val="Normalny"/>
    <w:link w:val="Nagwek5Znak"/>
    <w:rsid w:val="0006194D"/>
    <w:pPr>
      <w:numPr>
        <w:ilvl w:val="4"/>
        <w:numId w:val="1"/>
      </w:numPr>
      <w:spacing w:before="240" w:after="60" w:line="240" w:lineRule="auto"/>
      <w:outlineLvl w:val="4"/>
    </w:pPr>
    <w:rPr>
      <w:rFonts w:eastAsia="Times New Roman" w:cs="Times New Roman"/>
      <w:b/>
      <w:bCs/>
      <w:i/>
      <w:iCs/>
      <w:sz w:val="26"/>
      <w:szCs w:val="26"/>
      <w:lang w:eastAsia="pl-PL"/>
    </w:rPr>
  </w:style>
  <w:style w:type="paragraph" w:styleId="Nagwek6">
    <w:name w:val="heading 6"/>
    <w:basedOn w:val="Normalny"/>
    <w:next w:val="Normalny"/>
    <w:link w:val="Nagwek6Znak"/>
    <w:rsid w:val="0006194D"/>
    <w:pPr>
      <w:numPr>
        <w:ilvl w:val="5"/>
        <w:numId w:val="1"/>
      </w:numPr>
      <w:spacing w:before="240" w:after="60" w:line="240" w:lineRule="auto"/>
      <w:outlineLvl w:val="5"/>
    </w:pPr>
    <w:rPr>
      <w:rFonts w:eastAsia="Times New Roman" w:cs="Times New Roman"/>
      <w:b/>
      <w:bCs/>
      <w:lang w:eastAsia="pl-PL"/>
    </w:rPr>
  </w:style>
  <w:style w:type="paragraph" w:styleId="Nagwek7">
    <w:name w:val="heading 7"/>
    <w:basedOn w:val="Normalny"/>
    <w:next w:val="Normalny"/>
    <w:link w:val="Nagwek7Znak"/>
    <w:rsid w:val="0006194D"/>
    <w:pPr>
      <w:numPr>
        <w:ilvl w:val="6"/>
        <w:numId w:val="1"/>
      </w:numPr>
      <w:spacing w:before="240" w:after="60" w:line="240" w:lineRule="auto"/>
      <w:outlineLvl w:val="6"/>
    </w:pPr>
    <w:rPr>
      <w:rFonts w:eastAsia="Times New Roman" w:cs="Times New Roman"/>
      <w:szCs w:val="24"/>
      <w:lang w:eastAsia="pl-PL"/>
    </w:rPr>
  </w:style>
  <w:style w:type="paragraph" w:styleId="Nagwek8">
    <w:name w:val="heading 8"/>
    <w:basedOn w:val="Normalny"/>
    <w:next w:val="Normalny"/>
    <w:link w:val="Nagwek8Znak"/>
    <w:rsid w:val="0006194D"/>
    <w:pPr>
      <w:numPr>
        <w:ilvl w:val="7"/>
        <w:numId w:val="1"/>
      </w:numPr>
      <w:spacing w:before="240" w:after="60" w:line="240" w:lineRule="auto"/>
      <w:outlineLvl w:val="7"/>
    </w:pPr>
    <w:rPr>
      <w:rFonts w:eastAsia="Times New Roman" w:cs="Times New Roman"/>
      <w:i/>
      <w:iCs/>
      <w:szCs w:val="24"/>
      <w:lang w:eastAsia="pl-PL"/>
    </w:rPr>
  </w:style>
  <w:style w:type="paragraph" w:styleId="Nagwek9">
    <w:name w:val="heading 9"/>
    <w:basedOn w:val="Normalny"/>
    <w:next w:val="Normalny"/>
    <w:link w:val="Nagwek9Znak"/>
    <w:rsid w:val="0006194D"/>
    <w:pPr>
      <w:numPr>
        <w:ilvl w:val="8"/>
        <w:numId w:val="1"/>
      </w:numPr>
      <w:spacing w:before="240" w:after="60" w:line="240" w:lineRule="auto"/>
      <w:outlineLvl w:val="8"/>
    </w:pPr>
    <w:rPr>
      <w:rFonts w:ascii="Arial" w:eastAsia="Times New Roman" w:hAnsi="Arial" w:cs="Arial"/>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530E"/>
    <w:rPr>
      <w:rFonts w:ascii="Times New Roman" w:eastAsia="Times New Roman" w:hAnsi="Times New Roman" w:cs="Arial"/>
      <w:b/>
      <w:bCs/>
      <w:kern w:val="32"/>
      <w:sz w:val="32"/>
      <w:szCs w:val="32"/>
      <w:lang w:eastAsia="pl-PL"/>
    </w:rPr>
  </w:style>
  <w:style w:type="character" w:customStyle="1" w:styleId="Nagwek2Znak">
    <w:name w:val="Nagłówek 2 Znak"/>
    <w:basedOn w:val="Domylnaczcionkaakapitu"/>
    <w:link w:val="Nagwek2"/>
    <w:rsid w:val="00A738A0"/>
    <w:rPr>
      <w:rFonts w:ascii="Times New Roman" w:eastAsia="Times New Roman" w:hAnsi="Times New Roman" w:cs="Arial"/>
      <w:b/>
      <w:bCs/>
      <w:iCs/>
      <w:sz w:val="26"/>
      <w:szCs w:val="28"/>
      <w:lang w:eastAsia="pl-PL"/>
    </w:rPr>
  </w:style>
  <w:style w:type="character" w:customStyle="1" w:styleId="Nagwek3Znak">
    <w:name w:val="Nagłówek 3 Znak"/>
    <w:basedOn w:val="Domylnaczcionkaakapitu"/>
    <w:link w:val="Nagwek3"/>
    <w:rsid w:val="00D63B21"/>
    <w:rPr>
      <w:rFonts w:ascii="Times New Roman" w:eastAsia="Times New Roman" w:hAnsi="Times New Roman" w:cs="Arial"/>
      <w:b/>
      <w:bCs/>
      <w:sz w:val="24"/>
      <w:szCs w:val="26"/>
      <w:lang w:eastAsia="pl-PL"/>
    </w:rPr>
  </w:style>
  <w:style w:type="character" w:customStyle="1" w:styleId="Nagwek4Znak">
    <w:name w:val="Nagłówek 4 Znak"/>
    <w:basedOn w:val="Domylnaczcionkaakapitu"/>
    <w:link w:val="Nagwek4"/>
    <w:rsid w:val="007364C1"/>
    <w:rPr>
      <w:rFonts w:ascii="TimesNewRomanPS-BoldMT" w:eastAsia="Times New Roman" w:hAnsi="TimesNewRomanPS-BoldMT" w:cs="Times New Roman"/>
      <w:b/>
      <w:bCs/>
      <w:sz w:val="24"/>
      <w:szCs w:val="64"/>
      <w:lang w:eastAsia="pl-PL"/>
    </w:rPr>
  </w:style>
  <w:style w:type="character" w:customStyle="1" w:styleId="Nagwek5Znak">
    <w:name w:val="Nagłówek 5 Znak"/>
    <w:basedOn w:val="Domylnaczcionkaakapitu"/>
    <w:link w:val="Nagwek5"/>
    <w:rsid w:val="0006194D"/>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06194D"/>
    <w:rPr>
      <w:rFonts w:ascii="Times New Roman" w:eastAsia="Times New Roman" w:hAnsi="Times New Roman" w:cs="Times New Roman"/>
      <w:b/>
      <w:bCs/>
      <w:sz w:val="24"/>
      <w:lang w:eastAsia="pl-PL"/>
    </w:rPr>
  </w:style>
  <w:style w:type="character" w:customStyle="1" w:styleId="Nagwek7Znak">
    <w:name w:val="Nagłówek 7 Znak"/>
    <w:basedOn w:val="Domylnaczcionkaakapitu"/>
    <w:link w:val="Nagwek7"/>
    <w:rsid w:val="0006194D"/>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06194D"/>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06194D"/>
    <w:rPr>
      <w:rFonts w:ascii="Arial" w:eastAsia="Times New Roman" w:hAnsi="Arial" w:cs="Arial"/>
      <w:sz w:val="24"/>
      <w:lang w:eastAsia="pl-PL"/>
    </w:rPr>
  </w:style>
  <w:style w:type="paragraph" w:styleId="Tekstdymka">
    <w:name w:val="Balloon Text"/>
    <w:basedOn w:val="Normalny"/>
    <w:link w:val="TekstdymkaZnak"/>
    <w:uiPriority w:val="99"/>
    <w:semiHidden/>
    <w:unhideWhenUsed/>
    <w:rsid w:val="00CE2946"/>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E2946"/>
    <w:rPr>
      <w:rFonts w:ascii="Tahoma" w:hAnsi="Tahoma" w:cs="Tahoma"/>
      <w:sz w:val="16"/>
      <w:szCs w:val="16"/>
    </w:rPr>
  </w:style>
  <w:style w:type="paragraph" w:styleId="Tekstprzypisudolnego">
    <w:name w:val="footnote text"/>
    <w:basedOn w:val="Normalny"/>
    <w:link w:val="TekstprzypisudolnegoZnak"/>
    <w:semiHidden/>
    <w:rsid w:val="00CE2946"/>
    <w:pPr>
      <w:spacing w:line="240" w:lineRule="auto"/>
    </w:pPr>
    <w:rPr>
      <w:rFonts w:eastAsia="Times New Roman" w:cs="Times New Roman"/>
      <w:sz w:val="20"/>
      <w:szCs w:val="20"/>
      <w:lang w:eastAsia="pl-PL"/>
    </w:rPr>
  </w:style>
  <w:style w:type="character" w:customStyle="1" w:styleId="TekstprzypisudolnegoZnak">
    <w:name w:val="Tekst przypisu dolnego Znak"/>
    <w:basedOn w:val="Domylnaczcionkaakapitu"/>
    <w:link w:val="Tekstprzypisudolnego"/>
    <w:semiHidden/>
    <w:rsid w:val="00CE2946"/>
    <w:rPr>
      <w:rFonts w:ascii="Times New Roman" w:eastAsia="Times New Roman" w:hAnsi="Times New Roman" w:cs="Times New Roman"/>
      <w:sz w:val="20"/>
      <w:szCs w:val="20"/>
      <w:lang w:eastAsia="pl-PL"/>
    </w:rPr>
  </w:style>
  <w:style w:type="paragraph" w:styleId="Tekstpodstawowywcity2">
    <w:name w:val="Body Text Indent 2"/>
    <w:basedOn w:val="Normalny"/>
    <w:link w:val="Tekstpodstawowywcity2Znak"/>
    <w:uiPriority w:val="99"/>
    <w:semiHidden/>
    <w:unhideWhenUsed/>
    <w:rsid w:val="0006194D"/>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06194D"/>
  </w:style>
  <w:style w:type="paragraph" w:styleId="Tekstpodstawowywcity3">
    <w:name w:val="Body Text Indent 3"/>
    <w:basedOn w:val="Normalny"/>
    <w:link w:val="Tekstpodstawowywcity3Znak"/>
    <w:uiPriority w:val="99"/>
    <w:semiHidden/>
    <w:unhideWhenUsed/>
    <w:rsid w:val="0006194D"/>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06194D"/>
    <w:rPr>
      <w:sz w:val="16"/>
      <w:szCs w:val="16"/>
    </w:rPr>
  </w:style>
  <w:style w:type="character" w:styleId="Hipercze">
    <w:name w:val="Hyperlink"/>
    <w:basedOn w:val="Domylnaczcionkaakapitu"/>
    <w:uiPriority w:val="99"/>
    <w:rsid w:val="00EA7615"/>
    <w:rPr>
      <w:color w:val="0066CC"/>
      <w:u w:val="single"/>
    </w:rPr>
  </w:style>
  <w:style w:type="paragraph" w:styleId="Tekstpodstawowy3">
    <w:name w:val="Body Text 3"/>
    <w:basedOn w:val="Normalny"/>
    <w:link w:val="Tekstpodstawowy3Znak"/>
    <w:uiPriority w:val="99"/>
    <w:semiHidden/>
    <w:unhideWhenUsed/>
    <w:rsid w:val="00EA7615"/>
    <w:pPr>
      <w:spacing w:after="120"/>
    </w:pPr>
    <w:rPr>
      <w:sz w:val="16"/>
      <w:szCs w:val="16"/>
    </w:rPr>
  </w:style>
  <w:style w:type="character" w:customStyle="1" w:styleId="Tekstpodstawowy3Znak">
    <w:name w:val="Tekst podstawowy 3 Znak"/>
    <w:basedOn w:val="Domylnaczcionkaakapitu"/>
    <w:link w:val="Tekstpodstawowy3"/>
    <w:uiPriority w:val="99"/>
    <w:semiHidden/>
    <w:rsid w:val="00EA7615"/>
    <w:rPr>
      <w:sz w:val="16"/>
      <w:szCs w:val="16"/>
    </w:rPr>
  </w:style>
  <w:style w:type="paragraph" w:styleId="Akapitzlist">
    <w:name w:val="List Paragraph"/>
    <w:basedOn w:val="Normalny"/>
    <w:uiPriority w:val="34"/>
    <w:qFormat/>
    <w:rsid w:val="00BD4184"/>
    <w:pPr>
      <w:ind w:firstLine="709"/>
      <w:contextualSpacing/>
      <w:jc w:val="both"/>
    </w:pPr>
  </w:style>
  <w:style w:type="character" w:styleId="Uwydatnienie">
    <w:name w:val="Emphasis"/>
    <w:basedOn w:val="Domylnaczcionkaakapitu"/>
    <w:uiPriority w:val="20"/>
    <w:rsid w:val="00CC584F"/>
    <w:rPr>
      <w:i/>
      <w:iCs/>
    </w:rPr>
  </w:style>
  <w:style w:type="character" w:styleId="Pogrubienie">
    <w:name w:val="Strong"/>
    <w:basedOn w:val="Domylnaczcionkaakapitu"/>
    <w:uiPriority w:val="22"/>
    <w:rsid w:val="00CC584F"/>
    <w:rPr>
      <w:b/>
      <w:bCs/>
    </w:rPr>
  </w:style>
  <w:style w:type="paragraph" w:styleId="Stopka">
    <w:name w:val="footer"/>
    <w:basedOn w:val="Normalny"/>
    <w:link w:val="StopkaZnak"/>
    <w:uiPriority w:val="99"/>
    <w:unhideWhenUsed/>
    <w:rsid w:val="003F0E71"/>
    <w:pPr>
      <w:tabs>
        <w:tab w:val="center" w:pos="4536"/>
        <w:tab w:val="right" w:pos="9072"/>
      </w:tabs>
      <w:spacing w:line="240" w:lineRule="auto"/>
    </w:pPr>
  </w:style>
  <w:style w:type="character" w:customStyle="1" w:styleId="StopkaZnak">
    <w:name w:val="Stopka Znak"/>
    <w:basedOn w:val="Domylnaczcionkaakapitu"/>
    <w:link w:val="Stopka"/>
    <w:uiPriority w:val="99"/>
    <w:rsid w:val="003F0E71"/>
  </w:style>
  <w:style w:type="paragraph" w:styleId="Nagwek">
    <w:name w:val="header"/>
    <w:basedOn w:val="Normalny"/>
    <w:link w:val="NagwekZnak"/>
    <w:uiPriority w:val="99"/>
    <w:unhideWhenUsed/>
    <w:rsid w:val="003F0E71"/>
    <w:pPr>
      <w:tabs>
        <w:tab w:val="center" w:pos="4536"/>
        <w:tab w:val="right" w:pos="9072"/>
      </w:tabs>
      <w:spacing w:line="240" w:lineRule="auto"/>
    </w:pPr>
  </w:style>
  <w:style w:type="character" w:customStyle="1" w:styleId="NagwekZnak">
    <w:name w:val="Nagłówek Znak"/>
    <w:basedOn w:val="Domylnaczcionkaakapitu"/>
    <w:link w:val="Nagwek"/>
    <w:uiPriority w:val="99"/>
    <w:rsid w:val="003F0E71"/>
  </w:style>
  <w:style w:type="table" w:styleId="Tabela-Siatka">
    <w:name w:val="Table Grid"/>
    <w:basedOn w:val="Standardowy"/>
    <w:uiPriority w:val="59"/>
    <w:rsid w:val="007D227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zodstpw">
    <w:name w:val="No Spacing"/>
    <w:link w:val="BezodstpwZnak"/>
    <w:uiPriority w:val="1"/>
    <w:qFormat/>
    <w:rsid w:val="004A7A45"/>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4A7A45"/>
    <w:rPr>
      <w:rFonts w:eastAsiaTheme="minorEastAsia"/>
      <w:lang w:eastAsia="pl-PL"/>
    </w:rPr>
  </w:style>
  <w:style w:type="paragraph" w:styleId="Nagwekspisutreci">
    <w:name w:val="TOC Heading"/>
    <w:basedOn w:val="Nagwek1"/>
    <w:next w:val="Normalny"/>
    <w:uiPriority w:val="39"/>
    <w:unhideWhenUsed/>
    <w:rsid w:val="00EE50E5"/>
    <w:pPr>
      <w:keepNext/>
      <w:keepLines/>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Spistreci1">
    <w:name w:val="toc 1"/>
    <w:basedOn w:val="Normalny"/>
    <w:next w:val="Rysunki"/>
    <w:link w:val="Spistreci1Znak"/>
    <w:autoRedefine/>
    <w:uiPriority w:val="39"/>
    <w:unhideWhenUsed/>
    <w:rsid w:val="00AE39FE"/>
    <w:pPr>
      <w:tabs>
        <w:tab w:val="left" w:pos="440"/>
        <w:tab w:val="right" w:leader="dot" w:pos="8493"/>
      </w:tabs>
      <w:spacing w:before="100" w:after="100"/>
    </w:pPr>
    <w:rPr>
      <w:b/>
      <w:noProof/>
    </w:rPr>
  </w:style>
  <w:style w:type="paragraph" w:styleId="Spistreci2">
    <w:name w:val="toc 2"/>
    <w:basedOn w:val="Normalny"/>
    <w:next w:val="Normalny"/>
    <w:autoRedefine/>
    <w:uiPriority w:val="39"/>
    <w:unhideWhenUsed/>
    <w:rsid w:val="00AE39FE"/>
    <w:pPr>
      <w:tabs>
        <w:tab w:val="left" w:pos="851"/>
        <w:tab w:val="right" w:leader="dot" w:pos="8493"/>
      </w:tabs>
      <w:spacing w:before="100" w:after="100"/>
      <w:ind w:left="238"/>
    </w:pPr>
  </w:style>
  <w:style w:type="paragraph" w:styleId="Legenda">
    <w:name w:val="caption"/>
    <w:basedOn w:val="Normalny"/>
    <w:next w:val="Normalny"/>
    <w:link w:val="LegendaZnak"/>
    <w:uiPriority w:val="35"/>
    <w:unhideWhenUsed/>
    <w:qFormat/>
    <w:rsid w:val="002536A2"/>
    <w:pPr>
      <w:spacing w:before="120" w:after="120" w:line="240" w:lineRule="auto"/>
      <w:ind w:left="851" w:hanging="851"/>
      <w:jc w:val="center"/>
    </w:pPr>
    <w:rPr>
      <w:iCs/>
      <w:sz w:val="22"/>
      <w:szCs w:val="18"/>
    </w:rPr>
  </w:style>
  <w:style w:type="paragraph" w:styleId="Spisilustracji">
    <w:name w:val="table of figures"/>
    <w:basedOn w:val="Default"/>
    <w:next w:val="Default"/>
    <w:uiPriority w:val="99"/>
    <w:unhideWhenUsed/>
    <w:qFormat/>
    <w:rsid w:val="00681257"/>
    <w:pPr>
      <w:autoSpaceDE/>
      <w:autoSpaceDN/>
      <w:adjustRightInd/>
      <w:spacing w:line="276" w:lineRule="auto"/>
    </w:pPr>
    <w:rPr>
      <w:rFonts w:cstheme="minorHAnsi"/>
      <w:iCs/>
      <w:color w:val="auto"/>
      <w:szCs w:val="20"/>
    </w:rPr>
  </w:style>
  <w:style w:type="paragraph" w:styleId="Spistreci3">
    <w:name w:val="toc 3"/>
    <w:basedOn w:val="Normalny"/>
    <w:next w:val="Normalny"/>
    <w:autoRedefine/>
    <w:uiPriority w:val="39"/>
    <w:unhideWhenUsed/>
    <w:rsid w:val="00AE39FE"/>
    <w:pPr>
      <w:tabs>
        <w:tab w:val="left" w:pos="1276"/>
        <w:tab w:val="right" w:leader="dot" w:pos="8493"/>
      </w:tabs>
      <w:ind w:left="482"/>
    </w:pPr>
  </w:style>
  <w:style w:type="paragraph" w:styleId="Spistreci4">
    <w:name w:val="toc 4"/>
    <w:basedOn w:val="Normalny"/>
    <w:next w:val="Normalny"/>
    <w:autoRedefine/>
    <w:uiPriority w:val="39"/>
    <w:unhideWhenUsed/>
    <w:rsid w:val="001A50AD"/>
    <w:pPr>
      <w:tabs>
        <w:tab w:val="left" w:pos="1701"/>
        <w:tab w:val="right" w:leader="dot" w:pos="8493"/>
      </w:tabs>
      <w:spacing w:after="100"/>
      <w:ind w:left="720"/>
    </w:pPr>
  </w:style>
  <w:style w:type="character" w:styleId="Tekstzastpczy">
    <w:name w:val="Placeholder Text"/>
    <w:basedOn w:val="Domylnaczcionkaakapitu"/>
    <w:uiPriority w:val="99"/>
    <w:semiHidden/>
    <w:rsid w:val="00886A97"/>
    <w:rPr>
      <w:color w:val="808080"/>
    </w:rPr>
  </w:style>
  <w:style w:type="paragraph" w:styleId="HTML-wstpniesformatowany">
    <w:name w:val="HTML Preformatted"/>
    <w:basedOn w:val="Normalny"/>
    <w:link w:val="HTML-wstpniesformatowanyZnak"/>
    <w:uiPriority w:val="99"/>
    <w:semiHidden/>
    <w:unhideWhenUsed/>
    <w:rsid w:val="0010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10710A"/>
    <w:rPr>
      <w:rFonts w:ascii="Courier New" w:eastAsia="Times New Roman" w:hAnsi="Courier New" w:cs="Courier New"/>
      <w:sz w:val="20"/>
      <w:szCs w:val="20"/>
      <w:lang w:eastAsia="pl-PL"/>
    </w:rPr>
  </w:style>
  <w:style w:type="character" w:styleId="UyteHipercze">
    <w:name w:val="FollowedHyperlink"/>
    <w:basedOn w:val="Domylnaczcionkaakapitu"/>
    <w:uiPriority w:val="99"/>
    <w:semiHidden/>
    <w:unhideWhenUsed/>
    <w:rsid w:val="0010710A"/>
    <w:rPr>
      <w:color w:val="800080" w:themeColor="followedHyperlink"/>
      <w:u w:val="single"/>
    </w:rPr>
  </w:style>
  <w:style w:type="paragraph" w:customStyle="1" w:styleId="Tekstpodstawowypracy">
    <w:name w:val="Tekst podstawowy pracy"/>
    <w:basedOn w:val="Normalny"/>
    <w:qFormat/>
    <w:rsid w:val="00CB5025"/>
    <w:pPr>
      <w:ind w:firstLine="567"/>
      <w:jc w:val="both"/>
    </w:pPr>
  </w:style>
  <w:style w:type="paragraph" w:customStyle="1" w:styleId="Uwagidopracy">
    <w:name w:val="Uwagi do pracy"/>
    <w:basedOn w:val="Normalny"/>
    <w:rsid w:val="00493B73"/>
    <w:pPr>
      <w:jc w:val="both"/>
    </w:pPr>
    <w:rPr>
      <w:b/>
      <w:i/>
      <w:color w:val="FF0000"/>
    </w:rPr>
  </w:style>
  <w:style w:type="table" w:styleId="Jasnecieniowanie">
    <w:name w:val="Light Shading"/>
    <w:basedOn w:val="Standardowy"/>
    <w:uiPriority w:val="60"/>
    <w:rsid w:val="0007036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fia">
    <w:name w:val="Bibliography"/>
    <w:basedOn w:val="Normalny"/>
    <w:next w:val="Normalny"/>
    <w:uiPriority w:val="37"/>
    <w:unhideWhenUsed/>
    <w:rsid w:val="003E7863"/>
  </w:style>
  <w:style w:type="character" w:styleId="Wyrnienieintensywne">
    <w:name w:val="Intense Emphasis"/>
    <w:basedOn w:val="Domylnaczcionkaakapitu"/>
    <w:uiPriority w:val="21"/>
    <w:rsid w:val="0069014E"/>
    <w:rPr>
      <w:b/>
      <w:bCs/>
      <w:i/>
      <w:iCs/>
      <w:color w:val="auto"/>
    </w:rPr>
  </w:style>
  <w:style w:type="paragraph" w:customStyle="1" w:styleId="Podpistabelirysunku">
    <w:name w:val="Podpis tabeli/rysunku"/>
    <w:basedOn w:val="Legenda"/>
    <w:link w:val="PodpistabelirysunkuZnak"/>
    <w:qFormat/>
    <w:rsid w:val="00773653"/>
    <w:pPr>
      <w:spacing w:before="240" w:after="240" w:line="276" w:lineRule="auto"/>
      <w:ind w:left="0" w:firstLine="0"/>
    </w:pPr>
  </w:style>
  <w:style w:type="character" w:customStyle="1" w:styleId="LegendaZnak">
    <w:name w:val="Legenda Znak"/>
    <w:basedOn w:val="Domylnaczcionkaakapitu"/>
    <w:link w:val="Legenda"/>
    <w:uiPriority w:val="35"/>
    <w:rsid w:val="002536A2"/>
    <w:rPr>
      <w:rFonts w:ascii="Times New Roman" w:hAnsi="Times New Roman"/>
      <w:iCs/>
      <w:szCs w:val="18"/>
    </w:rPr>
  </w:style>
  <w:style w:type="character" w:customStyle="1" w:styleId="PodpistabelirysunkuZnak">
    <w:name w:val="Podpis tabeli/rysunku Znak"/>
    <w:basedOn w:val="LegendaZnak"/>
    <w:link w:val="Podpistabelirysunku"/>
    <w:rsid w:val="00773653"/>
    <w:rPr>
      <w:rFonts w:ascii="Times New Roman" w:hAnsi="Times New Roman"/>
      <w:iCs/>
      <w:szCs w:val="18"/>
    </w:rPr>
  </w:style>
  <w:style w:type="character" w:styleId="Wyrnieniedelikatne">
    <w:name w:val="Subtle Emphasis"/>
    <w:basedOn w:val="Domylnaczcionkaakapitu"/>
    <w:uiPriority w:val="19"/>
    <w:rsid w:val="00B66B43"/>
    <w:rPr>
      <w:i/>
      <w:iCs/>
      <w:color w:val="808080" w:themeColor="text1" w:themeTint="7F"/>
    </w:rPr>
  </w:style>
  <w:style w:type="paragraph" w:customStyle="1" w:styleId="Default">
    <w:name w:val="Default"/>
    <w:rsid w:val="00555B64"/>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8079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0799A"/>
    <w:rPr>
      <w:rFonts w:ascii="Times New Roman" w:hAnsi="Times New Roman"/>
      <w:sz w:val="20"/>
      <w:szCs w:val="20"/>
    </w:rPr>
  </w:style>
  <w:style w:type="character" w:styleId="Odwoanieprzypisukocowego">
    <w:name w:val="endnote reference"/>
    <w:basedOn w:val="Domylnaczcionkaakapitu"/>
    <w:uiPriority w:val="99"/>
    <w:semiHidden/>
    <w:unhideWhenUsed/>
    <w:rsid w:val="0080799A"/>
    <w:rPr>
      <w:vertAlign w:val="superscript"/>
    </w:rPr>
  </w:style>
  <w:style w:type="character" w:styleId="Nierozpoznanawzmianka">
    <w:name w:val="Unresolved Mention"/>
    <w:basedOn w:val="Domylnaczcionkaakapitu"/>
    <w:uiPriority w:val="99"/>
    <w:semiHidden/>
    <w:unhideWhenUsed/>
    <w:rsid w:val="00646FD4"/>
    <w:rPr>
      <w:color w:val="605E5C"/>
      <w:shd w:val="clear" w:color="auto" w:fill="E1DFDD"/>
    </w:rPr>
  </w:style>
  <w:style w:type="table" w:styleId="Tabelasiatki1jasna">
    <w:name w:val="Grid Table 1 Light"/>
    <w:basedOn w:val="Standardowy"/>
    <w:uiPriority w:val="46"/>
    <w:rsid w:val="000020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ysunki">
    <w:name w:val="Rysunki"/>
    <w:basedOn w:val="Spistreci1"/>
    <w:link w:val="RysunkiZnak"/>
    <w:rsid w:val="005669A7"/>
    <w:pPr>
      <w:jc w:val="center"/>
    </w:pPr>
    <w:rPr>
      <w:b w:val="0"/>
      <w:sz w:val="22"/>
    </w:rPr>
  </w:style>
  <w:style w:type="character" w:customStyle="1" w:styleId="Spistreci1Znak">
    <w:name w:val="Spis treści 1 Znak"/>
    <w:basedOn w:val="Domylnaczcionkaakapitu"/>
    <w:link w:val="Spistreci1"/>
    <w:uiPriority w:val="39"/>
    <w:rsid w:val="005669A7"/>
    <w:rPr>
      <w:rFonts w:ascii="Times New Roman" w:hAnsi="Times New Roman"/>
      <w:b/>
      <w:noProof/>
      <w:sz w:val="24"/>
    </w:rPr>
  </w:style>
  <w:style w:type="character" w:customStyle="1" w:styleId="RysunkiZnak">
    <w:name w:val="Rysunki Znak"/>
    <w:basedOn w:val="Spistreci1Znak"/>
    <w:link w:val="Rysunki"/>
    <w:rsid w:val="005669A7"/>
    <w:rPr>
      <w:rFonts w:ascii="Times New Roman" w:hAnsi="Times New Roman"/>
      <w:b w:val="0"/>
      <w:noProof/>
      <w:sz w:val="24"/>
    </w:rPr>
  </w:style>
  <w:style w:type="character" w:styleId="Odwoanieprzypisudolnego">
    <w:name w:val="footnote reference"/>
    <w:basedOn w:val="Domylnaczcionkaakapitu"/>
    <w:uiPriority w:val="99"/>
    <w:semiHidden/>
    <w:unhideWhenUsed/>
    <w:rsid w:val="000974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265">
      <w:bodyDiv w:val="1"/>
      <w:marLeft w:val="0"/>
      <w:marRight w:val="0"/>
      <w:marTop w:val="0"/>
      <w:marBottom w:val="0"/>
      <w:divBdr>
        <w:top w:val="none" w:sz="0" w:space="0" w:color="auto"/>
        <w:left w:val="none" w:sz="0" w:space="0" w:color="auto"/>
        <w:bottom w:val="none" w:sz="0" w:space="0" w:color="auto"/>
        <w:right w:val="none" w:sz="0" w:space="0" w:color="auto"/>
      </w:divBdr>
    </w:div>
    <w:div w:id="64572054">
      <w:bodyDiv w:val="1"/>
      <w:marLeft w:val="0"/>
      <w:marRight w:val="0"/>
      <w:marTop w:val="0"/>
      <w:marBottom w:val="0"/>
      <w:divBdr>
        <w:top w:val="none" w:sz="0" w:space="0" w:color="auto"/>
        <w:left w:val="none" w:sz="0" w:space="0" w:color="auto"/>
        <w:bottom w:val="none" w:sz="0" w:space="0" w:color="auto"/>
        <w:right w:val="none" w:sz="0" w:space="0" w:color="auto"/>
      </w:divBdr>
    </w:div>
    <w:div w:id="67963866">
      <w:bodyDiv w:val="1"/>
      <w:marLeft w:val="0"/>
      <w:marRight w:val="0"/>
      <w:marTop w:val="0"/>
      <w:marBottom w:val="0"/>
      <w:divBdr>
        <w:top w:val="none" w:sz="0" w:space="0" w:color="auto"/>
        <w:left w:val="none" w:sz="0" w:space="0" w:color="auto"/>
        <w:bottom w:val="none" w:sz="0" w:space="0" w:color="auto"/>
        <w:right w:val="none" w:sz="0" w:space="0" w:color="auto"/>
      </w:divBdr>
    </w:div>
    <w:div w:id="99418626">
      <w:bodyDiv w:val="1"/>
      <w:marLeft w:val="0"/>
      <w:marRight w:val="0"/>
      <w:marTop w:val="0"/>
      <w:marBottom w:val="0"/>
      <w:divBdr>
        <w:top w:val="none" w:sz="0" w:space="0" w:color="auto"/>
        <w:left w:val="none" w:sz="0" w:space="0" w:color="auto"/>
        <w:bottom w:val="none" w:sz="0" w:space="0" w:color="auto"/>
        <w:right w:val="none" w:sz="0" w:space="0" w:color="auto"/>
      </w:divBdr>
    </w:div>
    <w:div w:id="101070590">
      <w:bodyDiv w:val="1"/>
      <w:marLeft w:val="0"/>
      <w:marRight w:val="0"/>
      <w:marTop w:val="0"/>
      <w:marBottom w:val="0"/>
      <w:divBdr>
        <w:top w:val="none" w:sz="0" w:space="0" w:color="auto"/>
        <w:left w:val="none" w:sz="0" w:space="0" w:color="auto"/>
        <w:bottom w:val="none" w:sz="0" w:space="0" w:color="auto"/>
        <w:right w:val="none" w:sz="0" w:space="0" w:color="auto"/>
      </w:divBdr>
    </w:div>
    <w:div w:id="108283332">
      <w:bodyDiv w:val="1"/>
      <w:marLeft w:val="0"/>
      <w:marRight w:val="0"/>
      <w:marTop w:val="0"/>
      <w:marBottom w:val="0"/>
      <w:divBdr>
        <w:top w:val="none" w:sz="0" w:space="0" w:color="auto"/>
        <w:left w:val="none" w:sz="0" w:space="0" w:color="auto"/>
        <w:bottom w:val="none" w:sz="0" w:space="0" w:color="auto"/>
        <w:right w:val="none" w:sz="0" w:space="0" w:color="auto"/>
      </w:divBdr>
    </w:div>
    <w:div w:id="119962816">
      <w:bodyDiv w:val="1"/>
      <w:marLeft w:val="0"/>
      <w:marRight w:val="0"/>
      <w:marTop w:val="0"/>
      <w:marBottom w:val="0"/>
      <w:divBdr>
        <w:top w:val="none" w:sz="0" w:space="0" w:color="auto"/>
        <w:left w:val="none" w:sz="0" w:space="0" w:color="auto"/>
        <w:bottom w:val="none" w:sz="0" w:space="0" w:color="auto"/>
        <w:right w:val="none" w:sz="0" w:space="0" w:color="auto"/>
      </w:divBdr>
    </w:div>
    <w:div w:id="167446708">
      <w:bodyDiv w:val="1"/>
      <w:marLeft w:val="0"/>
      <w:marRight w:val="0"/>
      <w:marTop w:val="0"/>
      <w:marBottom w:val="0"/>
      <w:divBdr>
        <w:top w:val="none" w:sz="0" w:space="0" w:color="auto"/>
        <w:left w:val="none" w:sz="0" w:space="0" w:color="auto"/>
        <w:bottom w:val="none" w:sz="0" w:space="0" w:color="auto"/>
        <w:right w:val="none" w:sz="0" w:space="0" w:color="auto"/>
      </w:divBdr>
    </w:div>
    <w:div w:id="176845533">
      <w:bodyDiv w:val="1"/>
      <w:marLeft w:val="0"/>
      <w:marRight w:val="0"/>
      <w:marTop w:val="0"/>
      <w:marBottom w:val="0"/>
      <w:divBdr>
        <w:top w:val="none" w:sz="0" w:space="0" w:color="auto"/>
        <w:left w:val="none" w:sz="0" w:space="0" w:color="auto"/>
        <w:bottom w:val="none" w:sz="0" w:space="0" w:color="auto"/>
        <w:right w:val="none" w:sz="0" w:space="0" w:color="auto"/>
      </w:divBdr>
      <w:divsChild>
        <w:div w:id="935098013">
          <w:marLeft w:val="0"/>
          <w:marRight w:val="0"/>
          <w:marTop w:val="0"/>
          <w:marBottom w:val="0"/>
          <w:divBdr>
            <w:top w:val="none" w:sz="0" w:space="0" w:color="auto"/>
            <w:left w:val="none" w:sz="0" w:space="0" w:color="auto"/>
            <w:bottom w:val="none" w:sz="0" w:space="0" w:color="auto"/>
            <w:right w:val="none" w:sz="0" w:space="0" w:color="auto"/>
          </w:divBdr>
          <w:divsChild>
            <w:div w:id="1124733223">
              <w:marLeft w:val="0"/>
              <w:marRight w:val="0"/>
              <w:marTop w:val="0"/>
              <w:marBottom w:val="0"/>
              <w:divBdr>
                <w:top w:val="none" w:sz="0" w:space="0" w:color="auto"/>
                <w:left w:val="none" w:sz="0" w:space="0" w:color="auto"/>
                <w:bottom w:val="none" w:sz="0" w:space="0" w:color="auto"/>
                <w:right w:val="none" w:sz="0" w:space="0" w:color="auto"/>
              </w:divBdr>
            </w:div>
            <w:div w:id="380985596">
              <w:marLeft w:val="0"/>
              <w:marRight w:val="0"/>
              <w:marTop w:val="0"/>
              <w:marBottom w:val="0"/>
              <w:divBdr>
                <w:top w:val="none" w:sz="0" w:space="0" w:color="auto"/>
                <w:left w:val="none" w:sz="0" w:space="0" w:color="auto"/>
                <w:bottom w:val="none" w:sz="0" w:space="0" w:color="auto"/>
                <w:right w:val="none" w:sz="0" w:space="0" w:color="auto"/>
              </w:divBdr>
            </w:div>
            <w:div w:id="1277829274">
              <w:marLeft w:val="0"/>
              <w:marRight w:val="0"/>
              <w:marTop w:val="0"/>
              <w:marBottom w:val="0"/>
              <w:divBdr>
                <w:top w:val="none" w:sz="0" w:space="0" w:color="auto"/>
                <w:left w:val="none" w:sz="0" w:space="0" w:color="auto"/>
                <w:bottom w:val="none" w:sz="0" w:space="0" w:color="auto"/>
                <w:right w:val="none" w:sz="0" w:space="0" w:color="auto"/>
              </w:divBdr>
            </w:div>
            <w:div w:id="918752785">
              <w:marLeft w:val="0"/>
              <w:marRight w:val="0"/>
              <w:marTop w:val="0"/>
              <w:marBottom w:val="0"/>
              <w:divBdr>
                <w:top w:val="none" w:sz="0" w:space="0" w:color="auto"/>
                <w:left w:val="none" w:sz="0" w:space="0" w:color="auto"/>
                <w:bottom w:val="none" w:sz="0" w:space="0" w:color="auto"/>
                <w:right w:val="none" w:sz="0" w:space="0" w:color="auto"/>
              </w:divBdr>
            </w:div>
            <w:div w:id="814949332">
              <w:marLeft w:val="0"/>
              <w:marRight w:val="0"/>
              <w:marTop w:val="0"/>
              <w:marBottom w:val="0"/>
              <w:divBdr>
                <w:top w:val="none" w:sz="0" w:space="0" w:color="auto"/>
                <w:left w:val="none" w:sz="0" w:space="0" w:color="auto"/>
                <w:bottom w:val="none" w:sz="0" w:space="0" w:color="auto"/>
                <w:right w:val="none" w:sz="0" w:space="0" w:color="auto"/>
              </w:divBdr>
            </w:div>
            <w:div w:id="2103255195">
              <w:marLeft w:val="0"/>
              <w:marRight w:val="0"/>
              <w:marTop w:val="0"/>
              <w:marBottom w:val="0"/>
              <w:divBdr>
                <w:top w:val="none" w:sz="0" w:space="0" w:color="auto"/>
                <w:left w:val="none" w:sz="0" w:space="0" w:color="auto"/>
                <w:bottom w:val="none" w:sz="0" w:space="0" w:color="auto"/>
                <w:right w:val="none" w:sz="0" w:space="0" w:color="auto"/>
              </w:divBdr>
            </w:div>
            <w:div w:id="15814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0334">
      <w:bodyDiv w:val="1"/>
      <w:marLeft w:val="0"/>
      <w:marRight w:val="0"/>
      <w:marTop w:val="0"/>
      <w:marBottom w:val="0"/>
      <w:divBdr>
        <w:top w:val="none" w:sz="0" w:space="0" w:color="auto"/>
        <w:left w:val="none" w:sz="0" w:space="0" w:color="auto"/>
        <w:bottom w:val="none" w:sz="0" w:space="0" w:color="auto"/>
        <w:right w:val="none" w:sz="0" w:space="0" w:color="auto"/>
      </w:divBdr>
    </w:div>
    <w:div w:id="325087932">
      <w:bodyDiv w:val="1"/>
      <w:marLeft w:val="0"/>
      <w:marRight w:val="0"/>
      <w:marTop w:val="0"/>
      <w:marBottom w:val="0"/>
      <w:divBdr>
        <w:top w:val="none" w:sz="0" w:space="0" w:color="auto"/>
        <w:left w:val="none" w:sz="0" w:space="0" w:color="auto"/>
        <w:bottom w:val="none" w:sz="0" w:space="0" w:color="auto"/>
        <w:right w:val="none" w:sz="0" w:space="0" w:color="auto"/>
      </w:divBdr>
    </w:div>
    <w:div w:id="329454748">
      <w:bodyDiv w:val="1"/>
      <w:marLeft w:val="0"/>
      <w:marRight w:val="0"/>
      <w:marTop w:val="0"/>
      <w:marBottom w:val="0"/>
      <w:divBdr>
        <w:top w:val="none" w:sz="0" w:space="0" w:color="auto"/>
        <w:left w:val="none" w:sz="0" w:space="0" w:color="auto"/>
        <w:bottom w:val="none" w:sz="0" w:space="0" w:color="auto"/>
        <w:right w:val="none" w:sz="0" w:space="0" w:color="auto"/>
      </w:divBdr>
    </w:div>
    <w:div w:id="392393489">
      <w:bodyDiv w:val="1"/>
      <w:marLeft w:val="0"/>
      <w:marRight w:val="0"/>
      <w:marTop w:val="0"/>
      <w:marBottom w:val="0"/>
      <w:divBdr>
        <w:top w:val="none" w:sz="0" w:space="0" w:color="auto"/>
        <w:left w:val="none" w:sz="0" w:space="0" w:color="auto"/>
        <w:bottom w:val="none" w:sz="0" w:space="0" w:color="auto"/>
        <w:right w:val="none" w:sz="0" w:space="0" w:color="auto"/>
      </w:divBdr>
    </w:div>
    <w:div w:id="425731621">
      <w:bodyDiv w:val="1"/>
      <w:marLeft w:val="0"/>
      <w:marRight w:val="0"/>
      <w:marTop w:val="0"/>
      <w:marBottom w:val="0"/>
      <w:divBdr>
        <w:top w:val="none" w:sz="0" w:space="0" w:color="auto"/>
        <w:left w:val="none" w:sz="0" w:space="0" w:color="auto"/>
        <w:bottom w:val="none" w:sz="0" w:space="0" w:color="auto"/>
        <w:right w:val="none" w:sz="0" w:space="0" w:color="auto"/>
      </w:divBdr>
    </w:div>
    <w:div w:id="446660103">
      <w:bodyDiv w:val="1"/>
      <w:marLeft w:val="0"/>
      <w:marRight w:val="0"/>
      <w:marTop w:val="0"/>
      <w:marBottom w:val="0"/>
      <w:divBdr>
        <w:top w:val="none" w:sz="0" w:space="0" w:color="auto"/>
        <w:left w:val="none" w:sz="0" w:space="0" w:color="auto"/>
        <w:bottom w:val="none" w:sz="0" w:space="0" w:color="auto"/>
        <w:right w:val="none" w:sz="0" w:space="0" w:color="auto"/>
      </w:divBdr>
    </w:div>
    <w:div w:id="469516542">
      <w:bodyDiv w:val="1"/>
      <w:marLeft w:val="0"/>
      <w:marRight w:val="0"/>
      <w:marTop w:val="0"/>
      <w:marBottom w:val="0"/>
      <w:divBdr>
        <w:top w:val="none" w:sz="0" w:space="0" w:color="auto"/>
        <w:left w:val="none" w:sz="0" w:space="0" w:color="auto"/>
        <w:bottom w:val="none" w:sz="0" w:space="0" w:color="auto"/>
        <w:right w:val="none" w:sz="0" w:space="0" w:color="auto"/>
      </w:divBdr>
      <w:divsChild>
        <w:div w:id="1864204040">
          <w:marLeft w:val="0"/>
          <w:marRight w:val="0"/>
          <w:marTop w:val="0"/>
          <w:marBottom w:val="0"/>
          <w:divBdr>
            <w:top w:val="none" w:sz="0" w:space="0" w:color="auto"/>
            <w:left w:val="none" w:sz="0" w:space="0" w:color="auto"/>
            <w:bottom w:val="none" w:sz="0" w:space="0" w:color="auto"/>
            <w:right w:val="none" w:sz="0" w:space="0" w:color="auto"/>
          </w:divBdr>
        </w:div>
        <w:div w:id="2092771269">
          <w:marLeft w:val="0"/>
          <w:marRight w:val="0"/>
          <w:marTop w:val="0"/>
          <w:marBottom w:val="0"/>
          <w:divBdr>
            <w:top w:val="none" w:sz="0" w:space="0" w:color="auto"/>
            <w:left w:val="none" w:sz="0" w:space="0" w:color="auto"/>
            <w:bottom w:val="none" w:sz="0" w:space="0" w:color="auto"/>
            <w:right w:val="none" w:sz="0" w:space="0" w:color="auto"/>
          </w:divBdr>
        </w:div>
        <w:div w:id="1390299492">
          <w:marLeft w:val="0"/>
          <w:marRight w:val="0"/>
          <w:marTop w:val="0"/>
          <w:marBottom w:val="0"/>
          <w:divBdr>
            <w:top w:val="none" w:sz="0" w:space="0" w:color="auto"/>
            <w:left w:val="none" w:sz="0" w:space="0" w:color="auto"/>
            <w:bottom w:val="none" w:sz="0" w:space="0" w:color="auto"/>
            <w:right w:val="none" w:sz="0" w:space="0" w:color="auto"/>
          </w:divBdr>
        </w:div>
      </w:divsChild>
    </w:div>
    <w:div w:id="511187021">
      <w:bodyDiv w:val="1"/>
      <w:marLeft w:val="0"/>
      <w:marRight w:val="0"/>
      <w:marTop w:val="0"/>
      <w:marBottom w:val="0"/>
      <w:divBdr>
        <w:top w:val="none" w:sz="0" w:space="0" w:color="auto"/>
        <w:left w:val="none" w:sz="0" w:space="0" w:color="auto"/>
        <w:bottom w:val="none" w:sz="0" w:space="0" w:color="auto"/>
        <w:right w:val="none" w:sz="0" w:space="0" w:color="auto"/>
      </w:divBdr>
    </w:div>
    <w:div w:id="551699466">
      <w:bodyDiv w:val="1"/>
      <w:marLeft w:val="0"/>
      <w:marRight w:val="0"/>
      <w:marTop w:val="0"/>
      <w:marBottom w:val="0"/>
      <w:divBdr>
        <w:top w:val="none" w:sz="0" w:space="0" w:color="auto"/>
        <w:left w:val="none" w:sz="0" w:space="0" w:color="auto"/>
        <w:bottom w:val="none" w:sz="0" w:space="0" w:color="auto"/>
        <w:right w:val="none" w:sz="0" w:space="0" w:color="auto"/>
      </w:divBdr>
    </w:div>
    <w:div w:id="607158239">
      <w:bodyDiv w:val="1"/>
      <w:marLeft w:val="0"/>
      <w:marRight w:val="0"/>
      <w:marTop w:val="0"/>
      <w:marBottom w:val="0"/>
      <w:divBdr>
        <w:top w:val="none" w:sz="0" w:space="0" w:color="auto"/>
        <w:left w:val="none" w:sz="0" w:space="0" w:color="auto"/>
        <w:bottom w:val="none" w:sz="0" w:space="0" w:color="auto"/>
        <w:right w:val="none" w:sz="0" w:space="0" w:color="auto"/>
      </w:divBdr>
    </w:div>
    <w:div w:id="615452220">
      <w:bodyDiv w:val="1"/>
      <w:marLeft w:val="0"/>
      <w:marRight w:val="0"/>
      <w:marTop w:val="0"/>
      <w:marBottom w:val="0"/>
      <w:divBdr>
        <w:top w:val="none" w:sz="0" w:space="0" w:color="auto"/>
        <w:left w:val="none" w:sz="0" w:space="0" w:color="auto"/>
        <w:bottom w:val="none" w:sz="0" w:space="0" w:color="auto"/>
        <w:right w:val="none" w:sz="0" w:space="0" w:color="auto"/>
      </w:divBdr>
    </w:div>
    <w:div w:id="652027603">
      <w:bodyDiv w:val="1"/>
      <w:marLeft w:val="0"/>
      <w:marRight w:val="0"/>
      <w:marTop w:val="0"/>
      <w:marBottom w:val="0"/>
      <w:divBdr>
        <w:top w:val="none" w:sz="0" w:space="0" w:color="auto"/>
        <w:left w:val="none" w:sz="0" w:space="0" w:color="auto"/>
        <w:bottom w:val="none" w:sz="0" w:space="0" w:color="auto"/>
        <w:right w:val="none" w:sz="0" w:space="0" w:color="auto"/>
      </w:divBdr>
    </w:div>
    <w:div w:id="652417448">
      <w:bodyDiv w:val="1"/>
      <w:marLeft w:val="0"/>
      <w:marRight w:val="0"/>
      <w:marTop w:val="0"/>
      <w:marBottom w:val="0"/>
      <w:divBdr>
        <w:top w:val="none" w:sz="0" w:space="0" w:color="auto"/>
        <w:left w:val="none" w:sz="0" w:space="0" w:color="auto"/>
        <w:bottom w:val="none" w:sz="0" w:space="0" w:color="auto"/>
        <w:right w:val="none" w:sz="0" w:space="0" w:color="auto"/>
      </w:divBdr>
    </w:div>
    <w:div w:id="713967976">
      <w:bodyDiv w:val="1"/>
      <w:marLeft w:val="0"/>
      <w:marRight w:val="0"/>
      <w:marTop w:val="0"/>
      <w:marBottom w:val="0"/>
      <w:divBdr>
        <w:top w:val="none" w:sz="0" w:space="0" w:color="auto"/>
        <w:left w:val="none" w:sz="0" w:space="0" w:color="auto"/>
        <w:bottom w:val="none" w:sz="0" w:space="0" w:color="auto"/>
        <w:right w:val="none" w:sz="0" w:space="0" w:color="auto"/>
      </w:divBdr>
    </w:div>
    <w:div w:id="729574388">
      <w:bodyDiv w:val="1"/>
      <w:marLeft w:val="0"/>
      <w:marRight w:val="0"/>
      <w:marTop w:val="0"/>
      <w:marBottom w:val="0"/>
      <w:divBdr>
        <w:top w:val="none" w:sz="0" w:space="0" w:color="auto"/>
        <w:left w:val="none" w:sz="0" w:space="0" w:color="auto"/>
        <w:bottom w:val="none" w:sz="0" w:space="0" w:color="auto"/>
        <w:right w:val="none" w:sz="0" w:space="0" w:color="auto"/>
      </w:divBdr>
    </w:div>
    <w:div w:id="733894475">
      <w:bodyDiv w:val="1"/>
      <w:marLeft w:val="0"/>
      <w:marRight w:val="0"/>
      <w:marTop w:val="0"/>
      <w:marBottom w:val="0"/>
      <w:divBdr>
        <w:top w:val="none" w:sz="0" w:space="0" w:color="auto"/>
        <w:left w:val="none" w:sz="0" w:space="0" w:color="auto"/>
        <w:bottom w:val="none" w:sz="0" w:space="0" w:color="auto"/>
        <w:right w:val="none" w:sz="0" w:space="0" w:color="auto"/>
      </w:divBdr>
    </w:div>
    <w:div w:id="790636172">
      <w:bodyDiv w:val="1"/>
      <w:marLeft w:val="0"/>
      <w:marRight w:val="0"/>
      <w:marTop w:val="0"/>
      <w:marBottom w:val="0"/>
      <w:divBdr>
        <w:top w:val="none" w:sz="0" w:space="0" w:color="auto"/>
        <w:left w:val="none" w:sz="0" w:space="0" w:color="auto"/>
        <w:bottom w:val="none" w:sz="0" w:space="0" w:color="auto"/>
        <w:right w:val="none" w:sz="0" w:space="0" w:color="auto"/>
      </w:divBdr>
    </w:div>
    <w:div w:id="808060269">
      <w:bodyDiv w:val="1"/>
      <w:marLeft w:val="0"/>
      <w:marRight w:val="0"/>
      <w:marTop w:val="0"/>
      <w:marBottom w:val="0"/>
      <w:divBdr>
        <w:top w:val="none" w:sz="0" w:space="0" w:color="auto"/>
        <w:left w:val="none" w:sz="0" w:space="0" w:color="auto"/>
        <w:bottom w:val="none" w:sz="0" w:space="0" w:color="auto"/>
        <w:right w:val="none" w:sz="0" w:space="0" w:color="auto"/>
      </w:divBdr>
    </w:div>
    <w:div w:id="816263230">
      <w:bodyDiv w:val="1"/>
      <w:marLeft w:val="0"/>
      <w:marRight w:val="0"/>
      <w:marTop w:val="0"/>
      <w:marBottom w:val="0"/>
      <w:divBdr>
        <w:top w:val="none" w:sz="0" w:space="0" w:color="auto"/>
        <w:left w:val="none" w:sz="0" w:space="0" w:color="auto"/>
        <w:bottom w:val="none" w:sz="0" w:space="0" w:color="auto"/>
        <w:right w:val="none" w:sz="0" w:space="0" w:color="auto"/>
      </w:divBdr>
    </w:div>
    <w:div w:id="831919303">
      <w:bodyDiv w:val="1"/>
      <w:marLeft w:val="0"/>
      <w:marRight w:val="0"/>
      <w:marTop w:val="0"/>
      <w:marBottom w:val="0"/>
      <w:divBdr>
        <w:top w:val="none" w:sz="0" w:space="0" w:color="auto"/>
        <w:left w:val="none" w:sz="0" w:space="0" w:color="auto"/>
        <w:bottom w:val="none" w:sz="0" w:space="0" w:color="auto"/>
        <w:right w:val="none" w:sz="0" w:space="0" w:color="auto"/>
      </w:divBdr>
    </w:div>
    <w:div w:id="853764097">
      <w:bodyDiv w:val="1"/>
      <w:marLeft w:val="0"/>
      <w:marRight w:val="0"/>
      <w:marTop w:val="0"/>
      <w:marBottom w:val="0"/>
      <w:divBdr>
        <w:top w:val="none" w:sz="0" w:space="0" w:color="auto"/>
        <w:left w:val="none" w:sz="0" w:space="0" w:color="auto"/>
        <w:bottom w:val="none" w:sz="0" w:space="0" w:color="auto"/>
        <w:right w:val="none" w:sz="0" w:space="0" w:color="auto"/>
      </w:divBdr>
    </w:div>
    <w:div w:id="912280324">
      <w:bodyDiv w:val="1"/>
      <w:marLeft w:val="0"/>
      <w:marRight w:val="0"/>
      <w:marTop w:val="0"/>
      <w:marBottom w:val="0"/>
      <w:divBdr>
        <w:top w:val="none" w:sz="0" w:space="0" w:color="auto"/>
        <w:left w:val="none" w:sz="0" w:space="0" w:color="auto"/>
        <w:bottom w:val="none" w:sz="0" w:space="0" w:color="auto"/>
        <w:right w:val="none" w:sz="0" w:space="0" w:color="auto"/>
      </w:divBdr>
    </w:div>
    <w:div w:id="917793007">
      <w:bodyDiv w:val="1"/>
      <w:marLeft w:val="0"/>
      <w:marRight w:val="0"/>
      <w:marTop w:val="0"/>
      <w:marBottom w:val="0"/>
      <w:divBdr>
        <w:top w:val="none" w:sz="0" w:space="0" w:color="auto"/>
        <w:left w:val="none" w:sz="0" w:space="0" w:color="auto"/>
        <w:bottom w:val="none" w:sz="0" w:space="0" w:color="auto"/>
        <w:right w:val="none" w:sz="0" w:space="0" w:color="auto"/>
      </w:divBdr>
    </w:div>
    <w:div w:id="943806924">
      <w:bodyDiv w:val="1"/>
      <w:marLeft w:val="0"/>
      <w:marRight w:val="0"/>
      <w:marTop w:val="0"/>
      <w:marBottom w:val="0"/>
      <w:divBdr>
        <w:top w:val="none" w:sz="0" w:space="0" w:color="auto"/>
        <w:left w:val="none" w:sz="0" w:space="0" w:color="auto"/>
        <w:bottom w:val="none" w:sz="0" w:space="0" w:color="auto"/>
        <w:right w:val="none" w:sz="0" w:space="0" w:color="auto"/>
      </w:divBdr>
      <w:divsChild>
        <w:div w:id="16540273">
          <w:marLeft w:val="0"/>
          <w:marRight w:val="0"/>
          <w:marTop w:val="0"/>
          <w:marBottom w:val="0"/>
          <w:divBdr>
            <w:top w:val="none" w:sz="0" w:space="0" w:color="auto"/>
            <w:left w:val="none" w:sz="0" w:space="0" w:color="auto"/>
            <w:bottom w:val="none" w:sz="0" w:space="0" w:color="auto"/>
            <w:right w:val="none" w:sz="0" w:space="0" w:color="auto"/>
          </w:divBdr>
          <w:divsChild>
            <w:div w:id="839809760">
              <w:marLeft w:val="0"/>
              <w:marRight w:val="0"/>
              <w:marTop w:val="0"/>
              <w:marBottom w:val="0"/>
              <w:divBdr>
                <w:top w:val="none" w:sz="0" w:space="0" w:color="auto"/>
                <w:left w:val="none" w:sz="0" w:space="0" w:color="auto"/>
                <w:bottom w:val="none" w:sz="0" w:space="0" w:color="auto"/>
                <w:right w:val="none" w:sz="0" w:space="0" w:color="auto"/>
              </w:divBdr>
              <w:divsChild>
                <w:div w:id="9609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0026">
          <w:marLeft w:val="0"/>
          <w:marRight w:val="0"/>
          <w:marTop w:val="0"/>
          <w:marBottom w:val="0"/>
          <w:divBdr>
            <w:top w:val="none" w:sz="0" w:space="0" w:color="auto"/>
            <w:left w:val="none" w:sz="0" w:space="0" w:color="auto"/>
            <w:bottom w:val="none" w:sz="0" w:space="0" w:color="auto"/>
            <w:right w:val="none" w:sz="0" w:space="0" w:color="auto"/>
          </w:divBdr>
          <w:divsChild>
            <w:div w:id="837305781">
              <w:marLeft w:val="0"/>
              <w:marRight w:val="0"/>
              <w:marTop w:val="0"/>
              <w:marBottom w:val="0"/>
              <w:divBdr>
                <w:top w:val="none" w:sz="0" w:space="0" w:color="auto"/>
                <w:left w:val="none" w:sz="0" w:space="0" w:color="auto"/>
                <w:bottom w:val="none" w:sz="0" w:space="0" w:color="auto"/>
                <w:right w:val="none" w:sz="0" w:space="0" w:color="auto"/>
              </w:divBdr>
              <w:divsChild>
                <w:div w:id="77490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601707">
      <w:bodyDiv w:val="1"/>
      <w:marLeft w:val="0"/>
      <w:marRight w:val="0"/>
      <w:marTop w:val="0"/>
      <w:marBottom w:val="0"/>
      <w:divBdr>
        <w:top w:val="none" w:sz="0" w:space="0" w:color="auto"/>
        <w:left w:val="none" w:sz="0" w:space="0" w:color="auto"/>
        <w:bottom w:val="none" w:sz="0" w:space="0" w:color="auto"/>
        <w:right w:val="none" w:sz="0" w:space="0" w:color="auto"/>
      </w:divBdr>
    </w:div>
    <w:div w:id="963392937">
      <w:bodyDiv w:val="1"/>
      <w:marLeft w:val="0"/>
      <w:marRight w:val="0"/>
      <w:marTop w:val="0"/>
      <w:marBottom w:val="0"/>
      <w:divBdr>
        <w:top w:val="none" w:sz="0" w:space="0" w:color="auto"/>
        <w:left w:val="none" w:sz="0" w:space="0" w:color="auto"/>
        <w:bottom w:val="none" w:sz="0" w:space="0" w:color="auto"/>
        <w:right w:val="none" w:sz="0" w:space="0" w:color="auto"/>
      </w:divBdr>
    </w:div>
    <w:div w:id="994649645">
      <w:bodyDiv w:val="1"/>
      <w:marLeft w:val="0"/>
      <w:marRight w:val="0"/>
      <w:marTop w:val="0"/>
      <w:marBottom w:val="0"/>
      <w:divBdr>
        <w:top w:val="none" w:sz="0" w:space="0" w:color="auto"/>
        <w:left w:val="none" w:sz="0" w:space="0" w:color="auto"/>
        <w:bottom w:val="none" w:sz="0" w:space="0" w:color="auto"/>
        <w:right w:val="none" w:sz="0" w:space="0" w:color="auto"/>
      </w:divBdr>
    </w:div>
    <w:div w:id="1034966475">
      <w:bodyDiv w:val="1"/>
      <w:marLeft w:val="0"/>
      <w:marRight w:val="0"/>
      <w:marTop w:val="0"/>
      <w:marBottom w:val="0"/>
      <w:divBdr>
        <w:top w:val="none" w:sz="0" w:space="0" w:color="auto"/>
        <w:left w:val="none" w:sz="0" w:space="0" w:color="auto"/>
        <w:bottom w:val="none" w:sz="0" w:space="0" w:color="auto"/>
        <w:right w:val="none" w:sz="0" w:space="0" w:color="auto"/>
      </w:divBdr>
    </w:div>
    <w:div w:id="1057893862">
      <w:bodyDiv w:val="1"/>
      <w:marLeft w:val="0"/>
      <w:marRight w:val="0"/>
      <w:marTop w:val="0"/>
      <w:marBottom w:val="0"/>
      <w:divBdr>
        <w:top w:val="none" w:sz="0" w:space="0" w:color="auto"/>
        <w:left w:val="none" w:sz="0" w:space="0" w:color="auto"/>
        <w:bottom w:val="none" w:sz="0" w:space="0" w:color="auto"/>
        <w:right w:val="none" w:sz="0" w:space="0" w:color="auto"/>
      </w:divBdr>
    </w:div>
    <w:div w:id="1174955575">
      <w:bodyDiv w:val="1"/>
      <w:marLeft w:val="0"/>
      <w:marRight w:val="0"/>
      <w:marTop w:val="0"/>
      <w:marBottom w:val="0"/>
      <w:divBdr>
        <w:top w:val="none" w:sz="0" w:space="0" w:color="auto"/>
        <w:left w:val="none" w:sz="0" w:space="0" w:color="auto"/>
        <w:bottom w:val="none" w:sz="0" w:space="0" w:color="auto"/>
        <w:right w:val="none" w:sz="0" w:space="0" w:color="auto"/>
      </w:divBdr>
      <w:divsChild>
        <w:div w:id="1643536852">
          <w:marLeft w:val="0"/>
          <w:marRight w:val="0"/>
          <w:marTop w:val="0"/>
          <w:marBottom w:val="0"/>
          <w:divBdr>
            <w:top w:val="none" w:sz="0" w:space="0" w:color="auto"/>
            <w:left w:val="none" w:sz="0" w:space="0" w:color="auto"/>
            <w:bottom w:val="none" w:sz="0" w:space="0" w:color="auto"/>
            <w:right w:val="none" w:sz="0" w:space="0" w:color="auto"/>
          </w:divBdr>
          <w:divsChild>
            <w:div w:id="1617639837">
              <w:marLeft w:val="0"/>
              <w:marRight w:val="0"/>
              <w:marTop w:val="0"/>
              <w:marBottom w:val="0"/>
              <w:divBdr>
                <w:top w:val="none" w:sz="0" w:space="0" w:color="auto"/>
                <w:left w:val="none" w:sz="0" w:space="0" w:color="auto"/>
                <w:bottom w:val="none" w:sz="0" w:space="0" w:color="auto"/>
                <w:right w:val="none" w:sz="0" w:space="0" w:color="auto"/>
              </w:divBdr>
              <w:divsChild>
                <w:div w:id="7494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7325">
          <w:marLeft w:val="0"/>
          <w:marRight w:val="0"/>
          <w:marTop w:val="0"/>
          <w:marBottom w:val="0"/>
          <w:divBdr>
            <w:top w:val="none" w:sz="0" w:space="0" w:color="auto"/>
            <w:left w:val="none" w:sz="0" w:space="0" w:color="auto"/>
            <w:bottom w:val="none" w:sz="0" w:space="0" w:color="auto"/>
            <w:right w:val="none" w:sz="0" w:space="0" w:color="auto"/>
          </w:divBdr>
          <w:divsChild>
            <w:div w:id="1715502537">
              <w:marLeft w:val="0"/>
              <w:marRight w:val="0"/>
              <w:marTop w:val="0"/>
              <w:marBottom w:val="0"/>
              <w:divBdr>
                <w:top w:val="none" w:sz="0" w:space="0" w:color="auto"/>
                <w:left w:val="none" w:sz="0" w:space="0" w:color="auto"/>
                <w:bottom w:val="none" w:sz="0" w:space="0" w:color="auto"/>
                <w:right w:val="none" w:sz="0" w:space="0" w:color="auto"/>
              </w:divBdr>
              <w:divsChild>
                <w:div w:id="7732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155">
          <w:marLeft w:val="0"/>
          <w:marRight w:val="0"/>
          <w:marTop w:val="0"/>
          <w:marBottom w:val="0"/>
          <w:divBdr>
            <w:top w:val="none" w:sz="0" w:space="0" w:color="auto"/>
            <w:left w:val="none" w:sz="0" w:space="0" w:color="auto"/>
            <w:bottom w:val="none" w:sz="0" w:space="0" w:color="auto"/>
            <w:right w:val="none" w:sz="0" w:space="0" w:color="auto"/>
          </w:divBdr>
          <w:divsChild>
            <w:div w:id="806045306">
              <w:marLeft w:val="0"/>
              <w:marRight w:val="0"/>
              <w:marTop w:val="0"/>
              <w:marBottom w:val="0"/>
              <w:divBdr>
                <w:top w:val="none" w:sz="0" w:space="0" w:color="auto"/>
                <w:left w:val="none" w:sz="0" w:space="0" w:color="auto"/>
                <w:bottom w:val="none" w:sz="0" w:space="0" w:color="auto"/>
                <w:right w:val="none" w:sz="0" w:space="0" w:color="auto"/>
              </w:divBdr>
              <w:divsChild>
                <w:div w:id="1459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01500">
      <w:bodyDiv w:val="1"/>
      <w:marLeft w:val="0"/>
      <w:marRight w:val="0"/>
      <w:marTop w:val="0"/>
      <w:marBottom w:val="0"/>
      <w:divBdr>
        <w:top w:val="none" w:sz="0" w:space="0" w:color="auto"/>
        <w:left w:val="none" w:sz="0" w:space="0" w:color="auto"/>
        <w:bottom w:val="none" w:sz="0" w:space="0" w:color="auto"/>
        <w:right w:val="none" w:sz="0" w:space="0" w:color="auto"/>
      </w:divBdr>
    </w:div>
    <w:div w:id="1218862068">
      <w:bodyDiv w:val="1"/>
      <w:marLeft w:val="0"/>
      <w:marRight w:val="0"/>
      <w:marTop w:val="0"/>
      <w:marBottom w:val="0"/>
      <w:divBdr>
        <w:top w:val="none" w:sz="0" w:space="0" w:color="auto"/>
        <w:left w:val="none" w:sz="0" w:space="0" w:color="auto"/>
        <w:bottom w:val="none" w:sz="0" w:space="0" w:color="auto"/>
        <w:right w:val="none" w:sz="0" w:space="0" w:color="auto"/>
      </w:divBdr>
    </w:div>
    <w:div w:id="1251037434">
      <w:bodyDiv w:val="1"/>
      <w:marLeft w:val="0"/>
      <w:marRight w:val="0"/>
      <w:marTop w:val="0"/>
      <w:marBottom w:val="0"/>
      <w:divBdr>
        <w:top w:val="none" w:sz="0" w:space="0" w:color="auto"/>
        <w:left w:val="none" w:sz="0" w:space="0" w:color="auto"/>
        <w:bottom w:val="none" w:sz="0" w:space="0" w:color="auto"/>
        <w:right w:val="none" w:sz="0" w:space="0" w:color="auto"/>
      </w:divBdr>
    </w:div>
    <w:div w:id="1272318817">
      <w:bodyDiv w:val="1"/>
      <w:marLeft w:val="0"/>
      <w:marRight w:val="0"/>
      <w:marTop w:val="0"/>
      <w:marBottom w:val="0"/>
      <w:divBdr>
        <w:top w:val="none" w:sz="0" w:space="0" w:color="auto"/>
        <w:left w:val="none" w:sz="0" w:space="0" w:color="auto"/>
        <w:bottom w:val="none" w:sz="0" w:space="0" w:color="auto"/>
        <w:right w:val="none" w:sz="0" w:space="0" w:color="auto"/>
      </w:divBdr>
    </w:div>
    <w:div w:id="1329089533">
      <w:bodyDiv w:val="1"/>
      <w:marLeft w:val="0"/>
      <w:marRight w:val="0"/>
      <w:marTop w:val="0"/>
      <w:marBottom w:val="0"/>
      <w:divBdr>
        <w:top w:val="none" w:sz="0" w:space="0" w:color="auto"/>
        <w:left w:val="none" w:sz="0" w:space="0" w:color="auto"/>
        <w:bottom w:val="none" w:sz="0" w:space="0" w:color="auto"/>
        <w:right w:val="none" w:sz="0" w:space="0" w:color="auto"/>
      </w:divBdr>
    </w:div>
    <w:div w:id="1337686357">
      <w:bodyDiv w:val="1"/>
      <w:marLeft w:val="0"/>
      <w:marRight w:val="0"/>
      <w:marTop w:val="0"/>
      <w:marBottom w:val="0"/>
      <w:divBdr>
        <w:top w:val="none" w:sz="0" w:space="0" w:color="auto"/>
        <w:left w:val="none" w:sz="0" w:space="0" w:color="auto"/>
        <w:bottom w:val="none" w:sz="0" w:space="0" w:color="auto"/>
        <w:right w:val="none" w:sz="0" w:space="0" w:color="auto"/>
      </w:divBdr>
    </w:div>
    <w:div w:id="1350524069">
      <w:bodyDiv w:val="1"/>
      <w:marLeft w:val="0"/>
      <w:marRight w:val="0"/>
      <w:marTop w:val="0"/>
      <w:marBottom w:val="0"/>
      <w:divBdr>
        <w:top w:val="none" w:sz="0" w:space="0" w:color="auto"/>
        <w:left w:val="none" w:sz="0" w:space="0" w:color="auto"/>
        <w:bottom w:val="none" w:sz="0" w:space="0" w:color="auto"/>
        <w:right w:val="none" w:sz="0" w:space="0" w:color="auto"/>
      </w:divBdr>
    </w:div>
    <w:div w:id="1372612424">
      <w:bodyDiv w:val="1"/>
      <w:marLeft w:val="0"/>
      <w:marRight w:val="0"/>
      <w:marTop w:val="0"/>
      <w:marBottom w:val="0"/>
      <w:divBdr>
        <w:top w:val="none" w:sz="0" w:space="0" w:color="auto"/>
        <w:left w:val="none" w:sz="0" w:space="0" w:color="auto"/>
        <w:bottom w:val="none" w:sz="0" w:space="0" w:color="auto"/>
        <w:right w:val="none" w:sz="0" w:space="0" w:color="auto"/>
      </w:divBdr>
    </w:div>
    <w:div w:id="1372998793">
      <w:bodyDiv w:val="1"/>
      <w:marLeft w:val="0"/>
      <w:marRight w:val="0"/>
      <w:marTop w:val="0"/>
      <w:marBottom w:val="0"/>
      <w:divBdr>
        <w:top w:val="none" w:sz="0" w:space="0" w:color="auto"/>
        <w:left w:val="none" w:sz="0" w:space="0" w:color="auto"/>
        <w:bottom w:val="none" w:sz="0" w:space="0" w:color="auto"/>
        <w:right w:val="none" w:sz="0" w:space="0" w:color="auto"/>
      </w:divBdr>
    </w:div>
    <w:div w:id="1394041688">
      <w:bodyDiv w:val="1"/>
      <w:marLeft w:val="0"/>
      <w:marRight w:val="0"/>
      <w:marTop w:val="0"/>
      <w:marBottom w:val="0"/>
      <w:divBdr>
        <w:top w:val="none" w:sz="0" w:space="0" w:color="auto"/>
        <w:left w:val="none" w:sz="0" w:space="0" w:color="auto"/>
        <w:bottom w:val="none" w:sz="0" w:space="0" w:color="auto"/>
        <w:right w:val="none" w:sz="0" w:space="0" w:color="auto"/>
      </w:divBdr>
      <w:divsChild>
        <w:div w:id="955256178">
          <w:marLeft w:val="0"/>
          <w:marRight w:val="0"/>
          <w:marTop w:val="0"/>
          <w:marBottom w:val="0"/>
          <w:divBdr>
            <w:top w:val="none" w:sz="0" w:space="0" w:color="auto"/>
            <w:left w:val="none" w:sz="0" w:space="0" w:color="auto"/>
            <w:bottom w:val="none" w:sz="0" w:space="0" w:color="auto"/>
            <w:right w:val="none" w:sz="0" w:space="0" w:color="auto"/>
          </w:divBdr>
          <w:divsChild>
            <w:div w:id="59902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2651">
      <w:bodyDiv w:val="1"/>
      <w:marLeft w:val="0"/>
      <w:marRight w:val="0"/>
      <w:marTop w:val="0"/>
      <w:marBottom w:val="0"/>
      <w:divBdr>
        <w:top w:val="none" w:sz="0" w:space="0" w:color="auto"/>
        <w:left w:val="none" w:sz="0" w:space="0" w:color="auto"/>
        <w:bottom w:val="none" w:sz="0" w:space="0" w:color="auto"/>
        <w:right w:val="none" w:sz="0" w:space="0" w:color="auto"/>
      </w:divBdr>
      <w:divsChild>
        <w:div w:id="816189597">
          <w:marLeft w:val="0"/>
          <w:marRight w:val="0"/>
          <w:marTop w:val="0"/>
          <w:marBottom w:val="0"/>
          <w:divBdr>
            <w:top w:val="none" w:sz="0" w:space="0" w:color="auto"/>
            <w:left w:val="none" w:sz="0" w:space="0" w:color="auto"/>
            <w:bottom w:val="none" w:sz="0" w:space="0" w:color="auto"/>
            <w:right w:val="none" w:sz="0" w:space="0" w:color="auto"/>
          </w:divBdr>
          <w:divsChild>
            <w:div w:id="1273780802">
              <w:marLeft w:val="0"/>
              <w:marRight w:val="0"/>
              <w:marTop w:val="0"/>
              <w:marBottom w:val="0"/>
              <w:divBdr>
                <w:top w:val="none" w:sz="0" w:space="0" w:color="auto"/>
                <w:left w:val="none" w:sz="0" w:space="0" w:color="auto"/>
                <w:bottom w:val="none" w:sz="0" w:space="0" w:color="auto"/>
                <w:right w:val="none" w:sz="0" w:space="0" w:color="auto"/>
              </w:divBdr>
              <w:divsChild>
                <w:div w:id="10498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995910">
      <w:bodyDiv w:val="1"/>
      <w:marLeft w:val="0"/>
      <w:marRight w:val="0"/>
      <w:marTop w:val="0"/>
      <w:marBottom w:val="0"/>
      <w:divBdr>
        <w:top w:val="none" w:sz="0" w:space="0" w:color="auto"/>
        <w:left w:val="none" w:sz="0" w:space="0" w:color="auto"/>
        <w:bottom w:val="none" w:sz="0" w:space="0" w:color="auto"/>
        <w:right w:val="none" w:sz="0" w:space="0" w:color="auto"/>
      </w:divBdr>
      <w:divsChild>
        <w:div w:id="466047191">
          <w:marLeft w:val="0"/>
          <w:marRight w:val="0"/>
          <w:marTop w:val="0"/>
          <w:marBottom w:val="0"/>
          <w:divBdr>
            <w:top w:val="none" w:sz="0" w:space="0" w:color="auto"/>
            <w:left w:val="none" w:sz="0" w:space="0" w:color="auto"/>
            <w:bottom w:val="none" w:sz="0" w:space="0" w:color="auto"/>
            <w:right w:val="none" w:sz="0" w:space="0" w:color="auto"/>
          </w:divBdr>
        </w:div>
        <w:div w:id="831604359">
          <w:marLeft w:val="0"/>
          <w:marRight w:val="0"/>
          <w:marTop w:val="0"/>
          <w:marBottom w:val="0"/>
          <w:divBdr>
            <w:top w:val="none" w:sz="0" w:space="0" w:color="auto"/>
            <w:left w:val="none" w:sz="0" w:space="0" w:color="auto"/>
            <w:bottom w:val="none" w:sz="0" w:space="0" w:color="auto"/>
            <w:right w:val="none" w:sz="0" w:space="0" w:color="auto"/>
          </w:divBdr>
          <w:divsChild>
            <w:div w:id="1766412610">
              <w:marLeft w:val="0"/>
              <w:marRight w:val="0"/>
              <w:marTop w:val="0"/>
              <w:marBottom w:val="0"/>
              <w:divBdr>
                <w:top w:val="none" w:sz="0" w:space="0" w:color="auto"/>
                <w:left w:val="none" w:sz="0" w:space="0" w:color="auto"/>
                <w:bottom w:val="none" w:sz="0" w:space="0" w:color="auto"/>
                <w:right w:val="none" w:sz="0" w:space="0" w:color="auto"/>
              </w:divBdr>
            </w:div>
            <w:div w:id="19686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6214">
      <w:bodyDiv w:val="1"/>
      <w:marLeft w:val="0"/>
      <w:marRight w:val="0"/>
      <w:marTop w:val="0"/>
      <w:marBottom w:val="0"/>
      <w:divBdr>
        <w:top w:val="none" w:sz="0" w:space="0" w:color="auto"/>
        <w:left w:val="none" w:sz="0" w:space="0" w:color="auto"/>
        <w:bottom w:val="none" w:sz="0" w:space="0" w:color="auto"/>
        <w:right w:val="none" w:sz="0" w:space="0" w:color="auto"/>
      </w:divBdr>
    </w:div>
    <w:div w:id="1513377657">
      <w:bodyDiv w:val="1"/>
      <w:marLeft w:val="0"/>
      <w:marRight w:val="0"/>
      <w:marTop w:val="0"/>
      <w:marBottom w:val="0"/>
      <w:divBdr>
        <w:top w:val="none" w:sz="0" w:space="0" w:color="auto"/>
        <w:left w:val="none" w:sz="0" w:space="0" w:color="auto"/>
        <w:bottom w:val="none" w:sz="0" w:space="0" w:color="auto"/>
        <w:right w:val="none" w:sz="0" w:space="0" w:color="auto"/>
      </w:divBdr>
    </w:div>
    <w:div w:id="1558004681">
      <w:bodyDiv w:val="1"/>
      <w:marLeft w:val="0"/>
      <w:marRight w:val="0"/>
      <w:marTop w:val="0"/>
      <w:marBottom w:val="0"/>
      <w:divBdr>
        <w:top w:val="none" w:sz="0" w:space="0" w:color="auto"/>
        <w:left w:val="none" w:sz="0" w:space="0" w:color="auto"/>
        <w:bottom w:val="none" w:sz="0" w:space="0" w:color="auto"/>
        <w:right w:val="none" w:sz="0" w:space="0" w:color="auto"/>
      </w:divBdr>
    </w:div>
    <w:div w:id="1659730624">
      <w:bodyDiv w:val="1"/>
      <w:marLeft w:val="0"/>
      <w:marRight w:val="0"/>
      <w:marTop w:val="0"/>
      <w:marBottom w:val="0"/>
      <w:divBdr>
        <w:top w:val="none" w:sz="0" w:space="0" w:color="auto"/>
        <w:left w:val="none" w:sz="0" w:space="0" w:color="auto"/>
        <w:bottom w:val="none" w:sz="0" w:space="0" w:color="auto"/>
        <w:right w:val="none" w:sz="0" w:space="0" w:color="auto"/>
      </w:divBdr>
    </w:div>
    <w:div w:id="1660502687">
      <w:bodyDiv w:val="1"/>
      <w:marLeft w:val="0"/>
      <w:marRight w:val="0"/>
      <w:marTop w:val="0"/>
      <w:marBottom w:val="0"/>
      <w:divBdr>
        <w:top w:val="none" w:sz="0" w:space="0" w:color="auto"/>
        <w:left w:val="none" w:sz="0" w:space="0" w:color="auto"/>
        <w:bottom w:val="none" w:sz="0" w:space="0" w:color="auto"/>
        <w:right w:val="none" w:sz="0" w:space="0" w:color="auto"/>
      </w:divBdr>
    </w:div>
    <w:div w:id="1741367281">
      <w:bodyDiv w:val="1"/>
      <w:marLeft w:val="0"/>
      <w:marRight w:val="0"/>
      <w:marTop w:val="0"/>
      <w:marBottom w:val="0"/>
      <w:divBdr>
        <w:top w:val="none" w:sz="0" w:space="0" w:color="auto"/>
        <w:left w:val="none" w:sz="0" w:space="0" w:color="auto"/>
        <w:bottom w:val="none" w:sz="0" w:space="0" w:color="auto"/>
        <w:right w:val="none" w:sz="0" w:space="0" w:color="auto"/>
      </w:divBdr>
    </w:div>
    <w:div w:id="1745252598">
      <w:bodyDiv w:val="1"/>
      <w:marLeft w:val="0"/>
      <w:marRight w:val="0"/>
      <w:marTop w:val="0"/>
      <w:marBottom w:val="0"/>
      <w:divBdr>
        <w:top w:val="none" w:sz="0" w:space="0" w:color="auto"/>
        <w:left w:val="none" w:sz="0" w:space="0" w:color="auto"/>
        <w:bottom w:val="none" w:sz="0" w:space="0" w:color="auto"/>
        <w:right w:val="none" w:sz="0" w:space="0" w:color="auto"/>
      </w:divBdr>
    </w:div>
    <w:div w:id="1747916733">
      <w:bodyDiv w:val="1"/>
      <w:marLeft w:val="0"/>
      <w:marRight w:val="0"/>
      <w:marTop w:val="0"/>
      <w:marBottom w:val="0"/>
      <w:divBdr>
        <w:top w:val="none" w:sz="0" w:space="0" w:color="auto"/>
        <w:left w:val="none" w:sz="0" w:space="0" w:color="auto"/>
        <w:bottom w:val="none" w:sz="0" w:space="0" w:color="auto"/>
        <w:right w:val="none" w:sz="0" w:space="0" w:color="auto"/>
      </w:divBdr>
    </w:div>
    <w:div w:id="1782601644">
      <w:bodyDiv w:val="1"/>
      <w:marLeft w:val="0"/>
      <w:marRight w:val="0"/>
      <w:marTop w:val="0"/>
      <w:marBottom w:val="0"/>
      <w:divBdr>
        <w:top w:val="none" w:sz="0" w:space="0" w:color="auto"/>
        <w:left w:val="none" w:sz="0" w:space="0" w:color="auto"/>
        <w:bottom w:val="none" w:sz="0" w:space="0" w:color="auto"/>
        <w:right w:val="none" w:sz="0" w:space="0" w:color="auto"/>
      </w:divBdr>
      <w:divsChild>
        <w:div w:id="86390784">
          <w:marLeft w:val="0"/>
          <w:marRight w:val="0"/>
          <w:marTop w:val="0"/>
          <w:marBottom w:val="0"/>
          <w:divBdr>
            <w:top w:val="none" w:sz="0" w:space="0" w:color="auto"/>
            <w:left w:val="none" w:sz="0" w:space="0" w:color="auto"/>
            <w:bottom w:val="none" w:sz="0" w:space="0" w:color="auto"/>
            <w:right w:val="none" w:sz="0" w:space="0" w:color="auto"/>
          </w:divBdr>
          <w:divsChild>
            <w:div w:id="1048728395">
              <w:marLeft w:val="0"/>
              <w:marRight w:val="0"/>
              <w:marTop w:val="0"/>
              <w:marBottom w:val="0"/>
              <w:divBdr>
                <w:top w:val="none" w:sz="0" w:space="0" w:color="auto"/>
                <w:left w:val="none" w:sz="0" w:space="0" w:color="auto"/>
                <w:bottom w:val="none" w:sz="0" w:space="0" w:color="auto"/>
                <w:right w:val="none" w:sz="0" w:space="0" w:color="auto"/>
              </w:divBdr>
              <w:divsChild>
                <w:div w:id="153514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1833">
      <w:bodyDiv w:val="1"/>
      <w:marLeft w:val="0"/>
      <w:marRight w:val="0"/>
      <w:marTop w:val="0"/>
      <w:marBottom w:val="0"/>
      <w:divBdr>
        <w:top w:val="none" w:sz="0" w:space="0" w:color="auto"/>
        <w:left w:val="none" w:sz="0" w:space="0" w:color="auto"/>
        <w:bottom w:val="none" w:sz="0" w:space="0" w:color="auto"/>
        <w:right w:val="none" w:sz="0" w:space="0" w:color="auto"/>
      </w:divBdr>
    </w:div>
    <w:div w:id="1825931065">
      <w:bodyDiv w:val="1"/>
      <w:marLeft w:val="0"/>
      <w:marRight w:val="0"/>
      <w:marTop w:val="0"/>
      <w:marBottom w:val="0"/>
      <w:divBdr>
        <w:top w:val="none" w:sz="0" w:space="0" w:color="auto"/>
        <w:left w:val="none" w:sz="0" w:space="0" w:color="auto"/>
        <w:bottom w:val="none" w:sz="0" w:space="0" w:color="auto"/>
        <w:right w:val="none" w:sz="0" w:space="0" w:color="auto"/>
      </w:divBdr>
    </w:div>
    <w:div w:id="1846675877">
      <w:bodyDiv w:val="1"/>
      <w:marLeft w:val="0"/>
      <w:marRight w:val="0"/>
      <w:marTop w:val="0"/>
      <w:marBottom w:val="0"/>
      <w:divBdr>
        <w:top w:val="none" w:sz="0" w:space="0" w:color="auto"/>
        <w:left w:val="none" w:sz="0" w:space="0" w:color="auto"/>
        <w:bottom w:val="none" w:sz="0" w:space="0" w:color="auto"/>
        <w:right w:val="none" w:sz="0" w:space="0" w:color="auto"/>
      </w:divBdr>
    </w:div>
    <w:div w:id="1895967562">
      <w:bodyDiv w:val="1"/>
      <w:marLeft w:val="0"/>
      <w:marRight w:val="0"/>
      <w:marTop w:val="0"/>
      <w:marBottom w:val="0"/>
      <w:divBdr>
        <w:top w:val="none" w:sz="0" w:space="0" w:color="auto"/>
        <w:left w:val="none" w:sz="0" w:space="0" w:color="auto"/>
        <w:bottom w:val="none" w:sz="0" w:space="0" w:color="auto"/>
        <w:right w:val="none" w:sz="0" w:space="0" w:color="auto"/>
      </w:divBdr>
    </w:div>
    <w:div w:id="1896967388">
      <w:bodyDiv w:val="1"/>
      <w:marLeft w:val="0"/>
      <w:marRight w:val="0"/>
      <w:marTop w:val="0"/>
      <w:marBottom w:val="0"/>
      <w:divBdr>
        <w:top w:val="none" w:sz="0" w:space="0" w:color="auto"/>
        <w:left w:val="none" w:sz="0" w:space="0" w:color="auto"/>
        <w:bottom w:val="none" w:sz="0" w:space="0" w:color="auto"/>
        <w:right w:val="none" w:sz="0" w:space="0" w:color="auto"/>
      </w:divBdr>
    </w:div>
    <w:div w:id="1917353935">
      <w:bodyDiv w:val="1"/>
      <w:marLeft w:val="0"/>
      <w:marRight w:val="0"/>
      <w:marTop w:val="0"/>
      <w:marBottom w:val="0"/>
      <w:divBdr>
        <w:top w:val="none" w:sz="0" w:space="0" w:color="auto"/>
        <w:left w:val="none" w:sz="0" w:space="0" w:color="auto"/>
        <w:bottom w:val="none" w:sz="0" w:space="0" w:color="auto"/>
        <w:right w:val="none" w:sz="0" w:space="0" w:color="auto"/>
      </w:divBdr>
    </w:div>
    <w:div w:id="1936742887">
      <w:bodyDiv w:val="1"/>
      <w:marLeft w:val="0"/>
      <w:marRight w:val="0"/>
      <w:marTop w:val="0"/>
      <w:marBottom w:val="0"/>
      <w:divBdr>
        <w:top w:val="none" w:sz="0" w:space="0" w:color="auto"/>
        <w:left w:val="none" w:sz="0" w:space="0" w:color="auto"/>
        <w:bottom w:val="none" w:sz="0" w:space="0" w:color="auto"/>
        <w:right w:val="none" w:sz="0" w:space="0" w:color="auto"/>
      </w:divBdr>
    </w:div>
    <w:div w:id="1964772812">
      <w:bodyDiv w:val="1"/>
      <w:marLeft w:val="0"/>
      <w:marRight w:val="0"/>
      <w:marTop w:val="0"/>
      <w:marBottom w:val="0"/>
      <w:divBdr>
        <w:top w:val="none" w:sz="0" w:space="0" w:color="auto"/>
        <w:left w:val="none" w:sz="0" w:space="0" w:color="auto"/>
        <w:bottom w:val="none" w:sz="0" w:space="0" w:color="auto"/>
        <w:right w:val="none" w:sz="0" w:space="0" w:color="auto"/>
      </w:divBdr>
      <w:divsChild>
        <w:div w:id="49350656">
          <w:marLeft w:val="0"/>
          <w:marRight w:val="0"/>
          <w:marTop w:val="0"/>
          <w:marBottom w:val="0"/>
          <w:divBdr>
            <w:top w:val="none" w:sz="0" w:space="0" w:color="auto"/>
            <w:left w:val="none" w:sz="0" w:space="0" w:color="auto"/>
            <w:bottom w:val="none" w:sz="0" w:space="0" w:color="auto"/>
            <w:right w:val="none" w:sz="0" w:space="0" w:color="auto"/>
          </w:divBdr>
        </w:div>
        <w:div w:id="1900554315">
          <w:marLeft w:val="0"/>
          <w:marRight w:val="0"/>
          <w:marTop w:val="0"/>
          <w:marBottom w:val="0"/>
          <w:divBdr>
            <w:top w:val="none" w:sz="0" w:space="0" w:color="auto"/>
            <w:left w:val="none" w:sz="0" w:space="0" w:color="auto"/>
            <w:bottom w:val="none" w:sz="0" w:space="0" w:color="auto"/>
            <w:right w:val="none" w:sz="0" w:space="0" w:color="auto"/>
          </w:divBdr>
        </w:div>
        <w:div w:id="1259681629">
          <w:marLeft w:val="0"/>
          <w:marRight w:val="0"/>
          <w:marTop w:val="0"/>
          <w:marBottom w:val="0"/>
          <w:divBdr>
            <w:top w:val="none" w:sz="0" w:space="0" w:color="auto"/>
            <w:left w:val="none" w:sz="0" w:space="0" w:color="auto"/>
            <w:bottom w:val="none" w:sz="0" w:space="0" w:color="auto"/>
            <w:right w:val="none" w:sz="0" w:space="0" w:color="auto"/>
          </w:divBdr>
        </w:div>
        <w:div w:id="90317602">
          <w:marLeft w:val="0"/>
          <w:marRight w:val="0"/>
          <w:marTop w:val="0"/>
          <w:marBottom w:val="0"/>
          <w:divBdr>
            <w:top w:val="none" w:sz="0" w:space="0" w:color="auto"/>
            <w:left w:val="none" w:sz="0" w:space="0" w:color="auto"/>
            <w:bottom w:val="none" w:sz="0" w:space="0" w:color="auto"/>
            <w:right w:val="none" w:sz="0" w:space="0" w:color="auto"/>
          </w:divBdr>
        </w:div>
        <w:div w:id="1940675074">
          <w:marLeft w:val="0"/>
          <w:marRight w:val="0"/>
          <w:marTop w:val="0"/>
          <w:marBottom w:val="0"/>
          <w:divBdr>
            <w:top w:val="none" w:sz="0" w:space="0" w:color="auto"/>
            <w:left w:val="none" w:sz="0" w:space="0" w:color="auto"/>
            <w:bottom w:val="none" w:sz="0" w:space="0" w:color="auto"/>
            <w:right w:val="none" w:sz="0" w:space="0" w:color="auto"/>
          </w:divBdr>
        </w:div>
        <w:div w:id="496922996">
          <w:marLeft w:val="0"/>
          <w:marRight w:val="0"/>
          <w:marTop w:val="0"/>
          <w:marBottom w:val="0"/>
          <w:divBdr>
            <w:top w:val="none" w:sz="0" w:space="0" w:color="auto"/>
            <w:left w:val="none" w:sz="0" w:space="0" w:color="auto"/>
            <w:bottom w:val="none" w:sz="0" w:space="0" w:color="auto"/>
            <w:right w:val="none" w:sz="0" w:space="0" w:color="auto"/>
          </w:divBdr>
        </w:div>
        <w:div w:id="666177343">
          <w:marLeft w:val="0"/>
          <w:marRight w:val="0"/>
          <w:marTop w:val="0"/>
          <w:marBottom w:val="0"/>
          <w:divBdr>
            <w:top w:val="none" w:sz="0" w:space="0" w:color="auto"/>
            <w:left w:val="none" w:sz="0" w:space="0" w:color="auto"/>
            <w:bottom w:val="none" w:sz="0" w:space="0" w:color="auto"/>
            <w:right w:val="none" w:sz="0" w:space="0" w:color="auto"/>
          </w:divBdr>
        </w:div>
        <w:div w:id="1568496200">
          <w:marLeft w:val="0"/>
          <w:marRight w:val="0"/>
          <w:marTop w:val="0"/>
          <w:marBottom w:val="0"/>
          <w:divBdr>
            <w:top w:val="none" w:sz="0" w:space="0" w:color="auto"/>
            <w:left w:val="none" w:sz="0" w:space="0" w:color="auto"/>
            <w:bottom w:val="none" w:sz="0" w:space="0" w:color="auto"/>
            <w:right w:val="none" w:sz="0" w:space="0" w:color="auto"/>
          </w:divBdr>
        </w:div>
        <w:div w:id="253822793">
          <w:marLeft w:val="0"/>
          <w:marRight w:val="0"/>
          <w:marTop w:val="0"/>
          <w:marBottom w:val="0"/>
          <w:divBdr>
            <w:top w:val="none" w:sz="0" w:space="0" w:color="auto"/>
            <w:left w:val="none" w:sz="0" w:space="0" w:color="auto"/>
            <w:bottom w:val="none" w:sz="0" w:space="0" w:color="auto"/>
            <w:right w:val="none" w:sz="0" w:space="0" w:color="auto"/>
          </w:divBdr>
        </w:div>
        <w:div w:id="69891561">
          <w:marLeft w:val="0"/>
          <w:marRight w:val="0"/>
          <w:marTop w:val="0"/>
          <w:marBottom w:val="0"/>
          <w:divBdr>
            <w:top w:val="none" w:sz="0" w:space="0" w:color="auto"/>
            <w:left w:val="none" w:sz="0" w:space="0" w:color="auto"/>
            <w:bottom w:val="none" w:sz="0" w:space="0" w:color="auto"/>
            <w:right w:val="none" w:sz="0" w:space="0" w:color="auto"/>
          </w:divBdr>
        </w:div>
        <w:div w:id="682439778">
          <w:marLeft w:val="0"/>
          <w:marRight w:val="0"/>
          <w:marTop w:val="0"/>
          <w:marBottom w:val="0"/>
          <w:divBdr>
            <w:top w:val="none" w:sz="0" w:space="0" w:color="auto"/>
            <w:left w:val="none" w:sz="0" w:space="0" w:color="auto"/>
            <w:bottom w:val="none" w:sz="0" w:space="0" w:color="auto"/>
            <w:right w:val="none" w:sz="0" w:space="0" w:color="auto"/>
          </w:divBdr>
        </w:div>
        <w:div w:id="726799805">
          <w:marLeft w:val="0"/>
          <w:marRight w:val="0"/>
          <w:marTop w:val="0"/>
          <w:marBottom w:val="0"/>
          <w:divBdr>
            <w:top w:val="none" w:sz="0" w:space="0" w:color="auto"/>
            <w:left w:val="none" w:sz="0" w:space="0" w:color="auto"/>
            <w:bottom w:val="none" w:sz="0" w:space="0" w:color="auto"/>
            <w:right w:val="none" w:sz="0" w:space="0" w:color="auto"/>
          </w:divBdr>
        </w:div>
        <w:div w:id="1883638406">
          <w:marLeft w:val="0"/>
          <w:marRight w:val="0"/>
          <w:marTop w:val="0"/>
          <w:marBottom w:val="0"/>
          <w:divBdr>
            <w:top w:val="none" w:sz="0" w:space="0" w:color="auto"/>
            <w:left w:val="none" w:sz="0" w:space="0" w:color="auto"/>
            <w:bottom w:val="none" w:sz="0" w:space="0" w:color="auto"/>
            <w:right w:val="none" w:sz="0" w:space="0" w:color="auto"/>
          </w:divBdr>
        </w:div>
        <w:div w:id="1031419749">
          <w:marLeft w:val="0"/>
          <w:marRight w:val="0"/>
          <w:marTop w:val="0"/>
          <w:marBottom w:val="0"/>
          <w:divBdr>
            <w:top w:val="none" w:sz="0" w:space="0" w:color="auto"/>
            <w:left w:val="none" w:sz="0" w:space="0" w:color="auto"/>
            <w:bottom w:val="none" w:sz="0" w:space="0" w:color="auto"/>
            <w:right w:val="none" w:sz="0" w:space="0" w:color="auto"/>
          </w:divBdr>
        </w:div>
        <w:div w:id="606349649">
          <w:marLeft w:val="0"/>
          <w:marRight w:val="0"/>
          <w:marTop w:val="0"/>
          <w:marBottom w:val="0"/>
          <w:divBdr>
            <w:top w:val="none" w:sz="0" w:space="0" w:color="auto"/>
            <w:left w:val="none" w:sz="0" w:space="0" w:color="auto"/>
            <w:bottom w:val="none" w:sz="0" w:space="0" w:color="auto"/>
            <w:right w:val="none" w:sz="0" w:space="0" w:color="auto"/>
          </w:divBdr>
        </w:div>
        <w:div w:id="472218005">
          <w:marLeft w:val="0"/>
          <w:marRight w:val="0"/>
          <w:marTop w:val="0"/>
          <w:marBottom w:val="0"/>
          <w:divBdr>
            <w:top w:val="none" w:sz="0" w:space="0" w:color="auto"/>
            <w:left w:val="none" w:sz="0" w:space="0" w:color="auto"/>
            <w:bottom w:val="none" w:sz="0" w:space="0" w:color="auto"/>
            <w:right w:val="none" w:sz="0" w:space="0" w:color="auto"/>
          </w:divBdr>
        </w:div>
        <w:div w:id="2032949325">
          <w:marLeft w:val="0"/>
          <w:marRight w:val="0"/>
          <w:marTop w:val="0"/>
          <w:marBottom w:val="0"/>
          <w:divBdr>
            <w:top w:val="none" w:sz="0" w:space="0" w:color="auto"/>
            <w:left w:val="none" w:sz="0" w:space="0" w:color="auto"/>
            <w:bottom w:val="none" w:sz="0" w:space="0" w:color="auto"/>
            <w:right w:val="none" w:sz="0" w:space="0" w:color="auto"/>
          </w:divBdr>
        </w:div>
        <w:div w:id="289215075">
          <w:marLeft w:val="0"/>
          <w:marRight w:val="0"/>
          <w:marTop w:val="0"/>
          <w:marBottom w:val="0"/>
          <w:divBdr>
            <w:top w:val="none" w:sz="0" w:space="0" w:color="auto"/>
            <w:left w:val="none" w:sz="0" w:space="0" w:color="auto"/>
            <w:bottom w:val="none" w:sz="0" w:space="0" w:color="auto"/>
            <w:right w:val="none" w:sz="0" w:space="0" w:color="auto"/>
          </w:divBdr>
        </w:div>
        <w:div w:id="2046522734">
          <w:marLeft w:val="0"/>
          <w:marRight w:val="0"/>
          <w:marTop w:val="0"/>
          <w:marBottom w:val="0"/>
          <w:divBdr>
            <w:top w:val="none" w:sz="0" w:space="0" w:color="auto"/>
            <w:left w:val="none" w:sz="0" w:space="0" w:color="auto"/>
            <w:bottom w:val="none" w:sz="0" w:space="0" w:color="auto"/>
            <w:right w:val="none" w:sz="0" w:space="0" w:color="auto"/>
          </w:divBdr>
        </w:div>
        <w:div w:id="565990861">
          <w:marLeft w:val="0"/>
          <w:marRight w:val="0"/>
          <w:marTop w:val="0"/>
          <w:marBottom w:val="0"/>
          <w:divBdr>
            <w:top w:val="none" w:sz="0" w:space="0" w:color="auto"/>
            <w:left w:val="none" w:sz="0" w:space="0" w:color="auto"/>
            <w:bottom w:val="none" w:sz="0" w:space="0" w:color="auto"/>
            <w:right w:val="none" w:sz="0" w:space="0" w:color="auto"/>
          </w:divBdr>
        </w:div>
        <w:div w:id="929847271">
          <w:marLeft w:val="0"/>
          <w:marRight w:val="0"/>
          <w:marTop w:val="0"/>
          <w:marBottom w:val="0"/>
          <w:divBdr>
            <w:top w:val="none" w:sz="0" w:space="0" w:color="auto"/>
            <w:left w:val="none" w:sz="0" w:space="0" w:color="auto"/>
            <w:bottom w:val="none" w:sz="0" w:space="0" w:color="auto"/>
            <w:right w:val="none" w:sz="0" w:space="0" w:color="auto"/>
          </w:divBdr>
        </w:div>
        <w:div w:id="1705863114">
          <w:marLeft w:val="0"/>
          <w:marRight w:val="0"/>
          <w:marTop w:val="0"/>
          <w:marBottom w:val="0"/>
          <w:divBdr>
            <w:top w:val="none" w:sz="0" w:space="0" w:color="auto"/>
            <w:left w:val="none" w:sz="0" w:space="0" w:color="auto"/>
            <w:bottom w:val="none" w:sz="0" w:space="0" w:color="auto"/>
            <w:right w:val="none" w:sz="0" w:space="0" w:color="auto"/>
          </w:divBdr>
        </w:div>
        <w:div w:id="1710521400">
          <w:marLeft w:val="0"/>
          <w:marRight w:val="0"/>
          <w:marTop w:val="0"/>
          <w:marBottom w:val="0"/>
          <w:divBdr>
            <w:top w:val="none" w:sz="0" w:space="0" w:color="auto"/>
            <w:left w:val="none" w:sz="0" w:space="0" w:color="auto"/>
            <w:bottom w:val="none" w:sz="0" w:space="0" w:color="auto"/>
            <w:right w:val="none" w:sz="0" w:space="0" w:color="auto"/>
          </w:divBdr>
        </w:div>
        <w:div w:id="376007823">
          <w:marLeft w:val="0"/>
          <w:marRight w:val="0"/>
          <w:marTop w:val="0"/>
          <w:marBottom w:val="0"/>
          <w:divBdr>
            <w:top w:val="none" w:sz="0" w:space="0" w:color="auto"/>
            <w:left w:val="none" w:sz="0" w:space="0" w:color="auto"/>
            <w:bottom w:val="none" w:sz="0" w:space="0" w:color="auto"/>
            <w:right w:val="none" w:sz="0" w:space="0" w:color="auto"/>
          </w:divBdr>
        </w:div>
        <w:div w:id="1080298697">
          <w:marLeft w:val="0"/>
          <w:marRight w:val="0"/>
          <w:marTop w:val="0"/>
          <w:marBottom w:val="0"/>
          <w:divBdr>
            <w:top w:val="none" w:sz="0" w:space="0" w:color="auto"/>
            <w:left w:val="none" w:sz="0" w:space="0" w:color="auto"/>
            <w:bottom w:val="none" w:sz="0" w:space="0" w:color="auto"/>
            <w:right w:val="none" w:sz="0" w:space="0" w:color="auto"/>
          </w:divBdr>
        </w:div>
        <w:div w:id="2041202310">
          <w:marLeft w:val="0"/>
          <w:marRight w:val="0"/>
          <w:marTop w:val="0"/>
          <w:marBottom w:val="0"/>
          <w:divBdr>
            <w:top w:val="none" w:sz="0" w:space="0" w:color="auto"/>
            <w:left w:val="none" w:sz="0" w:space="0" w:color="auto"/>
            <w:bottom w:val="none" w:sz="0" w:space="0" w:color="auto"/>
            <w:right w:val="none" w:sz="0" w:space="0" w:color="auto"/>
          </w:divBdr>
        </w:div>
        <w:div w:id="784618688">
          <w:marLeft w:val="0"/>
          <w:marRight w:val="0"/>
          <w:marTop w:val="0"/>
          <w:marBottom w:val="0"/>
          <w:divBdr>
            <w:top w:val="none" w:sz="0" w:space="0" w:color="auto"/>
            <w:left w:val="none" w:sz="0" w:space="0" w:color="auto"/>
            <w:bottom w:val="none" w:sz="0" w:space="0" w:color="auto"/>
            <w:right w:val="none" w:sz="0" w:space="0" w:color="auto"/>
          </w:divBdr>
        </w:div>
        <w:div w:id="2112779965">
          <w:marLeft w:val="0"/>
          <w:marRight w:val="0"/>
          <w:marTop w:val="0"/>
          <w:marBottom w:val="0"/>
          <w:divBdr>
            <w:top w:val="none" w:sz="0" w:space="0" w:color="auto"/>
            <w:left w:val="none" w:sz="0" w:space="0" w:color="auto"/>
            <w:bottom w:val="none" w:sz="0" w:space="0" w:color="auto"/>
            <w:right w:val="none" w:sz="0" w:space="0" w:color="auto"/>
          </w:divBdr>
        </w:div>
        <w:div w:id="1614747765">
          <w:marLeft w:val="0"/>
          <w:marRight w:val="0"/>
          <w:marTop w:val="0"/>
          <w:marBottom w:val="0"/>
          <w:divBdr>
            <w:top w:val="none" w:sz="0" w:space="0" w:color="auto"/>
            <w:left w:val="none" w:sz="0" w:space="0" w:color="auto"/>
            <w:bottom w:val="none" w:sz="0" w:space="0" w:color="auto"/>
            <w:right w:val="none" w:sz="0" w:space="0" w:color="auto"/>
          </w:divBdr>
        </w:div>
        <w:div w:id="1087313372">
          <w:marLeft w:val="0"/>
          <w:marRight w:val="0"/>
          <w:marTop w:val="0"/>
          <w:marBottom w:val="0"/>
          <w:divBdr>
            <w:top w:val="none" w:sz="0" w:space="0" w:color="auto"/>
            <w:left w:val="none" w:sz="0" w:space="0" w:color="auto"/>
            <w:bottom w:val="none" w:sz="0" w:space="0" w:color="auto"/>
            <w:right w:val="none" w:sz="0" w:space="0" w:color="auto"/>
          </w:divBdr>
        </w:div>
        <w:div w:id="528221521">
          <w:marLeft w:val="0"/>
          <w:marRight w:val="0"/>
          <w:marTop w:val="0"/>
          <w:marBottom w:val="0"/>
          <w:divBdr>
            <w:top w:val="none" w:sz="0" w:space="0" w:color="auto"/>
            <w:left w:val="none" w:sz="0" w:space="0" w:color="auto"/>
            <w:bottom w:val="none" w:sz="0" w:space="0" w:color="auto"/>
            <w:right w:val="none" w:sz="0" w:space="0" w:color="auto"/>
          </w:divBdr>
        </w:div>
        <w:div w:id="107548152">
          <w:marLeft w:val="0"/>
          <w:marRight w:val="0"/>
          <w:marTop w:val="0"/>
          <w:marBottom w:val="0"/>
          <w:divBdr>
            <w:top w:val="none" w:sz="0" w:space="0" w:color="auto"/>
            <w:left w:val="none" w:sz="0" w:space="0" w:color="auto"/>
            <w:bottom w:val="none" w:sz="0" w:space="0" w:color="auto"/>
            <w:right w:val="none" w:sz="0" w:space="0" w:color="auto"/>
          </w:divBdr>
        </w:div>
        <w:div w:id="1555315508">
          <w:marLeft w:val="0"/>
          <w:marRight w:val="0"/>
          <w:marTop w:val="0"/>
          <w:marBottom w:val="0"/>
          <w:divBdr>
            <w:top w:val="none" w:sz="0" w:space="0" w:color="auto"/>
            <w:left w:val="none" w:sz="0" w:space="0" w:color="auto"/>
            <w:bottom w:val="none" w:sz="0" w:space="0" w:color="auto"/>
            <w:right w:val="none" w:sz="0" w:space="0" w:color="auto"/>
          </w:divBdr>
        </w:div>
        <w:div w:id="1322083004">
          <w:marLeft w:val="0"/>
          <w:marRight w:val="0"/>
          <w:marTop w:val="0"/>
          <w:marBottom w:val="0"/>
          <w:divBdr>
            <w:top w:val="none" w:sz="0" w:space="0" w:color="auto"/>
            <w:left w:val="none" w:sz="0" w:space="0" w:color="auto"/>
            <w:bottom w:val="none" w:sz="0" w:space="0" w:color="auto"/>
            <w:right w:val="none" w:sz="0" w:space="0" w:color="auto"/>
          </w:divBdr>
        </w:div>
        <w:div w:id="2069835132">
          <w:marLeft w:val="0"/>
          <w:marRight w:val="0"/>
          <w:marTop w:val="0"/>
          <w:marBottom w:val="0"/>
          <w:divBdr>
            <w:top w:val="none" w:sz="0" w:space="0" w:color="auto"/>
            <w:left w:val="none" w:sz="0" w:space="0" w:color="auto"/>
            <w:bottom w:val="none" w:sz="0" w:space="0" w:color="auto"/>
            <w:right w:val="none" w:sz="0" w:space="0" w:color="auto"/>
          </w:divBdr>
        </w:div>
        <w:div w:id="1917781206">
          <w:marLeft w:val="0"/>
          <w:marRight w:val="0"/>
          <w:marTop w:val="0"/>
          <w:marBottom w:val="0"/>
          <w:divBdr>
            <w:top w:val="none" w:sz="0" w:space="0" w:color="auto"/>
            <w:left w:val="none" w:sz="0" w:space="0" w:color="auto"/>
            <w:bottom w:val="none" w:sz="0" w:space="0" w:color="auto"/>
            <w:right w:val="none" w:sz="0" w:space="0" w:color="auto"/>
          </w:divBdr>
        </w:div>
        <w:div w:id="531503196">
          <w:marLeft w:val="0"/>
          <w:marRight w:val="0"/>
          <w:marTop w:val="0"/>
          <w:marBottom w:val="0"/>
          <w:divBdr>
            <w:top w:val="none" w:sz="0" w:space="0" w:color="auto"/>
            <w:left w:val="none" w:sz="0" w:space="0" w:color="auto"/>
            <w:bottom w:val="none" w:sz="0" w:space="0" w:color="auto"/>
            <w:right w:val="none" w:sz="0" w:space="0" w:color="auto"/>
          </w:divBdr>
        </w:div>
        <w:div w:id="3095093">
          <w:marLeft w:val="0"/>
          <w:marRight w:val="0"/>
          <w:marTop w:val="0"/>
          <w:marBottom w:val="0"/>
          <w:divBdr>
            <w:top w:val="none" w:sz="0" w:space="0" w:color="auto"/>
            <w:left w:val="none" w:sz="0" w:space="0" w:color="auto"/>
            <w:bottom w:val="none" w:sz="0" w:space="0" w:color="auto"/>
            <w:right w:val="none" w:sz="0" w:space="0" w:color="auto"/>
          </w:divBdr>
        </w:div>
        <w:div w:id="262229367">
          <w:marLeft w:val="0"/>
          <w:marRight w:val="0"/>
          <w:marTop w:val="0"/>
          <w:marBottom w:val="0"/>
          <w:divBdr>
            <w:top w:val="none" w:sz="0" w:space="0" w:color="auto"/>
            <w:left w:val="none" w:sz="0" w:space="0" w:color="auto"/>
            <w:bottom w:val="none" w:sz="0" w:space="0" w:color="auto"/>
            <w:right w:val="none" w:sz="0" w:space="0" w:color="auto"/>
          </w:divBdr>
        </w:div>
        <w:div w:id="1664695208">
          <w:marLeft w:val="0"/>
          <w:marRight w:val="0"/>
          <w:marTop w:val="0"/>
          <w:marBottom w:val="0"/>
          <w:divBdr>
            <w:top w:val="none" w:sz="0" w:space="0" w:color="auto"/>
            <w:left w:val="none" w:sz="0" w:space="0" w:color="auto"/>
            <w:bottom w:val="none" w:sz="0" w:space="0" w:color="auto"/>
            <w:right w:val="none" w:sz="0" w:space="0" w:color="auto"/>
          </w:divBdr>
        </w:div>
        <w:div w:id="918565819">
          <w:marLeft w:val="0"/>
          <w:marRight w:val="0"/>
          <w:marTop w:val="0"/>
          <w:marBottom w:val="0"/>
          <w:divBdr>
            <w:top w:val="none" w:sz="0" w:space="0" w:color="auto"/>
            <w:left w:val="none" w:sz="0" w:space="0" w:color="auto"/>
            <w:bottom w:val="none" w:sz="0" w:space="0" w:color="auto"/>
            <w:right w:val="none" w:sz="0" w:space="0" w:color="auto"/>
          </w:divBdr>
        </w:div>
        <w:div w:id="311177671">
          <w:marLeft w:val="0"/>
          <w:marRight w:val="0"/>
          <w:marTop w:val="0"/>
          <w:marBottom w:val="0"/>
          <w:divBdr>
            <w:top w:val="none" w:sz="0" w:space="0" w:color="auto"/>
            <w:left w:val="none" w:sz="0" w:space="0" w:color="auto"/>
            <w:bottom w:val="none" w:sz="0" w:space="0" w:color="auto"/>
            <w:right w:val="none" w:sz="0" w:space="0" w:color="auto"/>
          </w:divBdr>
        </w:div>
        <w:div w:id="1185559047">
          <w:marLeft w:val="0"/>
          <w:marRight w:val="0"/>
          <w:marTop w:val="0"/>
          <w:marBottom w:val="0"/>
          <w:divBdr>
            <w:top w:val="none" w:sz="0" w:space="0" w:color="auto"/>
            <w:left w:val="none" w:sz="0" w:space="0" w:color="auto"/>
            <w:bottom w:val="none" w:sz="0" w:space="0" w:color="auto"/>
            <w:right w:val="none" w:sz="0" w:space="0" w:color="auto"/>
          </w:divBdr>
        </w:div>
        <w:div w:id="1175340452">
          <w:marLeft w:val="0"/>
          <w:marRight w:val="0"/>
          <w:marTop w:val="0"/>
          <w:marBottom w:val="0"/>
          <w:divBdr>
            <w:top w:val="none" w:sz="0" w:space="0" w:color="auto"/>
            <w:left w:val="none" w:sz="0" w:space="0" w:color="auto"/>
            <w:bottom w:val="none" w:sz="0" w:space="0" w:color="auto"/>
            <w:right w:val="none" w:sz="0" w:space="0" w:color="auto"/>
          </w:divBdr>
        </w:div>
        <w:div w:id="1296370153">
          <w:marLeft w:val="0"/>
          <w:marRight w:val="0"/>
          <w:marTop w:val="0"/>
          <w:marBottom w:val="0"/>
          <w:divBdr>
            <w:top w:val="none" w:sz="0" w:space="0" w:color="auto"/>
            <w:left w:val="none" w:sz="0" w:space="0" w:color="auto"/>
            <w:bottom w:val="none" w:sz="0" w:space="0" w:color="auto"/>
            <w:right w:val="none" w:sz="0" w:space="0" w:color="auto"/>
          </w:divBdr>
        </w:div>
        <w:div w:id="964769720">
          <w:marLeft w:val="0"/>
          <w:marRight w:val="0"/>
          <w:marTop w:val="0"/>
          <w:marBottom w:val="0"/>
          <w:divBdr>
            <w:top w:val="none" w:sz="0" w:space="0" w:color="auto"/>
            <w:left w:val="none" w:sz="0" w:space="0" w:color="auto"/>
            <w:bottom w:val="none" w:sz="0" w:space="0" w:color="auto"/>
            <w:right w:val="none" w:sz="0" w:space="0" w:color="auto"/>
          </w:divBdr>
        </w:div>
        <w:div w:id="764695821">
          <w:marLeft w:val="0"/>
          <w:marRight w:val="0"/>
          <w:marTop w:val="0"/>
          <w:marBottom w:val="0"/>
          <w:divBdr>
            <w:top w:val="none" w:sz="0" w:space="0" w:color="auto"/>
            <w:left w:val="none" w:sz="0" w:space="0" w:color="auto"/>
            <w:bottom w:val="none" w:sz="0" w:space="0" w:color="auto"/>
            <w:right w:val="none" w:sz="0" w:space="0" w:color="auto"/>
          </w:divBdr>
        </w:div>
        <w:div w:id="1755084777">
          <w:marLeft w:val="0"/>
          <w:marRight w:val="0"/>
          <w:marTop w:val="0"/>
          <w:marBottom w:val="0"/>
          <w:divBdr>
            <w:top w:val="none" w:sz="0" w:space="0" w:color="auto"/>
            <w:left w:val="none" w:sz="0" w:space="0" w:color="auto"/>
            <w:bottom w:val="none" w:sz="0" w:space="0" w:color="auto"/>
            <w:right w:val="none" w:sz="0" w:space="0" w:color="auto"/>
          </w:divBdr>
        </w:div>
        <w:div w:id="1494301022">
          <w:marLeft w:val="0"/>
          <w:marRight w:val="0"/>
          <w:marTop w:val="0"/>
          <w:marBottom w:val="0"/>
          <w:divBdr>
            <w:top w:val="none" w:sz="0" w:space="0" w:color="auto"/>
            <w:left w:val="none" w:sz="0" w:space="0" w:color="auto"/>
            <w:bottom w:val="none" w:sz="0" w:space="0" w:color="auto"/>
            <w:right w:val="none" w:sz="0" w:space="0" w:color="auto"/>
          </w:divBdr>
        </w:div>
        <w:div w:id="1635795414">
          <w:marLeft w:val="0"/>
          <w:marRight w:val="0"/>
          <w:marTop w:val="0"/>
          <w:marBottom w:val="0"/>
          <w:divBdr>
            <w:top w:val="none" w:sz="0" w:space="0" w:color="auto"/>
            <w:left w:val="none" w:sz="0" w:space="0" w:color="auto"/>
            <w:bottom w:val="none" w:sz="0" w:space="0" w:color="auto"/>
            <w:right w:val="none" w:sz="0" w:space="0" w:color="auto"/>
          </w:divBdr>
        </w:div>
        <w:div w:id="1201283463">
          <w:marLeft w:val="0"/>
          <w:marRight w:val="0"/>
          <w:marTop w:val="0"/>
          <w:marBottom w:val="0"/>
          <w:divBdr>
            <w:top w:val="none" w:sz="0" w:space="0" w:color="auto"/>
            <w:left w:val="none" w:sz="0" w:space="0" w:color="auto"/>
            <w:bottom w:val="none" w:sz="0" w:space="0" w:color="auto"/>
            <w:right w:val="none" w:sz="0" w:space="0" w:color="auto"/>
          </w:divBdr>
        </w:div>
        <w:div w:id="1067608072">
          <w:marLeft w:val="0"/>
          <w:marRight w:val="0"/>
          <w:marTop w:val="0"/>
          <w:marBottom w:val="0"/>
          <w:divBdr>
            <w:top w:val="none" w:sz="0" w:space="0" w:color="auto"/>
            <w:left w:val="none" w:sz="0" w:space="0" w:color="auto"/>
            <w:bottom w:val="none" w:sz="0" w:space="0" w:color="auto"/>
            <w:right w:val="none" w:sz="0" w:space="0" w:color="auto"/>
          </w:divBdr>
        </w:div>
        <w:div w:id="410857460">
          <w:marLeft w:val="0"/>
          <w:marRight w:val="0"/>
          <w:marTop w:val="0"/>
          <w:marBottom w:val="0"/>
          <w:divBdr>
            <w:top w:val="none" w:sz="0" w:space="0" w:color="auto"/>
            <w:left w:val="none" w:sz="0" w:space="0" w:color="auto"/>
            <w:bottom w:val="none" w:sz="0" w:space="0" w:color="auto"/>
            <w:right w:val="none" w:sz="0" w:space="0" w:color="auto"/>
          </w:divBdr>
        </w:div>
        <w:div w:id="753206332">
          <w:marLeft w:val="0"/>
          <w:marRight w:val="0"/>
          <w:marTop w:val="0"/>
          <w:marBottom w:val="0"/>
          <w:divBdr>
            <w:top w:val="none" w:sz="0" w:space="0" w:color="auto"/>
            <w:left w:val="none" w:sz="0" w:space="0" w:color="auto"/>
            <w:bottom w:val="none" w:sz="0" w:space="0" w:color="auto"/>
            <w:right w:val="none" w:sz="0" w:space="0" w:color="auto"/>
          </w:divBdr>
        </w:div>
        <w:div w:id="2114011853">
          <w:marLeft w:val="0"/>
          <w:marRight w:val="0"/>
          <w:marTop w:val="0"/>
          <w:marBottom w:val="0"/>
          <w:divBdr>
            <w:top w:val="none" w:sz="0" w:space="0" w:color="auto"/>
            <w:left w:val="none" w:sz="0" w:space="0" w:color="auto"/>
            <w:bottom w:val="none" w:sz="0" w:space="0" w:color="auto"/>
            <w:right w:val="none" w:sz="0" w:space="0" w:color="auto"/>
          </w:divBdr>
        </w:div>
        <w:div w:id="1363818334">
          <w:marLeft w:val="0"/>
          <w:marRight w:val="0"/>
          <w:marTop w:val="0"/>
          <w:marBottom w:val="0"/>
          <w:divBdr>
            <w:top w:val="none" w:sz="0" w:space="0" w:color="auto"/>
            <w:left w:val="none" w:sz="0" w:space="0" w:color="auto"/>
            <w:bottom w:val="none" w:sz="0" w:space="0" w:color="auto"/>
            <w:right w:val="none" w:sz="0" w:space="0" w:color="auto"/>
          </w:divBdr>
        </w:div>
        <w:div w:id="518932396">
          <w:marLeft w:val="0"/>
          <w:marRight w:val="0"/>
          <w:marTop w:val="0"/>
          <w:marBottom w:val="0"/>
          <w:divBdr>
            <w:top w:val="none" w:sz="0" w:space="0" w:color="auto"/>
            <w:left w:val="none" w:sz="0" w:space="0" w:color="auto"/>
            <w:bottom w:val="none" w:sz="0" w:space="0" w:color="auto"/>
            <w:right w:val="none" w:sz="0" w:space="0" w:color="auto"/>
          </w:divBdr>
        </w:div>
        <w:div w:id="941494107">
          <w:marLeft w:val="0"/>
          <w:marRight w:val="0"/>
          <w:marTop w:val="0"/>
          <w:marBottom w:val="0"/>
          <w:divBdr>
            <w:top w:val="none" w:sz="0" w:space="0" w:color="auto"/>
            <w:left w:val="none" w:sz="0" w:space="0" w:color="auto"/>
            <w:bottom w:val="none" w:sz="0" w:space="0" w:color="auto"/>
            <w:right w:val="none" w:sz="0" w:space="0" w:color="auto"/>
          </w:divBdr>
        </w:div>
        <w:div w:id="317926936">
          <w:marLeft w:val="0"/>
          <w:marRight w:val="0"/>
          <w:marTop w:val="0"/>
          <w:marBottom w:val="0"/>
          <w:divBdr>
            <w:top w:val="none" w:sz="0" w:space="0" w:color="auto"/>
            <w:left w:val="none" w:sz="0" w:space="0" w:color="auto"/>
            <w:bottom w:val="none" w:sz="0" w:space="0" w:color="auto"/>
            <w:right w:val="none" w:sz="0" w:space="0" w:color="auto"/>
          </w:divBdr>
        </w:div>
        <w:div w:id="1702709825">
          <w:marLeft w:val="0"/>
          <w:marRight w:val="0"/>
          <w:marTop w:val="0"/>
          <w:marBottom w:val="0"/>
          <w:divBdr>
            <w:top w:val="none" w:sz="0" w:space="0" w:color="auto"/>
            <w:left w:val="none" w:sz="0" w:space="0" w:color="auto"/>
            <w:bottom w:val="none" w:sz="0" w:space="0" w:color="auto"/>
            <w:right w:val="none" w:sz="0" w:space="0" w:color="auto"/>
          </w:divBdr>
        </w:div>
        <w:div w:id="1176382354">
          <w:marLeft w:val="0"/>
          <w:marRight w:val="0"/>
          <w:marTop w:val="0"/>
          <w:marBottom w:val="0"/>
          <w:divBdr>
            <w:top w:val="none" w:sz="0" w:space="0" w:color="auto"/>
            <w:left w:val="none" w:sz="0" w:space="0" w:color="auto"/>
            <w:bottom w:val="none" w:sz="0" w:space="0" w:color="auto"/>
            <w:right w:val="none" w:sz="0" w:space="0" w:color="auto"/>
          </w:divBdr>
        </w:div>
        <w:div w:id="545870295">
          <w:marLeft w:val="0"/>
          <w:marRight w:val="0"/>
          <w:marTop w:val="0"/>
          <w:marBottom w:val="0"/>
          <w:divBdr>
            <w:top w:val="none" w:sz="0" w:space="0" w:color="auto"/>
            <w:left w:val="none" w:sz="0" w:space="0" w:color="auto"/>
            <w:bottom w:val="none" w:sz="0" w:space="0" w:color="auto"/>
            <w:right w:val="none" w:sz="0" w:space="0" w:color="auto"/>
          </w:divBdr>
        </w:div>
        <w:div w:id="1333492216">
          <w:marLeft w:val="0"/>
          <w:marRight w:val="0"/>
          <w:marTop w:val="0"/>
          <w:marBottom w:val="0"/>
          <w:divBdr>
            <w:top w:val="none" w:sz="0" w:space="0" w:color="auto"/>
            <w:left w:val="none" w:sz="0" w:space="0" w:color="auto"/>
            <w:bottom w:val="none" w:sz="0" w:space="0" w:color="auto"/>
            <w:right w:val="none" w:sz="0" w:space="0" w:color="auto"/>
          </w:divBdr>
        </w:div>
        <w:div w:id="993679200">
          <w:marLeft w:val="0"/>
          <w:marRight w:val="0"/>
          <w:marTop w:val="0"/>
          <w:marBottom w:val="0"/>
          <w:divBdr>
            <w:top w:val="none" w:sz="0" w:space="0" w:color="auto"/>
            <w:left w:val="none" w:sz="0" w:space="0" w:color="auto"/>
            <w:bottom w:val="none" w:sz="0" w:space="0" w:color="auto"/>
            <w:right w:val="none" w:sz="0" w:space="0" w:color="auto"/>
          </w:divBdr>
        </w:div>
        <w:div w:id="573468599">
          <w:marLeft w:val="0"/>
          <w:marRight w:val="0"/>
          <w:marTop w:val="0"/>
          <w:marBottom w:val="0"/>
          <w:divBdr>
            <w:top w:val="none" w:sz="0" w:space="0" w:color="auto"/>
            <w:left w:val="none" w:sz="0" w:space="0" w:color="auto"/>
            <w:bottom w:val="none" w:sz="0" w:space="0" w:color="auto"/>
            <w:right w:val="none" w:sz="0" w:space="0" w:color="auto"/>
          </w:divBdr>
        </w:div>
        <w:div w:id="2076927645">
          <w:marLeft w:val="0"/>
          <w:marRight w:val="0"/>
          <w:marTop w:val="0"/>
          <w:marBottom w:val="0"/>
          <w:divBdr>
            <w:top w:val="none" w:sz="0" w:space="0" w:color="auto"/>
            <w:left w:val="none" w:sz="0" w:space="0" w:color="auto"/>
            <w:bottom w:val="none" w:sz="0" w:space="0" w:color="auto"/>
            <w:right w:val="none" w:sz="0" w:space="0" w:color="auto"/>
          </w:divBdr>
        </w:div>
        <w:div w:id="1090812732">
          <w:marLeft w:val="0"/>
          <w:marRight w:val="0"/>
          <w:marTop w:val="0"/>
          <w:marBottom w:val="0"/>
          <w:divBdr>
            <w:top w:val="none" w:sz="0" w:space="0" w:color="auto"/>
            <w:left w:val="none" w:sz="0" w:space="0" w:color="auto"/>
            <w:bottom w:val="none" w:sz="0" w:space="0" w:color="auto"/>
            <w:right w:val="none" w:sz="0" w:space="0" w:color="auto"/>
          </w:divBdr>
        </w:div>
        <w:div w:id="1701935210">
          <w:marLeft w:val="0"/>
          <w:marRight w:val="0"/>
          <w:marTop w:val="0"/>
          <w:marBottom w:val="0"/>
          <w:divBdr>
            <w:top w:val="none" w:sz="0" w:space="0" w:color="auto"/>
            <w:left w:val="none" w:sz="0" w:space="0" w:color="auto"/>
            <w:bottom w:val="none" w:sz="0" w:space="0" w:color="auto"/>
            <w:right w:val="none" w:sz="0" w:space="0" w:color="auto"/>
          </w:divBdr>
        </w:div>
        <w:div w:id="338653666">
          <w:marLeft w:val="0"/>
          <w:marRight w:val="0"/>
          <w:marTop w:val="0"/>
          <w:marBottom w:val="0"/>
          <w:divBdr>
            <w:top w:val="none" w:sz="0" w:space="0" w:color="auto"/>
            <w:left w:val="none" w:sz="0" w:space="0" w:color="auto"/>
            <w:bottom w:val="none" w:sz="0" w:space="0" w:color="auto"/>
            <w:right w:val="none" w:sz="0" w:space="0" w:color="auto"/>
          </w:divBdr>
        </w:div>
        <w:div w:id="224923302">
          <w:marLeft w:val="0"/>
          <w:marRight w:val="0"/>
          <w:marTop w:val="0"/>
          <w:marBottom w:val="0"/>
          <w:divBdr>
            <w:top w:val="none" w:sz="0" w:space="0" w:color="auto"/>
            <w:left w:val="none" w:sz="0" w:space="0" w:color="auto"/>
            <w:bottom w:val="none" w:sz="0" w:space="0" w:color="auto"/>
            <w:right w:val="none" w:sz="0" w:space="0" w:color="auto"/>
          </w:divBdr>
        </w:div>
        <w:div w:id="232084276">
          <w:marLeft w:val="0"/>
          <w:marRight w:val="0"/>
          <w:marTop w:val="0"/>
          <w:marBottom w:val="0"/>
          <w:divBdr>
            <w:top w:val="none" w:sz="0" w:space="0" w:color="auto"/>
            <w:left w:val="none" w:sz="0" w:space="0" w:color="auto"/>
            <w:bottom w:val="none" w:sz="0" w:space="0" w:color="auto"/>
            <w:right w:val="none" w:sz="0" w:space="0" w:color="auto"/>
          </w:divBdr>
        </w:div>
        <w:div w:id="504131124">
          <w:marLeft w:val="0"/>
          <w:marRight w:val="0"/>
          <w:marTop w:val="0"/>
          <w:marBottom w:val="0"/>
          <w:divBdr>
            <w:top w:val="none" w:sz="0" w:space="0" w:color="auto"/>
            <w:left w:val="none" w:sz="0" w:space="0" w:color="auto"/>
            <w:bottom w:val="none" w:sz="0" w:space="0" w:color="auto"/>
            <w:right w:val="none" w:sz="0" w:space="0" w:color="auto"/>
          </w:divBdr>
        </w:div>
        <w:div w:id="1947230259">
          <w:marLeft w:val="0"/>
          <w:marRight w:val="0"/>
          <w:marTop w:val="0"/>
          <w:marBottom w:val="0"/>
          <w:divBdr>
            <w:top w:val="none" w:sz="0" w:space="0" w:color="auto"/>
            <w:left w:val="none" w:sz="0" w:space="0" w:color="auto"/>
            <w:bottom w:val="none" w:sz="0" w:space="0" w:color="auto"/>
            <w:right w:val="none" w:sz="0" w:space="0" w:color="auto"/>
          </w:divBdr>
        </w:div>
        <w:div w:id="721055726">
          <w:marLeft w:val="0"/>
          <w:marRight w:val="0"/>
          <w:marTop w:val="0"/>
          <w:marBottom w:val="0"/>
          <w:divBdr>
            <w:top w:val="none" w:sz="0" w:space="0" w:color="auto"/>
            <w:left w:val="none" w:sz="0" w:space="0" w:color="auto"/>
            <w:bottom w:val="none" w:sz="0" w:space="0" w:color="auto"/>
            <w:right w:val="none" w:sz="0" w:space="0" w:color="auto"/>
          </w:divBdr>
        </w:div>
        <w:div w:id="344404181">
          <w:marLeft w:val="0"/>
          <w:marRight w:val="0"/>
          <w:marTop w:val="0"/>
          <w:marBottom w:val="0"/>
          <w:divBdr>
            <w:top w:val="none" w:sz="0" w:space="0" w:color="auto"/>
            <w:left w:val="none" w:sz="0" w:space="0" w:color="auto"/>
            <w:bottom w:val="none" w:sz="0" w:space="0" w:color="auto"/>
            <w:right w:val="none" w:sz="0" w:space="0" w:color="auto"/>
          </w:divBdr>
        </w:div>
        <w:div w:id="1893805247">
          <w:marLeft w:val="0"/>
          <w:marRight w:val="0"/>
          <w:marTop w:val="0"/>
          <w:marBottom w:val="0"/>
          <w:divBdr>
            <w:top w:val="none" w:sz="0" w:space="0" w:color="auto"/>
            <w:left w:val="none" w:sz="0" w:space="0" w:color="auto"/>
            <w:bottom w:val="none" w:sz="0" w:space="0" w:color="auto"/>
            <w:right w:val="none" w:sz="0" w:space="0" w:color="auto"/>
          </w:divBdr>
        </w:div>
        <w:div w:id="1067385620">
          <w:marLeft w:val="0"/>
          <w:marRight w:val="0"/>
          <w:marTop w:val="0"/>
          <w:marBottom w:val="0"/>
          <w:divBdr>
            <w:top w:val="none" w:sz="0" w:space="0" w:color="auto"/>
            <w:left w:val="none" w:sz="0" w:space="0" w:color="auto"/>
            <w:bottom w:val="none" w:sz="0" w:space="0" w:color="auto"/>
            <w:right w:val="none" w:sz="0" w:space="0" w:color="auto"/>
          </w:divBdr>
        </w:div>
        <w:div w:id="236214623">
          <w:marLeft w:val="0"/>
          <w:marRight w:val="0"/>
          <w:marTop w:val="0"/>
          <w:marBottom w:val="0"/>
          <w:divBdr>
            <w:top w:val="none" w:sz="0" w:space="0" w:color="auto"/>
            <w:left w:val="none" w:sz="0" w:space="0" w:color="auto"/>
            <w:bottom w:val="none" w:sz="0" w:space="0" w:color="auto"/>
            <w:right w:val="none" w:sz="0" w:space="0" w:color="auto"/>
          </w:divBdr>
        </w:div>
        <w:div w:id="888881700">
          <w:marLeft w:val="0"/>
          <w:marRight w:val="0"/>
          <w:marTop w:val="0"/>
          <w:marBottom w:val="0"/>
          <w:divBdr>
            <w:top w:val="none" w:sz="0" w:space="0" w:color="auto"/>
            <w:left w:val="none" w:sz="0" w:space="0" w:color="auto"/>
            <w:bottom w:val="none" w:sz="0" w:space="0" w:color="auto"/>
            <w:right w:val="none" w:sz="0" w:space="0" w:color="auto"/>
          </w:divBdr>
        </w:div>
        <w:div w:id="2057001105">
          <w:marLeft w:val="0"/>
          <w:marRight w:val="0"/>
          <w:marTop w:val="0"/>
          <w:marBottom w:val="0"/>
          <w:divBdr>
            <w:top w:val="none" w:sz="0" w:space="0" w:color="auto"/>
            <w:left w:val="none" w:sz="0" w:space="0" w:color="auto"/>
            <w:bottom w:val="none" w:sz="0" w:space="0" w:color="auto"/>
            <w:right w:val="none" w:sz="0" w:space="0" w:color="auto"/>
          </w:divBdr>
        </w:div>
        <w:div w:id="1434325902">
          <w:marLeft w:val="0"/>
          <w:marRight w:val="0"/>
          <w:marTop w:val="0"/>
          <w:marBottom w:val="0"/>
          <w:divBdr>
            <w:top w:val="none" w:sz="0" w:space="0" w:color="auto"/>
            <w:left w:val="none" w:sz="0" w:space="0" w:color="auto"/>
            <w:bottom w:val="none" w:sz="0" w:space="0" w:color="auto"/>
            <w:right w:val="none" w:sz="0" w:space="0" w:color="auto"/>
          </w:divBdr>
        </w:div>
        <w:div w:id="1181821589">
          <w:marLeft w:val="0"/>
          <w:marRight w:val="0"/>
          <w:marTop w:val="0"/>
          <w:marBottom w:val="0"/>
          <w:divBdr>
            <w:top w:val="none" w:sz="0" w:space="0" w:color="auto"/>
            <w:left w:val="none" w:sz="0" w:space="0" w:color="auto"/>
            <w:bottom w:val="none" w:sz="0" w:space="0" w:color="auto"/>
            <w:right w:val="none" w:sz="0" w:space="0" w:color="auto"/>
          </w:divBdr>
        </w:div>
        <w:div w:id="796682874">
          <w:marLeft w:val="0"/>
          <w:marRight w:val="0"/>
          <w:marTop w:val="0"/>
          <w:marBottom w:val="0"/>
          <w:divBdr>
            <w:top w:val="none" w:sz="0" w:space="0" w:color="auto"/>
            <w:left w:val="none" w:sz="0" w:space="0" w:color="auto"/>
            <w:bottom w:val="none" w:sz="0" w:space="0" w:color="auto"/>
            <w:right w:val="none" w:sz="0" w:space="0" w:color="auto"/>
          </w:divBdr>
        </w:div>
        <w:div w:id="1972976011">
          <w:marLeft w:val="0"/>
          <w:marRight w:val="0"/>
          <w:marTop w:val="0"/>
          <w:marBottom w:val="0"/>
          <w:divBdr>
            <w:top w:val="none" w:sz="0" w:space="0" w:color="auto"/>
            <w:left w:val="none" w:sz="0" w:space="0" w:color="auto"/>
            <w:bottom w:val="none" w:sz="0" w:space="0" w:color="auto"/>
            <w:right w:val="none" w:sz="0" w:space="0" w:color="auto"/>
          </w:divBdr>
        </w:div>
        <w:div w:id="563486109">
          <w:marLeft w:val="0"/>
          <w:marRight w:val="0"/>
          <w:marTop w:val="0"/>
          <w:marBottom w:val="0"/>
          <w:divBdr>
            <w:top w:val="none" w:sz="0" w:space="0" w:color="auto"/>
            <w:left w:val="none" w:sz="0" w:space="0" w:color="auto"/>
            <w:bottom w:val="none" w:sz="0" w:space="0" w:color="auto"/>
            <w:right w:val="none" w:sz="0" w:space="0" w:color="auto"/>
          </w:divBdr>
        </w:div>
        <w:div w:id="349110724">
          <w:marLeft w:val="0"/>
          <w:marRight w:val="0"/>
          <w:marTop w:val="0"/>
          <w:marBottom w:val="0"/>
          <w:divBdr>
            <w:top w:val="none" w:sz="0" w:space="0" w:color="auto"/>
            <w:left w:val="none" w:sz="0" w:space="0" w:color="auto"/>
            <w:bottom w:val="none" w:sz="0" w:space="0" w:color="auto"/>
            <w:right w:val="none" w:sz="0" w:space="0" w:color="auto"/>
          </w:divBdr>
        </w:div>
        <w:div w:id="1068848263">
          <w:marLeft w:val="0"/>
          <w:marRight w:val="0"/>
          <w:marTop w:val="0"/>
          <w:marBottom w:val="0"/>
          <w:divBdr>
            <w:top w:val="none" w:sz="0" w:space="0" w:color="auto"/>
            <w:left w:val="none" w:sz="0" w:space="0" w:color="auto"/>
            <w:bottom w:val="none" w:sz="0" w:space="0" w:color="auto"/>
            <w:right w:val="none" w:sz="0" w:space="0" w:color="auto"/>
          </w:divBdr>
        </w:div>
        <w:div w:id="1479690402">
          <w:marLeft w:val="0"/>
          <w:marRight w:val="0"/>
          <w:marTop w:val="0"/>
          <w:marBottom w:val="0"/>
          <w:divBdr>
            <w:top w:val="none" w:sz="0" w:space="0" w:color="auto"/>
            <w:left w:val="none" w:sz="0" w:space="0" w:color="auto"/>
            <w:bottom w:val="none" w:sz="0" w:space="0" w:color="auto"/>
            <w:right w:val="none" w:sz="0" w:space="0" w:color="auto"/>
          </w:divBdr>
        </w:div>
        <w:div w:id="55664044">
          <w:marLeft w:val="0"/>
          <w:marRight w:val="0"/>
          <w:marTop w:val="0"/>
          <w:marBottom w:val="0"/>
          <w:divBdr>
            <w:top w:val="none" w:sz="0" w:space="0" w:color="auto"/>
            <w:left w:val="none" w:sz="0" w:space="0" w:color="auto"/>
            <w:bottom w:val="none" w:sz="0" w:space="0" w:color="auto"/>
            <w:right w:val="none" w:sz="0" w:space="0" w:color="auto"/>
          </w:divBdr>
        </w:div>
        <w:div w:id="647511985">
          <w:marLeft w:val="0"/>
          <w:marRight w:val="0"/>
          <w:marTop w:val="0"/>
          <w:marBottom w:val="0"/>
          <w:divBdr>
            <w:top w:val="none" w:sz="0" w:space="0" w:color="auto"/>
            <w:left w:val="none" w:sz="0" w:space="0" w:color="auto"/>
            <w:bottom w:val="none" w:sz="0" w:space="0" w:color="auto"/>
            <w:right w:val="none" w:sz="0" w:space="0" w:color="auto"/>
          </w:divBdr>
        </w:div>
        <w:div w:id="17125662">
          <w:marLeft w:val="0"/>
          <w:marRight w:val="0"/>
          <w:marTop w:val="0"/>
          <w:marBottom w:val="0"/>
          <w:divBdr>
            <w:top w:val="none" w:sz="0" w:space="0" w:color="auto"/>
            <w:left w:val="none" w:sz="0" w:space="0" w:color="auto"/>
            <w:bottom w:val="none" w:sz="0" w:space="0" w:color="auto"/>
            <w:right w:val="none" w:sz="0" w:space="0" w:color="auto"/>
          </w:divBdr>
        </w:div>
        <w:div w:id="117145413">
          <w:marLeft w:val="0"/>
          <w:marRight w:val="0"/>
          <w:marTop w:val="0"/>
          <w:marBottom w:val="0"/>
          <w:divBdr>
            <w:top w:val="none" w:sz="0" w:space="0" w:color="auto"/>
            <w:left w:val="none" w:sz="0" w:space="0" w:color="auto"/>
            <w:bottom w:val="none" w:sz="0" w:space="0" w:color="auto"/>
            <w:right w:val="none" w:sz="0" w:space="0" w:color="auto"/>
          </w:divBdr>
        </w:div>
        <w:div w:id="819734483">
          <w:marLeft w:val="0"/>
          <w:marRight w:val="0"/>
          <w:marTop w:val="0"/>
          <w:marBottom w:val="0"/>
          <w:divBdr>
            <w:top w:val="none" w:sz="0" w:space="0" w:color="auto"/>
            <w:left w:val="none" w:sz="0" w:space="0" w:color="auto"/>
            <w:bottom w:val="none" w:sz="0" w:space="0" w:color="auto"/>
            <w:right w:val="none" w:sz="0" w:space="0" w:color="auto"/>
          </w:divBdr>
        </w:div>
        <w:div w:id="1728802287">
          <w:marLeft w:val="0"/>
          <w:marRight w:val="0"/>
          <w:marTop w:val="0"/>
          <w:marBottom w:val="0"/>
          <w:divBdr>
            <w:top w:val="none" w:sz="0" w:space="0" w:color="auto"/>
            <w:left w:val="none" w:sz="0" w:space="0" w:color="auto"/>
            <w:bottom w:val="none" w:sz="0" w:space="0" w:color="auto"/>
            <w:right w:val="none" w:sz="0" w:space="0" w:color="auto"/>
          </w:divBdr>
        </w:div>
        <w:div w:id="501555294">
          <w:marLeft w:val="0"/>
          <w:marRight w:val="0"/>
          <w:marTop w:val="0"/>
          <w:marBottom w:val="0"/>
          <w:divBdr>
            <w:top w:val="none" w:sz="0" w:space="0" w:color="auto"/>
            <w:left w:val="none" w:sz="0" w:space="0" w:color="auto"/>
            <w:bottom w:val="none" w:sz="0" w:space="0" w:color="auto"/>
            <w:right w:val="none" w:sz="0" w:space="0" w:color="auto"/>
          </w:divBdr>
        </w:div>
        <w:div w:id="910308232">
          <w:marLeft w:val="0"/>
          <w:marRight w:val="0"/>
          <w:marTop w:val="0"/>
          <w:marBottom w:val="0"/>
          <w:divBdr>
            <w:top w:val="none" w:sz="0" w:space="0" w:color="auto"/>
            <w:left w:val="none" w:sz="0" w:space="0" w:color="auto"/>
            <w:bottom w:val="none" w:sz="0" w:space="0" w:color="auto"/>
            <w:right w:val="none" w:sz="0" w:space="0" w:color="auto"/>
          </w:divBdr>
        </w:div>
        <w:div w:id="164246422">
          <w:marLeft w:val="0"/>
          <w:marRight w:val="0"/>
          <w:marTop w:val="0"/>
          <w:marBottom w:val="0"/>
          <w:divBdr>
            <w:top w:val="none" w:sz="0" w:space="0" w:color="auto"/>
            <w:left w:val="none" w:sz="0" w:space="0" w:color="auto"/>
            <w:bottom w:val="none" w:sz="0" w:space="0" w:color="auto"/>
            <w:right w:val="none" w:sz="0" w:space="0" w:color="auto"/>
          </w:divBdr>
        </w:div>
        <w:div w:id="647905725">
          <w:marLeft w:val="0"/>
          <w:marRight w:val="0"/>
          <w:marTop w:val="0"/>
          <w:marBottom w:val="0"/>
          <w:divBdr>
            <w:top w:val="none" w:sz="0" w:space="0" w:color="auto"/>
            <w:left w:val="none" w:sz="0" w:space="0" w:color="auto"/>
            <w:bottom w:val="none" w:sz="0" w:space="0" w:color="auto"/>
            <w:right w:val="none" w:sz="0" w:space="0" w:color="auto"/>
          </w:divBdr>
        </w:div>
        <w:div w:id="307324621">
          <w:marLeft w:val="0"/>
          <w:marRight w:val="0"/>
          <w:marTop w:val="0"/>
          <w:marBottom w:val="0"/>
          <w:divBdr>
            <w:top w:val="none" w:sz="0" w:space="0" w:color="auto"/>
            <w:left w:val="none" w:sz="0" w:space="0" w:color="auto"/>
            <w:bottom w:val="none" w:sz="0" w:space="0" w:color="auto"/>
            <w:right w:val="none" w:sz="0" w:space="0" w:color="auto"/>
          </w:divBdr>
        </w:div>
        <w:div w:id="1868181834">
          <w:marLeft w:val="0"/>
          <w:marRight w:val="0"/>
          <w:marTop w:val="0"/>
          <w:marBottom w:val="0"/>
          <w:divBdr>
            <w:top w:val="none" w:sz="0" w:space="0" w:color="auto"/>
            <w:left w:val="none" w:sz="0" w:space="0" w:color="auto"/>
            <w:bottom w:val="none" w:sz="0" w:space="0" w:color="auto"/>
            <w:right w:val="none" w:sz="0" w:space="0" w:color="auto"/>
          </w:divBdr>
        </w:div>
        <w:div w:id="1994797768">
          <w:marLeft w:val="0"/>
          <w:marRight w:val="0"/>
          <w:marTop w:val="0"/>
          <w:marBottom w:val="0"/>
          <w:divBdr>
            <w:top w:val="none" w:sz="0" w:space="0" w:color="auto"/>
            <w:left w:val="none" w:sz="0" w:space="0" w:color="auto"/>
            <w:bottom w:val="none" w:sz="0" w:space="0" w:color="auto"/>
            <w:right w:val="none" w:sz="0" w:space="0" w:color="auto"/>
          </w:divBdr>
        </w:div>
        <w:div w:id="1040324971">
          <w:marLeft w:val="0"/>
          <w:marRight w:val="0"/>
          <w:marTop w:val="0"/>
          <w:marBottom w:val="0"/>
          <w:divBdr>
            <w:top w:val="none" w:sz="0" w:space="0" w:color="auto"/>
            <w:left w:val="none" w:sz="0" w:space="0" w:color="auto"/>
            <w:bottom w:val="none" w:sz="0" w:space="0" w:color="auto"/>
            <w:right w:val="none" w:sz="0" w:space="0" w:color="auto"/>
          </w:divBdr>
        </w:div>
        <w:div w:id="631791816">
          <w:marLeft w:val="0"/>
          <w:marRight w:val="0"/>
          <w:marTop w:val="0"/>
          <w:marBottom w:val="0"/>
          <w:divBdr>
            <w:top w:val="none" w:sz="0" w:space="0" w:color="auto"/>
            <w:left w:val="none" w:sz="0" w:space="0" w:color="auto"/>
            <w:bottom w:val="none" w:sz="0" w:space="0" w:color="auto"/>
            <w:right w:val="none" w:sz="0" w:space="0" w:color="auto"/>
          </w:divBdr>
        </w:div>
        <w:div w:id="1899782562">
          <w:marLeft w:val="0"/>
          <w:marRight w:val="0"/>
          <w:marTop w:val="0"/>
          <w:marBottom w:val="0"/>
          <w:divBdr>
            <w:top w:val="none" w:sz="0" w:space="0" w:color="auto"/>
            <w:left w:val="none" w:sz="0" w:space="0" w:color="auto"/>
            <w:bottom w:val="none" w:sz="0" w:space="0" w:color="auto"/>
            <w:right w:val="none" w:sz="0" w:space="0" w:color="auto"/>
          </w:divBdr>
        </w:div>
        <w:div w:id="986977167">
          <w:marLeft w:val="0"/>
          <w:marRight w:val="0"/>
          <w:marTop w:val="0"/>
          <w:marBottom w:val="0"/>
          <w:divBdr>
            <w:top w:val="none" w:sz="0" w:space="0" w:color="auto"/>
            <w:left w:val="none" w:sz="0" w:space="0" w:color="auto"/>
            <w:bottom w:val="none" w:sz="0" w:space="0" w:color="auto"/>
            <w:right w:val="none" w:sz="0" w:space="0" w:color="auto"/>
          </w:divBdr>
        </w:div>
        <w:div w:id="1856771440">
          <w:marLeft w:val="0"/>
          <w:marRight w:val="0"/>
          <w:marTop w:val="0"/>
          <w:marBottom w:val="0"/>
          <w:divBdr>
            <w:top w:val="none" w:sz="0" w:space="0" w:color="auto"/>
            <w:left w:val="none" w:sz="0" w:space="0" w:color="auto"/>
            <w:bottom w:val="none" w:sz="0" w:space="0" w:color="auto"/>
            <w:right w:val="none" w:sz="0" w:space="0" w:color="auto"/>
          </w:divBdr>
        </w:div>
        <w:div w:id="1851288842">
          <w:marLeft w:val="0"/>
          <w:marRight w:val="0"/>
          <w:marTop w:val="0"/>
          <w:marBottom w:val="0"/>
          <w:divBdr>
            <w:top w:val="none" w:sz="0" w:space="0" w:color="auto"/>
            <w:left w:val="none" w:sz="0" w:space="0" w:color="auto"/>
            <w:bottom w:val="none" w:sz="0" w:space="0" w:color="auto"/>
            <w:right w:val="none" w:sz="0" w:space="0" w:color="auto"/>
          </w:divBdr>
        </w:div>
        <w:div w:id="1036661095">
          <w:marLeft w:val="0"/>
          <w:marRight w:val="0"/>
          <w:marTop w:val="0"/>
          <w:marBottom w:val="0"/>
          <w:divBdr>
            <w:top w:val="none" w:sz="0" w:space="0" w:color="auto"/>
            <w:left w:val="none" w:sz="0" w:space="0" w:color="auto"/>
            <w:bottom w:val="none" w:sz="0" w:space="0" w:color="auto"/>
            <w:right w:val="none" w:sz="0" w:space="0" w:color="auto"/>
          </w:divBdr>
        </w:div>
        <w:div w:id="1412774778">
          <w:marLeft w:val="0"/>
          <w:marRight w:val="0"/>
          <w:marTop w:val="0"/>
          <w:marBottom w:val="0"/>
          <w:divBdr>
            <w:top w:val="none" w:sz="0" w:space="0" w:color="auto"/>
            <w:left w:val="none" w:sz="0" w:space="0" w:color="auto"/>
            <w:bottom w:val="none" w:sz="0" w:space="0" w:color="auto"/>
            <w:right w:val="none" w:sz="0" w:space="0" w:color="auto"/>
          </w:divBdr>
        </w:div>
        <w:div w:id="1543859302">
          <w:marLeft w:val="0"/>
          <w:marRight w:val="0"/>
          <w:marTop w:val="0"/>
          <w:marBottom w:val="0"/>
          <w:divBdr>
            <w:top w:val="none" w:sz="0" w:space="0" w:color="auto"/>
            <w:left w:val="none" w:sz="0" w:space="0" w:color="auto"/>
            <w:bottom w:val="none" w:sz="0" w:space="0" w:color="auto"/>
            <w:right w:val="none" w:sz="0" w:space="0" w:color="auto"/>
          </w:divBdr>
        </w:div>
        <w:div w:id="1079715416">
          <w:marLeft w:val="0"/>
          <w:marRight w:val="0"/>
          <w:marTop w:val="0"/>
          <w:marBottom w:val="0"/>
          <w:divBdr>
            <w:top w:val="none" w:sz="0" w:space="0" w:color="auto"/>
            <w:left w:val="none" w:sz="0" w:space="0" w:color="auto"/>
            <w:bottom w:val="none" w:sz="0" w:space="0" w:color="auto"/>
            <w:right w:val="none" w:sz="0" w:space="0" w:color="auto"/>
          </w:divBdr>
        </w:div>
        <w:div w:id="329875385">
          <w:marLeft w:val="0"/>
          <w:marRight w:val="0"/>
          <w:marTop w:val="0"/>
          <w:marBottom w:val="0"/>
          <w:divBdr>
            <w:top w:val="none" w:sz="0" w:space="0" w:color="auto"/>
            <w:left w:val="none" w:sz="0" w:space="0" w:color="auto"/>
            <w:bottom w:val="none" w:sz="0" w:space="0" w:color="auto"/>
            <w:right w:val="none" w:sz="0" w:space="0" w:color="auto"/>
          </w:divBdr>
        </w:div>
        <w:div w:id="111630405">
          <w:marLeft w:val="0"/>
          <w:marRight w:val="0"/>
          <w:marTop w:val="0"/>
          <w:marBottom w:val="0"/>
          <w:divBdr>
            <w:top w:val="none" w:sz="0" w:space="0" w:color="auto"/>
            <w:left w:val="none" w:sz="0" w:space="0" w:color="auto"/>
            <w:bottom w:val="none" w:sz="0" w:space="0" w:color="auto"/>
            <w:right w:val="none" w:sz="0" w:space="0" w:color="auto"/>
          </w:divBdr>
        </w:div>
        <w:div w:id="2073499132">
          <w:marLeft w:val="0"/>
          <w:marRight w:val="0"/>
          <w:marTop w:val="0"/>
          <w:marBottom w:val="0"/>
          <w:divBdr>
            <w:top w:val="none" w:sz="0" w:space="0" w:color="auto"/>
            <w:left w:val="none" w:sz="0" w:space="0" w:color="auto"/>
            <w:bottom w:val="none" w:sz="0" w:space="0" w:color="auto"/>
            <w:right w:val="none" w:sz="0" w:space="0" w:color="auto"/>
          </w:divBdr>
        </w:div>
        <w:div w:id="1769158799">
          <w:marLeft w:val="0"/>
          <w:marRight w:val="0"/>
          <w:marTop w:val="0"/>
          <w:marBottom w:val="0"/>
          <w:divBdr>
            <w:top w:val="none" w:sz="0" w:space="0" w:color="auto"/>
            <w:left w:val="none" w:sz="0" w:space="0" w:color="auto"/>
            <w:bottom w:val="none" w:sz="0" w:space="0" w:color="auto"/>
            <w:right w:val="none" w:sz="0" w:space="0" w:color="auto"/>
          </w:divBdr>
        </w:div>
        <w:div w:id="1642803672">
          <w:marLeft w:val="0"/>
          <w:marRight w:val="0"/>
          <w:marTop w:val="0"/>
          <w:marBottom w:val="0"/>
          <w:divBdr>
            <w:top w:val="none" w:sz="0" w:space="0" w:color="auto"/>
            <w:left w:val="none" w:sz="0" w:space="0" w:color="auto"/>
            <w:bottom w:val="none" w:sz="0" w:space="0" w:color="auto"/>
            <w:right w:val="none" w:sz="0" w:space="0" w:color="auto"/>
          </w:divBdr>
        </w:div>
        <w:div w:id="1154300696">
          <w:marLeft w:val="0"/>
          <w:marRight w:val="0"/>
          <w:marTop w:val="0"/>
          <w:marBottom w:val="0"/>
          <w:divBdr>
            <w:top w:val="none" w:sz="0" w:space="0" w:color="auto"/>
            <w:left w:val="none" w:sz="0" w:space="0" w:color="auto"/>
            <w:bottom w:val="none" w:sz="0" w:space="0" w:color="auto"/>
            <w:right w:val="none" w:sz="0" w:space="0" w:color="auto"/>
          </w:divBdr>
        </w:div>
        <w:div w:id="570851059">
          <w:marLeft w:val="0"/>
          <w:marRight w:val="0"/>
          <w:marTop w:val="0"/>
          <w:marBottom w:val="0"/>
          <w:divBdr>
            <w:top w:val="none" w:sz="0" w:space="0" w:color="auto"/>
            <w:left w:val="none" w:sz="0" w:space="0" w:color="auto"/>
            <w:bottom w:val="none" w:sz="0" w:space="0" w:color="auto"/>
            <w:right w:val="none" w:sz="0" w:space="0" w:color="auto"/>
          </w:divBdr>
        </w:div>
        <w:div w:id="1695500305">
          <w:marLeft w:val="0"/>
          <w:marRight w:val="0"/>
          <w:marTop w:val="0"/>
          <w:marBottom w:val="0"/>
          <w:divBdr>
            <w:top w:val="none" w:sz="0" w:space="0" w:color="auto"/>
            <w:left w:val="none" w:sz="0" w:space="0" w:color="auto"/>
            <w:bottom w:val="none" w:sz="0" w:space="0" w:color="auto"/>
            <w:right w:val="none" w:sz="0" w:space="0" w:color="auto"/>
          </w:divBdr>
        </w:div>
        <w:div w:id="1655452265">
          <w:marLeft w:val="0"/>
          <w:marRight w:val="0"/>
          <w:marTop w:val="0"/>
          <w:marBottom w:val="0"/>
          <w:divBdr>
            <w:top w:val="none" w:sz="0" w:space="0" w:color="auto"/>
            <w:left w:val="none" w:sz="0" w:space="0" w:color="auto"/>
            <w:bottom w:val="none" w:sz="0" w:space="0" w:color="auto"/>
            <w:right w:val="none" w:sz="0" w:space="0" w:color="auto"/>
          </w:divBdr>
        </w:div>
        <w:div w:id="29233151">
          <w:marLeft w:val="0"/>
          <w:marRight w:val="0"/>
          <w:marTop w:val="0"/>
          <w:marBottom w:val="0"/>
          <w:divBdr>
            <w:top w:val="none" w:sz="0" w:space="0" w:color="auto"/>
            <w:left w:val="none" w:sz="0" w:space="0" w:color="auto"/>
            <w:bottom w:val="none" w:sz="0" w:space="0" w:color="auto"/>
            <w:right w:val="none" w:sz="0" w:space="0" w:color="auto"/>
          </w:divBdr>
        </w:div>
        <w:div w:id="642273293">
          <w:marLeft w:val="0"/>
          <w:marRight w:val="0"/>
          <w:marTop w:val="0"/>
          <w:marBottom w:val="0"/>
          <w:divBdr>
            <w:top w:val="none" w:sz="0" w:space="0" w:color="auto"/>
            <w:left w:val="none" w:sz="0" w:space="0" w:color="auto"/>
            <w:bottom w:val="none" w:sz="0" w:space="0" w:color="auto"/>
            <w:right w:val="none" w:sz="0" w:space="0" w:color="auto"/>
          </w:divBdr>
        </w:div>
        <w:div w:id="452872202">
          <w:marLeft w:val="0"/>
          <w:marRight w:val="0"/>
          <w:marTop w:val="0"/>
          <w:marBottom w:val="0"/>
          <w:divBdr>
            <w:top w:val="none" w:sz="0" w:space="0" w:color="auto"/>
            <w:left w:val="none" w:sz="0" w:space="0" w:color="auto"/>
            <w:bottom w:val="none" w:sz="0" w:space="0" w:color="auto"/>
            <w:right w:val="none" w:sz="0" w:space="0" w:color="auto"/>
          </w:divBdr>
        </w:div>
        <w:div w:id="1022051414">
          <w:marLeft w:val="0"/>
          <w:marRight w:val="0"/>
          <w:marTop w:val="0"/>
          <w:marBottom w:val="0"/>
          <w:divBdr>
            <w:top w:val="none" w:sz="0" w:space="0" w:color="auto"/>
            <w:left w:val="none" w:sz="0" w:space="0" w:color="auto"/>
            <w:bottom w:val="none" w:sz="0" w:space="0" w:color="auto"/>
            <w:right w:val="none" w:sz="0" w:space="0" w:color="auto"/>
          </w:divBdr>
        </w:div>
        <w:div w:id="1150171489">
          <w:marLeft w:val="0"/>
          <w:marRight w:val="0"/>
          <w:marTop w:val="0"/>
          <w:marBottom w:val="0"/>
          <w:divBdr>
            <w:top w:val="none" w:sz="0" w:space="0" w:color="auto"/>
            <w:left w:val="none" w:sz="0" w:space="0" w:color="auto"/>
            <w:bottom w:val="none" w:sz="0" w:space="0" w:color="auto"/>
            <w:right w:val="none" w:sz="0" w:space="0" w:color="auto"/>
          </w:divBdr>
        </w:div>
        <w:div w:id="1351031556">
          <w:marLeft w:val="0"/>
          <w:marRight w:val="0"/>
          <w:marTop w:val="0"/>
          <w:marBottom w:val="0"/>
          <w:divBdr>
            <w:top w:val="none" w:sz="0" w:space="0" w:color="auto"/>
            <w:left w:val="none" w:sz="0" w:space="0" w:color="auto"/>
            <w:bottom w:val="none" w:sz="0" w:space="0" w:color="auto"/>
            <w:right w:val="none" w:sz="0" w:space="0" w:color="auto"/>
          </w:divBdr>
        </w:div>
        <w:div w:id="148448059">
          <w:marLeft w:val="0"/>
          <w:marRight w:val="0"/>
          <w:marTop w:val="0"/>
          <w:marBottom w:val="0"/>
          <w:divBdr>
            <w:top w:val="none" w:sz="0" w:space="0" w:color="auto"/>
            <w:left w:val="none" w:sz="0" w:space="0" w:color="auto"/>
            <w:bottom w:val="none" w:sz="0" w:space="0" w:color="auto"/>
            <w:right w:val="none" w:sz="0" w:space="0" w:color="auto"/>
          </w:divBdr>
        </w:div>
        <w:div w:id="355469476">
          <w:marLeft w:val="0"/>
          <w:marRight w:val="0"/>
          <w:marTop w:val="0"/>
          <w:marBottom w:val="0"/>
          <w:divBdr>
            <w:top w:val="none" w:sz="0" w:space="0" w:color="auto"/>
            <w:left w:val="none" w:sz="0" w:space="0" w:color="auto"/>
            <w:bottom w:val="none" w:sz="0" w:space="0" w:color="auto"/>
            <w:right w:val="none" w:sz="0" w:space="0" w:color="auto"/>
          </w:divBdr>
        </w:div>
        <w:div w:id="162743149">
          <w:marLeft w:val="0"/>
          <w:marRight w:val="0"/>
          <w:marTop w:val="0"/>
          <w:marBottom w:val="0"/>
          <w:divBdr>
            <w:top w:val="none" w:sz="0" w:space="0" w:color="auto"/>
            <w:left w:val="none" w:sz="0" w:space="0" w:color="auto"/>
            <w:bottom w:val="none" w:sz="0" w:space="0" w:color="auto"/>
            <w:right w:val="none" w:sz="0" w:space="0" w:color="auto"/>
          </w:divBdr>
        </w:div>
        <w:div w:id="990870010">
          <w:marLeft w:val="0"/>
          <w:marRight w:val="0"/>
          <w:marTop w:val="0"/>
          <w:marBottom w:val="0"/>
          <w:divBdr>
            <w:top w:val="none" w:sz="0" w:space="0" w:color="auto"/>
            <w:left w:val="none" w:sz="0" w:space="0" w:color="auto"/>
            <w:bottom w:val="none" w:sz="0" w:space="0" w:color="auto"/>
            <w:right w:val="none" w:sz="0" w:space="0" w:color="auto"/>
          </w:divBdr>
        </w:div>
        <w:div w:id="639576657">
          <w:marLeft w:val="0"/>
          <w:marRight w:val="0"/>
          <w:marTop w:val="0"/>
          <w:marBottom w:val="0"/>
          <w:divBdr>
            <w:top w:val="none" w:sz="0" w:space="0" w:color="auto"/>
            <w:left w:val="none" w:sz="0" w:space="0" w:color="auto"/>
            <w:bottom w:val="none" w:sz="0" w:space="0" w:color="auto"/>
            <w:right w:val="none" w:sz="0" w:space="0" w:color="auto"/>
          </w:divBdr>
        </w:div>
        <w:div w:id="1924218390">
          <w:marLeft w:val="0"/>
          <w:marRight w:val="0"/>
          <w:marTop w:val="0"/>
          <w:marBottom w:val="0"/>
          <w:divBdr>
            <w:top w:val="none" w:sz="0" w:space="0" w:color="auto"/>
            <w:left w:val="none" w:sz="0" w:space="0" w:color="auto"/>
            <w:bottom w:val="none" w:sz="0" w:space="0" w:color="auto"/>
            <w:right w:val="none" w:sz="0" w:space="0" w:color="auto"/>
          </w:divBdr>
        </w:div>
        <w:div w:id="1663851790">
          <w:marLeft w:val="0"/>
          <w:marRight w:val="0"/>
          <w:marTop w:val="0"/>
          <w:marBottom w:val="0"/>
          <w:divBdr>
            <w:top w:val="none" w:sz="0" w:space="0" w:color="auto"/>
            <w:left w:val="none" w:sz="0" w:space="0" w:color="auto"/>
            <w:bottom w:val="none" w:sz="0" w:space="0" w:color="auto"/>
            <w:right w:val="none" w:sz="0" w:space="0" w:color="auto"/>
          </w:divBdr>
        </w:div>
        <w:div w:id="2039963106">
          <w:marLeft w:val="0"/>
          <w:marRight w:val="0"/>
          <w:marTop w:val="0"/>
          <w:marBottom w:val="0"/>
          <w:divBdr>
            <w:top w:val="none" w:sz="0" w:space="0" w:color="auto"/>
            <w:left w:val="none" w:sz="0" w:space="0" w:color="auto"/>
            <w:bottom w:val="none" w:sz="0" w:space="0" w:color="auto"/>
            <w:right w:val="none" w:sz="0" w:space="0" w:color="auto"/>
          </w:divBdr>
        </w:div>
        <w:div w:id="1459296850">
          <w:marLeft w:val="0"/>
          <w:marRight w:val="0"/>
          <w:marTop w:val="0"/>
          <w:marBottom w:val="0"/>
          <w:divBdr>
            <w:top w:val="none" w:sz="0" w:space="0" w:color="auto"/>
            <w:left w:val="none" w:sz="0" w:space="0" w:color="auto"/>
            <w:bottom w:val="none" w:sz="0" w:space="0" w:color="auto"/>
            <w:right w:val="none" w:sz="0" w:space="0" w:color="auto"/>
          </w:divBdr>
        </w:div>
        <w:div w:id="1123767358">
          <w:marLeft w:val="0"/>
          <w:marRight w:val="0"/>
          <w:marTop w:val="0"/>
          <w:marBottom w:val="0"/>
          <w:divBdr>
            <w:top w:val="none" w:sz="0" w:space="0" w:color="auto"/>
            <w:left w:val="none" w:sz="0" w:space="0" w:color="auto"/>
            <w:bottom w:val="none" w:sz="0" w:space="0" w:color="auto"/>
            <w:right w:val="none" w:sz="0" w:space="0" w:color="auto"/>
          </w:divBdr>
        </w:div>
        <w:div w:id="1959754887">
          <w:marLeft w:val="0"/>
          <w:marRight w:val="0"/>
          <w:marTop w:val="0"/>
          <w:marBottom w:val="0"/>
          <w:divBdr>
            <w:top w:val="none" w:sz="0" w:space="0" w:color="auto"/>
            <w:left w:val="none" w:sz="0" w:space="0" w:color="auto"/>
            <w:bottom w:val="none" w:sz="0" w:space="0" w:color="auto"/>
            <w:right w:val="none" w:sz="0" w:space="0" w:color="auto"/>
          </w:divBdr>
        </w:div>
        <w:div w:id="1721829287">
          <w:marLeft w:val="0"/>
          <w:marRight w:val="0"/>
          <w:marTop w:val="0"/>
          <w:marBottom w:val="0"/>
          <w:divBdr>
            <w:top w:val="none" w:sz="0" w:space="0" w:color="auto"/>
            <w:left w:val="none" w:sz="0" w:space="0" w:color="auto"/>
            <w:bottom w:val="none" w:sz="0" w:space="0" w:color="auto"/>
            <w:right w:val="none" w:sz="0" w:space="0" w:color="auto"/>
          </w:divBdr>
        </w:div>
        <w:div w:id="549532820">
          <w:marLeft w:val="0"/>
          <w:marRight w:val="0"/>
          <w:marTop w:val="0"/>
          <w:marBottom w:val="0"/>
          <w:divBdr>
            <w:top w:val="none" w:sz="0" w:space="0" w:color="auto"/>
            <w:left w:val="none" w:sz="0" w:space="0" w:color="auto"/>
            <w:bottom w:val="none" w:sz="0" w:space="0" w:color="auto"/>
            <w:right w:val="none" w:sz="0" w:space="0" w:color="auto"/>
          </w:divBdr>
        </w:div>
        <w:div w:id="499590451">
          <w:marLeft w:val="0"/>
          <w:marRight w:val="0"/>
          <w:marTop w:val="0"/>
          <w:marBottom w:val="0"/>
          <w:divBdr>
            <w:top w:val="none" w:sz="0" w:space="0" w:color="auto"/>
            <w:left w:val="none" w:sz="0" w:space="0" w:color="auto"/>
            <w:bottom w:val="none" w:sz="0" w:space="0" w:color="auto"/>
            <w:right w:val="none" w:sz="0" w:space="0" w:color="auto"/>
          </w:divBdr>
        </w:div>
        <w:div w:id="951279693">
          <w:marLeft w:val="0"/>
          <w:marRight w:val="0"/>
          <w:marTop w:val="0"/>
          <w:marBottom w:val="0"/>
          <w:divBdr>
            <w:top w:val="none" w:sz="0" w:space="0" w:color="auto"/>
            <w:left w:val="none" w:sz="0" w:space="0" w:color="auto"/>
            <w:bottom w:val="none" w:sz="0" w:space="0" w:color="auto"/>
            <w:right w:val="none" w:sz="0" w:space="0" w:color="auto"/>
          </w:divBdr>
        </w:div>
        <w:div w:id="382754737">
          <w:marLeft w:val="0"/>
          <w:marRight w:val="0"/>
          <w:marTop w:val="0"/>
          <w:marBottom w:val="0"/>
          <w:divBdr>
            <w:top w:val="none" w:sz="0" w:space="0" w:color="auto"/>
            <w:left w:val="none" w:sz="0" w:space="0" w:color="auto"/>
            <w:bottom w:val="none" w:sz="0" w:space="0" w:color="auto"/>
            <w:right w:val="none" w:sz="0" w:space="0" w:color="auto"/>
          </w:divBdr>
        </w:div>
        <w:div w:id="826703779">
          <w:marLeft w:val="0"/>
          <w:marRight w:val="0"/>
          <w:marTop w:val="0"/>
          <w:marBottom w:val="0"/>
          <w:divBdr>
            <w:top w:val="none" w:sz="0" w:space="0" w:color="auto"/>
            <w:left w:val="none" w:sz="0" w:space="0" w:color="auto"/>
            <w:bottom w:val="none" w:sz="0" w:space="0" w:color="auto"/>
            <w:right w:val="none" w:sz="0" w:space="0" w:color="auto"/>
          </w:divBdr>
        </w:div>
        <w:div w:id="1188254263">
          <w:marLeft w:val="0"/>
          <w:marRight w:val="0"/>
          <w:marTop w:val="0"/>
          <w:marBottom w:val="0"/>
          <w:divBdr>
            <w:top w:val="none" w:sz="0" w:space="0" w:color="auto"/>
            <w:left w:val="none" w:sz="0" w:space="0" w:color="auto"/>
            <w:bottom w:val="none" w:sz="0" w:space="0" w:color="auto"/>
            <w:right w:val="none" w:sz="0" w:space="0" w:color="auto"/>
          </w:divBdr>
        </w:div>
        <w:div w:id="863322679">
          <w:marLeft w:val="0"/>
          <w:marRight w:val="0"/>
          <w:marTop w:val="0"/>
          <w:marBottom w:val="0"/>
          <w:divBdr>
            <w:top w:val="none" w:sz="0" w:space="0" w:color="auto"/>
            <w:left w:val="none" w:sz="0" w:space="0" w:color="auto"/>
            <w:bottom w:val="none" w:sz="0" w:space="0" w:color="auto"/>
            <w:right w:val="none" w:sz="0" w:space="0" w:color="auto"/>
          </w:divBdr>
        </w:div>
        <w:div w:id="1465737687">
          <w:marLeft w:val="0"/>
          <w:marRight w:val="0"/>
          <w:marTop w:val="0"/>
          <w:marBottom w:val="0"/>
          <w:divBdr>
            <w:top w:val="none" w:sz="0" w:space="0" w:color="auto"/>
            <w:left w:val="none" w:sz="0" w:space="0" w:color="auto"/>
            <w:bottom w:val="none" w:sz="0" w:space="0" w:color="auto"/>
            <w:right w:val="none" w:sz="0" w:space="0" w:color="auto"/>
          </w:divBdr>
        </w:div>
        <w:div w:id="212742354">
          <w:marLeft w:val="0"/>
          <w:marRight w:val="0"/>
          <w:marTop w:val="0"/>
          <w:marBottom w:val="0"/>
          <w:divBdr>
            <w:top w:val="none" w:sz="0" w:space="0" w:color="auto"/>
            <w:left w:val="none" w:sz="0" w:space="0" w:color="auto"/>
            <w:bottom w:val="none" w:sz="0" w:space="0" w:color="auto"/>
            <w:right w:val="none" w:sz="0" w:space="0" w:color="auto"/>
          </w:divBdr>
        </w:div>
        <w:div w:id="2131972270">
          <w:marLeft w:val="0"/>
          <w:marRight w:val="0"/>
          <w:marTop w:val="0"/>
          <w:marBottom w:val="0"/>
          <w:divBdr>
            <w:top w:val="none" w:sz="0" w:space="0" w:color="auto"/>
            <w:left w:val="none" w:sz="0" w:space="0" w:color="auto"/>
            <w:bottom w:val="none" w:sz="0" w:space="0" w:color="auto"/>
            <w:right w:val="none" w:sz="0" w:space="0" w:color="auto"/>
          </w:divBdr>
        </w:div>
        <w:div w:id="1319724463">
          <w:marLeft w:val="0"/>
          <w:marRight w:val="0"/>
          <w:marTop w:val="0"/>
          <w:marBottom w:val="0"/>
          <w:divBdr>
            <w:top w:val="none" w:sz="0" w:space="0" w:color="auto"/>
            <w:left w:val="none" w:sz="0" w:space="0" w:color="auto"/>
            <w:bottom w:val="none" w:sz="0" w:space="0" w:color="auto"/>
            <w:right w:val="none" w:sz="0" w:space="0" w:color="auto"/>
          </w:divBdr>
        </w:div>
        <w:div w:id="505635312">
          <w:marLeft w:val="0"/>
          <w:marRight w:val="0"/>
          <w:marTop w:val="0"/>
          <w:marBottom w:val="0"/>
          <w:divBdr>
            <w:top w:val="none" w:sz="0" w:space="0" w:color="auto"/>
            <w:left w:val="none" w:sz="0" w:space="0" w:color="auto"/>
            <w:bottom w:val="none" w:sz="0" w:space="0" w:color="auto"/>
            <w:right w:val="none" w:sz="0" w:space="0" w:color="auto"/>
          </w:divBdr>
        </w:div>
        <w:div w:id="1622033851">
          <w:marLeft w:val="0"/>
          <w:marRight w:val="0"/>
          <w:marTop w:val="0"/>
          <w:marBottom w:val="0"/>
          <w:divBdr>
            <w:top w:val="none" w:sz="0" w:space="0" w:color="auto"/>
            <w:left w:val="none" w:sz="0" w:space="0" w:color="auto"/>
            <w:bottom w:val="none" w:sz="0" w:space="0" w:color="auto"/>
            <w:right w:val="none" w:sz="0" w:space="0" w:color="auto"/>
          </w:divBdr>
        </w:div>
        <w:div w:id="1030422610">
          <w:marLeft w:val="0"/>
          <w:marRight w:val="0"/>
          <w:marTop w:val="0"/>
          <w:marBottom w:val="0"/>
          <w:divBdr>
            <w:top w:val="none" w:sz="0" w:space="0" w:color="auto"/>
            <w:left w:val="none" w:sz="0" w:space="0" w:color="auto"/>
            <w:bottom w:val="none" w:sz="0" w:space="0" w:color="auto"/>
            <w:right w:val="none" w:sz="0" w:space="0" w:color="auto"/>
          </w:divBdr>
        </w:div>
        <w:div w:id="1570847450">
          <w:marLeft w:val="0"/>
          <w:marRight w:val="0"/>
          <w:marTop w:val="0"/>
          <w:marBottom w:val="0"/>
          <w:divBdr>
            <w:top w:val="none" w:sz="0" w:space="0" w:color="auto"/>
            <w:left w:val="none" w:sz="0" w:space="0" w:color="auto"/>
            <w:bottom w:val="none" w:sz="0" w:space="0" w:color="auto"/>
            <w:right w:val="none" w:sz="0" w:space="0" w:color="auto"/>
          </w:divBdr>
        </w:div>
        <w:div w:id="1227375700">
          <w:marLeft w:val="0"/>
          <w:marRight w:val="0"/>
          <w:marTop w:val="0"/>
          <w:marBottom w:val="0"/>
          <w:divBdr>
            <w:top w:val="none" w:sz="0" w:space="0" w:color="auto"/>
            <w:left w:val="none" w:sz="0" w:space="0" w:color="auto"/>
            <w:bottom w:val="none" w:sz="0" w:space="0" w:color="auto"/>
            <w:right w:val="none" w:sz="0" w:space="0" w:color="auto"/>
          </w:divBdr>
        </w:div>
        <w:div w:id="1983610454">
          <w:marLeft w:val="0"/>
          <w:marRight w:val="0"/>
          <w:marTop w:val="0"/>
          <w:marBottom w:val="0"/>
          <w:divBdr>
            <w:top w:val="none" w:sz="0" w:space="0" w:color="auto"/>
            <w:left w:val="none" w:sz="0" w:space="0" w:color="auto"/>
            <w:bottom w:val="none" w:sz="0" w:space="0" w:color="auto"/>
            <w:right w:val="none" w:sz="0" w:space="0" w:color="auto"/>
          </w:divBdr>
        </w:div>
        <w:div w:id="1276981817">
          <w:marLeft w:val="0"/>
          <w:marRight w:val="0"/>
          <w:marTop w:val="0"/>
          <w:marBottom w:val="0"/>
          <w:divBdr>
            <w:top w:val="none" w:sz="0" w:space="0" w:color="auto"/>
            <w:left w:val="none" w:sz="0" w:space="0" w:color="auto"/>
            <w:bottom w:val="none" w:sz="0" w:space="0" w:color="auto"/>
            <w:right w:val="none" w:sz="0" w:space="0" w:color="auto"/>
          </w:divBdr>
        </w:div>
        <w:div w:id="1410270614">
          <w:marLeft w:val="0"/>
          <w:marRight w:val="0"/>
          <w:marTop w:val="0"/>
          <w:marBottom w:val="0"/>
          <w:divBdr>
            <w:top w:val="none" w:sz="0" w:space="0" w:color="auto"/>
            <w:left w:val="none" w:sz="0" w:space="0" w:color="auto"/>
            <w:bottom w:val="none" w:sz="0" w:space="0" w:color="auto"/>
            <w:right w:val="none" w:sz="0" w:space="0" w:color="auto"/>
          </w:divBdr>
        </w:div>
        <w:div w:id="1178815785">
          <w:marLeft w:val="0"/>
          <w:marRight w:val="0"/>
          <w:marTop w:val="0"/>
          <w:marBottom w:val="0"/>
          <w:divBdr>
            <w:top w:val="none" w:sz="0" w:space="0" w:color="auto"/>
            <w:left w:val="none" w:sz="0" w:space="0" w:color="auto"/>
            <w:bottom w:val="none" w:sz="0" w:space="0" w:color="auto"/>
            <w:right w:val="none" w:sz="0" w:space="0" w:color="auto"/>
          </w:divBdr>
        </w:div>
        <w:div w:id="964391498">
          <w:marLeft w:val="0"/>
          <w:marRight w:val="0"/>
          <w:marTop w:val="0"/>
          <w:marBottom w:val="0"/>
          <w:divBdr>
            <w:top w:val="none" w:sz="0" w:space="0" w:color="auto"/>
            <w:left w:val="none" w:sz="0" w:space="0" w:color="auto"/>
            <w:bottom w:val="none" w:sz="0" w:space="0" w:color="auto"/>
            <w:right w:val="none" w:sz="0" w:space="0" w:color="auto"/>
          </w:divBdr>
        </w:div>
        <w:div w:id="440993586">
          <w:marLeft w:val="0"/>
          <w:marRight w:val="0"/>
          <w:marTop w:val="0"/>
          <w:marBottom w:val="0"/>
          <w:divBdr>
            <w:top w:val="none" w:sz="0" w:space="0" w:color="auto"/>
            <w:left w:val="none" w:sz="0" w:space="0" w:color="auto"/>
            <w:bottom w:val="none" w:sz="0" w:space="0" w:color="auto"/>
            <w:right w:val="none" w:sz="0" w:space="0" w:color="auto"/>
          </w:divBdr>
        </w:div>
        <w:div w:id="237446683">
          <w:marLeft w:val="0"/>
          <w:marRight w:val="0"/>
          <w:marTop w:val="0"/>
          <w:marBottom w:val="0"/>
          <w:divBdr>
            <w:top w:val="none" w:sz="0" w:space="0" w:color="auto"/>
            <w:left w:val="none" w:sz="0" w:space="0" w:color="auto"/>
            <w:bottom w:val="none" w:sz="0" w:space="0" w:color="auto"/>
            <w:right w:val="none" w:sz="0" w:space="0" w:color="auto"/>
          </w:divBdr>
        </w:div>
        <w:div w:id="1548561694">
          <w:marLeft w:val="0"/>
          <w:marRight w:val="0"/>
          <w:marTop w:val="0"/>
          <w:marBottom w:val="0"/>
          <w:divBdr>
            <w:top w:val="none" w:sz="0" w:space="0" w:color="auto"/>
            <w:left w:val="none" w:sz="0" w:space="0" w:color="auto"/>
            <w:bottom w:val="none" w:sz="0" w:space="0" w:color="auto"/>
            <w:right w:val="none" w:sz="0" w:space="0" w:color="auto"/>
          </w:divBdr>
        </w:div>
      </w:divsChild>
    </w:div>
    <w:div w:id="1968661472">
      <w:bodyDiv w:val="1"/>
      <w:marLeft w:val="0"/>
      <w:marRight w:val="0"/>
      <w:marTop w:val="0"/>
      <w:marBottom w:val="0"/>
      <w:divBdr>
        <w:top w:val="none" w:sz="0" w:space="0" w:color="auto"/>
        <w:left w:val="none" w:sz="0" w:space="0" w:color="auto"/>
        <w:bottom w:val="none" w:sz="0" w:space="0" w:color="auto"/>
        <w:right w:val="none" w:sz="0" w:space="0" w:color="auto"/>
      </w:divBdr>
    </w:div>
    <w:div w:id="1970549790">
      <w:bodyDiv w:val="1"/>
      <w:marLeft w:val="0"/>
      <w:marRight w:val="0"/>
      <w:marTop w:val="0"/>
      <w:marBottom w:val="0"/>
      <w:divBdr>
        <w:top w:val="none" w:sz="0" w:space="0" w:color="auto"/>
        <w:left w:val="none" w:sz="0" w:space="0" w:color="auto"/>
        <w:bottom w:val="none" w:sz="0" w:space="0" w:color="auto"/>
        <w:right w:val="none" w:sz="0" w:space="0" w:color="auto"/>
      </w:divBdr>
    </w:div>
    <w:div w:id="1987272509">
      <w:bodyDiv w:val="1"/>
      <w:marLeft w:val="0"/>
      <w:marRight w:val="0"/>
      <w:marTop w:val="0"/>
      <w:marBottom w:val="0"/>
      <w:divBdr>
        <w:top w:val="none" w:sz="0" w:space="0" w:color="auto"/>
        <w:left w:val="none" w:sz="0" w:space="0" w:color="auto"/>
        <w:bottom w:val="none" w:sz="0" w:space="0" w:color="auto"/>
        <w:right w:val="none" w:sz="0" w:space="0" w:color="auto"/>
      </w:divBdr>
    </w:div>
    <w:div w:id="1999963680">
      <w:bodyDiv w:val="1"/>
      <w:marLeft w:val="0"/>
      <w:marRight w:val="0"/>
      <w:marTop w:val="0"/>
      <w:marBottom w:val="0"/>
      <w:divBdr>
        <w:top w:val="none" w:sz="0" w:space="0" w:color="auto"/>
        <w:left w:val="none" w:sz="0" w:space="0" w:color="auto"/>
        <w:bottom w:val="none" w:sz="0" w:space="0" w:color="auto"/>
        <w:right w:val="none" w:sz="0" w:space="0" w:color="auto"/>
      </w:divBdr>
    </w:div>
    <w:div w:id="2021613693">
      <w:bodyDiv w:val="1"/>
      <w:marLeft w:val="0"/>
      <w:marRight w:val="0"/>
      <w:marTop w:val="0"/>
      <w:marBottom w:val="0"/>
      <w:divBdr>
        <w:top w:val="none" w:sz="0" w:space="0" w:color="auto"/>
        <w:left w:val="none" w:sz="0" w:space="0" w:color="auto"/>
        <w:bottom w:val="none" w:sz="0" w:space="0" w:color="auto"/>
        <w:right w:val="none" w:sz="0" w:space="0" w:color="auto"/>
      </w:divBdr>
    </w:div>
    <w:div w:id="2068186292">
      <w:bodyDiv w:val="1"/>
      <w:marLeft w:val="0"/>
      <w:marRight w:val="0"/>
      <w:marTop w:val="0"/>
      <w:marBottom w:val="0"/>
      <w:divBdr>
        <w:top w:val="none" w:sz="0" w:space="0" w:color="auto"/>
        <w:left w:val="none" w:sz="0" w:space="0" w:color="auto"/>
        <w:bottom w:val="none" w:sz="0" w:space="0" w:color="auto"/>
        <w:right w:val="none" w:sz="0" w:space="0" w:color="auto"/>
      </w:divBdr>
    </w:div>
    <w:div w:id="2088531106">
      <w:bodyDiv w:val="1"/>
      <w:marLeft w:val="0"/>
      <w:marRight w:val="0"/>
      <w:marTop w:val="0"/>
      <w:marBottom w:val="0"/>
      <w:divBdr>
        <w:top w:val="none" w:sz="0" w:space="0" w:color="auto"/>
        <w:left w:val="none" w:sz="0" w:space="0" w:color="auto"/>
        <w:bottom w:val="none" w:sz="0" w:space="0" w:color="auto"/>
        <w:right w:val="none" w:sz="0" w:space="0" w:color="auto"/>
      </w:divBdr>
    </w:div>
    <w:div w:id="2089495190">
      <w:bodyDiv w:val="1"/>
      <w:marLeft w:val="0"/>
      <w:marRight w:val="0"/>
      <w:marTop w:val="0"/>
      <w:marBottom w:val="0"/>
      <w:divBdr>
        <w:top w:val="none" w:sz="0" w:space="0" w:color="auto"/>
        <w:left w:val="none" w:sz="0" w:space="0" w:color="auto"/>
        <w:bottom w:val="none" w:sz="0" w:space="0" w:color="auto"/>
        <w:right w:val="none" w:sz="0" w:space="0" w:color="auto"/>
      </w:divBdr>
    </w:div>
    <w:div w:id="2116707592">
      <w:bodyDiv w:val="1"/>
      <w:marLeft w:val="0"/>
      <w:marRight w:val="0"/>
      <w:marTop w:val="0"/>
      <w:marBottom w:val="0"/>
      <w:divBdr>
        <w:top w:val="none" w:sz="0" w:space="0" w:color="auto"/>
        <w:left w:val="none" w:sz="0" w:space="0" w:color="auto"/>
        <w:bottom w:val="none" w:sz="0" w:space="0" w:color="auto"/>
        <w:right w:val="none" w:sz="0" w:space="0" w:color="auto"/>
      </w:divBdr>
      <w:divsChild>
        <w:div w:id="1458790660">
          <w:marLeft w:val="0"/>
          <w:marRight w:val="0"/>
          <w:marTop w:val="0"/>
          <w:marBottom w:val="0"/>
          <w:divBdr>
            <w:top w:val="none" w:sz="0" w:space="0" w:color="auto"/>
            <w:left w:val="none" w:sz="0" w:space="0" w:color="auto"/>
            <w:bottom w:val="none" w:sz="0" w:space="0" w:color="auto"/>
            <w:right w:val="none" w:sz="0" w:space="0" w:color="auto"/>
          </w:divBdr>
          <w:divsChild>
            <w:div w:id="514268257">
              <w:marLeft w:val="0"/>
              <w:marRight w:val="0"/>
              <w:marTop w:val="0"/>
              <w:marBottom w:val="0"/>
              <w:divBdr>
                <w:top w:val="none" w:sz="0" w:space="0" w:color="auto"/>
                <w:left w:val="none" w:sz="0" w:space="0" w:color="auto"/>
                <w:bottom w:val="none" w:sz="0" w:space="0" w:color="auto"/>
                <w:right w:val="none" w:sz="0" w:space="0" w:color="auto"/>
              </w:divBdr>
              <w:divsChild>
                <w:div w:id="5333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4800">
      <w:bodyDiv w:val="1"/>
      <w:marLeft w:val="0"/>
      <w:marRight w:val="0"/>
      <w:marTop w:val="0"/>
      <w:marBottom w:val="0"/>
      <w:divBdr>
        <w:top w:val="none" w:sz="0" w:space="0" w:color="auto"/>
        <w:left w:val="none" w:sz="0" w:space="0" w:color="auto"/>
        <w:bottom w:val="none" w:sz="0" w:space="0" w:color="auto"/>
        <w:right w:val="none" w:sz="0" w:space="0" w:color="auto"/>
      </w:divBdr>
    </w:div>
    <w:div w:id="213771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w3schools.com/Css/" TargetMode="External"/><Relationship Id="rId47" Type="http://schemas.openxmlformats.org/officeDocument/2006/relationships/hyperlink" Target="https://www.java.com/pl/" TargetMode="External"/><Relationship Id="rId50" Type="http://schemas.openxmlformats.org/officeDocument/2006/relationships/hyperlink" Target="https://mvnrepository.com/" TargetMode="External"/><Relationship Id="rId55" Type="http://schemas.openxmlformats.org/officeDocument/2006/relationships/hyperlink" Target="https://www.w3schools.com/sq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etbootstrap.com/" TargetMode="External"/><Relationship Id="rId45" Type="http://schemas.openxmlformats.org/officeDocument/2006/relationships/hyperlink" Target="https://www.w3schools.com/html/" TargetMode="External"/><Relationship Id="rId53" Type="http://schemas.openxmlformats.org/officeDocument/2006/relationships/hyperlink" Target="https://docs.spring.io/spring-boot/docs/%20current/reference/html/" TargetMode="External"/><Relationship Id="rId58" Type="http://schemas.openxmlformats.org/officeDocument/2006/relationships/hyperlink" Target="https://wu.ujk.edu.pl"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 TargetMode="External"/><Relationship Id="rId48" Type="http://schemas.openxmlformats.org/officeDocument/2006/relationships/hyperlink" Target="https://docs.oracle.com/javase/7/docs/api/" TargetMode="External"/><Relationship Id="rId56" Type="http://schemas.openxmlformats.org/officeDocument/2006/relationships/hyperlink" Target="https://online.visual-paradigm.com/" TargetMode="External"/><Relationship Id="rId8" Type="http://schemas.openxmlformats.org/officeDocument/2006/relationships/webSettings" Target="webSettings.xml"/><Relationship Id="rId51" Type="http://schemas.openxmlformats.org/officeDocument/2006/relationships/hyperlink" Target="https://www.postman.com/"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jetbrains.com/idea/" TargetMode="External"/><Relationship Id="rId59" Type="http://schemas.openxmlformats.org/officeDocument/2006/relationships/hyperlink" Target="https://www.apachefriends.org/%20download.html" TargetMode="External"/><Relationship Id="rId20" Type="http://schemas.openxmlformats.org/officeDocument/2006/relationships/image" Target="media/image7.png"/><Relationship Id="rId41" Type="http://schemas.openxmlformats.org/officeDocument/2006/relationships/hyperlink" Target="https://cas.usos.tu.kielce.pl" TargetMode="External"/><Relationship Id="rId54" Type="http://schemas.openxmlformats.org/officeDocument/2006/relationships/hyperlink" Target="https://spring.i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aven.apache.org/" TargetMode="External"/><Relationship Id="rId57" Type="http://schemas.openxmlformats.org/officeDocument/2006/relationships/hyperlink" Target="https://www.visual-paradigm.com/guide/uml-unified-modeling-language/what-is-use-case-diagram/"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hibernate.org/" TargetMode="External"/><Relationship Id="rId52" Type="http://schemas.openxmlformats.org/officeDocument/2006/relationships/hyperlink" Target="https://www.rp.pl/Edukacja-i-wychowanie/310239974-Studenci-elektroniczny-indeks-wirutalny-dziekanat-to-na-wielu-uczelniach-fikcja.html" TargetMode="External"/><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F90E16A7763C9479817D6F3A92FA80B" ma:contentTypeVersion="0" ma:contentTypeDescription="Utwórz nowy dokument." ma:contentTypeScope="" ma:versionID="b8443fb889e0dcbfa1e1fd37866e5e0f">
  <xsd:schema xmlns:xsd="http://www.w3.org/2001/XMLSchema" xmlns:xs="http://www.w3.org/2001/XMLSchema" xmlns:p="http://schemas.microsoft.com/office/2006/metadata/properties" targetNamespace="http://schemas.microsoft.com/office/2006/metadata/properties" ma:root="true" ma:fieldsID="0c74f0a4605ce4da9856928fb8c32d2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{CFBBE7C2-FA8A-420E-B60E-4E0D93B39B0B}</b:Guid>
    <b:LCID>pl-PL</b:LCID>
    <b:Title>Rady i zalecenia dla autorów prac dyplomowych i raportów z pracowni dyplomowych</b:Title>
    <b:Year>2013</b:Year>
    <b:City>Warszawa</b:City>
    <b:Publisher>Politechnika Warszawska</b:Publisher>
    <b:Author>
      <b:Author>
        <b:NameList>
          <b:Person>
            <b:Last>Wytrębowicz</b:Last>
            <b:First>Jacek</b:First>
          </b:Person>
        </b:NameList>
      </b:Author>
    </b:Author>
    <b:RefOrder>1</b:RefOrder>
  </b:Source>
  <b:Source>
    <b:Tag>2</b:Tag>
    <b:SourceType>Report</b:SourceType>
    <b:Guid>{8292F8A9-3791-4E17-AA36-DD6D066C7197}</b:Guid>
    <b:Author>
      <b:Author>
        <b:NameList>
          <b:Person>
            <b:Last>Ślusarczyk</b:Last>
            <b:First>Przemysław</b:First>
          </b:Person>
        </b:NameList>
      </b:Author>
    </b:Author>
    <b:Title>Jak napisać bibliografię</b:Title>
    <b:Year>2016</b:Year>
    <b:Publisher>UJK</b:Publisher>
    <b:City>Kielce</b:City>
    <b:RefOrder>2</b:RefOrder>
  </b:Source>
  <b:Source>
    <b:Tag>3</b:Tag>
    <b:SourceType>DocumentFromInternetSite</b:SourceType>
    <b:Guid>{4C7056F1-915E-49B2-B1A4-F423B56589D9}</b:Guid>
    <b:LCID>pl-PL</b:LCID>
    <b:Author>
      <b:Author>
        <b:NameList>
          <b:Person>
            <b:Last>Ślusarczyk</b:Last>
            <b:First>Przemysław</b:First>
          </b:Person>
        </b:NameList>
      </b:Author>
    </b:Author>
    <b:Title>Strona WWW nauczyciela akademickiego</b:Title>
    <b:YearAccessed>2016</b:YearAccessed>
    <b:MonthAccessed>01</b:MonthAccessed>
    <b:DayAccessed>20</b:DayAccessed>
    <b:URL>http://www.strona.pl/Wydzial/Pracownicy/Nauczyciele-akademiccy/Slusarczyk-Przemyslaw</b:URL>
    <b:RefOrder>3</b:RefOrder>
  </b:Source>
  <b:Source>
    <b:Tag>4</b:Tag>
    <b:SourceType>Book</b:SourceType>
    <b:Guid>{BAE52F3C-CC26-4D7A-BFFF-E6F1530C4510}</b:Guid>
    <b:Title>UML i wzorce projektowe. Analiza i projektowanie obiektowe oraz iteracyjny model wytwarzania aplikacji. Wydanie trzecie</b:Title>
    <b:Year>2011</b:Year>
    <b:Author>
      <b:Author>
        <b:NameList>
          <b:Person>
            <b:Last>Larman</b:Last>
            <b:First>Craig</b:First>
          </b:Person>
        </b:NameList>
      </b:Author>
    </b:Author>
    <b:City>Gliwice</b:City>
    <b:Publisher>Helion</b:Publisher>
    <b:RefOrder>4</b:RefOrder>
  </b:Source>
  <b:Source>
    <b:Tag>5</b:Tag>
    <b:SourceType>DocumentFromInternetSite</b:SourceType>
    <b:Guid>{896D67A2-A1C1-4772-913C-6CBDEC5C2F38}</b:Guid>
    <b:Author>
      <b:Author>
        <b:NameList>
          <b:Person>
            <b:Last>Olek</b:Last>
            <b:First>Łukasz</b:First>
          </b:Person>
        </b:NameList>
      </b:Author>
    </b:Author>
    <b:Title>Studia informatyczne - inżynieria oprogramowania</b:Title>
    <b:YearAccessed>2016</b:YearAccessed>
    <b:MonthAccessed>01</b:MonthAccessed>
    <b:DayAccessed>21</b:DayAccessed>
    <b:URL>http://wazniak.mimuw.edu.pl/index.php?title=In%C5%BCynieria_oprogramowania</b:URL>
    <b:RefOrder>5</b:RefOrder>
  </b:Source>
  <b:Source>
    <b:Tag>6</b:Tag>
    <b:SourceType>Report</b:SourceType>
    <b:Guid>{F40470A4-A0DD-495C-BA50-612F8A51DCE3}</b:Guid>
    <b:Year>2015</b:Year>
    <b:Author>
      <b:Author>
        <b:NameList>
          <b:Person>
            <b:Last>Łukasik</b:Last>
            <b:First>Jarosław</b:First>
          </b:Person>
        </b:NameList>
      </b:Author>
    </b:Author>
    <b:City>Kielce</b:City>
    <b:Publisher>UJK</b:Publisher>
    <b:Title>Metody przetwarzania obrazów medycznych. Praca dyplomowa</b:Title>
    <b:RefOrder>6</b:RefOrder>
  </b:Source>
  <b:Source>
    <b:Tag>7</b:Tag>
    <b:SourceType>Book</b:SourceType>
    <b:Guid>{7FAAA98D-31F0-4AB9-AB22-78E130EB883F}</b:Guid>
    <b:Author>
      <b:Author>
        <b:NameList>
          <b:Person>
            <b:Last>Pressman</b:Last>
            <b:First>Roger</b:First>
            <b:Middle>S.</b:Middle>
          </b:Person>
        </b:NameList>
      </b:Author>
    </b:Author>
    <b:Title>Praktyczne podejście do inżynierii oprogramowania</b:Title>
    <b:Year>2004</b:Year>
    <b:City>Warszawa</b:City>
    <b:Publisher>WNT</b:Publisher>
    <b:RefOrder>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FBA113-85F6-4593-B8F0-4F833915C2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D51EAFF-F6E3-4F07-AB3B-2005E686AEFC}">
  <ds:schemaRefs>
    <ds:schemaRef ds:uri="http://schemas.openxmlformats.org/officeDocument/2006/bibliography"/>
  </ds:schemaRefs>
</ds:datastoreItem>
</file>

<file path=customXml/itemProps3.xml><?xml version="1.0" encoding="utf-8"?>
<ds:datastoreItem xmlns:ds="http://schemas.openxmlformats.org/officeDocument/2006/customXml" ds:itemID="{16984C18-6391-4BA3-9285-9605286398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9F8FEC-B0A7-4846-842D-385708C43C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1</Pages>
  <Words>13940</Words>
  <Characters>83643</Characters>
  <Application>Microsoft Office Word</Application>
  <DocSecurity>0</DocSecurity>
  <Lines>697</Lines>
  <Paragraphs>194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Przemysław Ślusarczyk</dc:creator>
  <cp:lastModifiedBy>Przemysław Ślusarczyk</cp:lastModifiedBy>
  <cp:revision>178</cp:revision>
  <cp:lastPrinted>2021-04-09T12:35:00Z</cp:lastPrinted>
  <dcterms:created xsi:type="dcterms:W3CDTF">2021-02-18T15:41:00Z</dcterms:created>
  <dcterms:modified xsi:type="dcterms:W3CDTF">2021-04-09T12:35:00Z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0x010100EF90E16A7763C9479817D6F3A92FA80B</vt:lpwstr>
  </property>
</Properties>
</file>